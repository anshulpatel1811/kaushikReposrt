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D9DB362">
      <w:pPr>
        <w:pStyle w:val="13"/>
        <w:spacing w:before="389"/>
      </w:pPr>
      <w:r>
        <w:rPr>
          <w:spacing w:val="-10"/>
        </w:rPr>
        <w:t>ELECTRONIC</w:t>
      </w:r>
      <w:r>
        <w:rPr>
          <w:spacing w:val="-7"/>
        </w:rPr>
        <w:t xml:space="preserve"> </w:t>
      </w:r>
      <w:r>
        <w:rPr>
          <w:spacing w:val="-4"/>
        </w:rPr>
        <w:t>STORE</w:t>
      </w:r>
    </w:p>
    <w:p w14:paraId="35F79D08">
      <w:pPr>
        <w:pStyle w:val="8"/>
        <w:spacing w:before="5"/>
        <w:rPr>
          <w:b/>
          <w:sz w:val="36"/>
        </w:rPr>
      </w:pPr>
    </w:p>
    <w:p w14:paraId="774FFAFE">
      <w:pPr>
        <w:pStyle w:val="4"/>
        <w:ind w:left="0" w:right="1166" w:firstLine="0"/>
        <w:jc w:val="center"/>
      </w:pPr>
      <w:bookmarkStart w:id="0" w:name="A_PROJECT_REPORT"/>
      <w:bookmarkEnd w:id="0"/>
      <w:r>
        <w:t>A</w:t>
      </w:r>
      <w:r>
        <w:rPr>
          <w:spacing w:val="57"/>
        </w:rPr>
        <w:t xml:space="preserve"> </w:t>
      </w:r>
      <w:r>
        <w:t>PROJECT</w:t>
      </w:r>
      <w:r>
        <w:rPr>
          <w:spacing w:val="8"/>
        </w:rPr>
        <w:t xml:space="preserve"> </w:t>
      </w:r>
      <w:r>
        <w:rPr>
          <w:spacing w:val="-2"/>
        </w:rPr>
        <w:t>REPORT</w:t>
      </w:r>
    </w:p>
    <w:p w14:paraId="525CE03A">
      <w:pPr>
        <w:pStyle w:val="8"/>
        <w:rPr>
          <w:b/>
          <w:sz w:val="28"/>
        </w:rPr>
      </w:pPr>
    </w:p>
    <w:p w14:paraId="5012F7F2">
      <w:pPr>
        <w:pStyle w:val="8"/>
        <w:spacing w:before="6"/>
        <w:rPr>
          <w:b/>
          <w:sz w:val="28"/>
        </w:rPr>
      </w:pPr>
    </w:p>
    <w:p w14:paraId="02BEE7D1">
      <w:pPr>
        <w:ind w:left="187" w:right="1425"/>
        <w:jc w:val="center"/>
        <w:rPr>
          <w:b/>
          <w:i/>
          <w:sz w:val="28"/>
        </w:rPr>
      </w:pPr>
      <w:r>
        <w:rPr>
          <w:b/>
          <w:i/>
          <w:spacing w:val="-2"/>
          <w:sz w:val="28"/>
        </w:rPr>
        <w:t>Submitted</w:t>
      </w:r>
      <w:r>
        <w:rPr>
          <w:b/>
          <w:i/>
          <w:spacing w:val="-11"/>
          <w:sz w:val="28"/>
        </w:rPr>
        <w:t xml:space="preserve"> </w:t>
      </w:r>
      <w:r>
        <w:rPr>
          <w:b/>
          <w:i/>
          <w:spacing w:val="-5"/>
          <w:sz w:val="28"/>
        </w:rPr>
        <w:t>by</w:t>
      </w:r>
    </w:p>
    <w:p w14:paraId="70CFFBCA">
      <w:pPr>
        <w:pStyle w:val="8"/>
        <w:spacing w:before="29"/>
        <w:rPr>
          <w:b/>
          <w:i/>
          <w:sz w:val="28"/>
        </w:rPr>
      </w:pPr>
    </w:p>
    <w:p w14:paraId="75FB5D6F">
      <w:pPr>
        <w:pStyle w:val="3"/>
        <w:ind w:left="2358"/>
      </w:pPr>
      <w:bookmarkStart w:id="1" w:name="ANSHUL_JAYESHBHAI_PATEL"/>
      <w:bookmarkEnd w:id="1"/>
      <w:r>
        <w:rPr>
          <w:spacing w:val="-14"/>
        </w:rPr>
        <w:t>ANSHUL</w:t>
      </w:r>
      <w:r>
        <w:rPr>
          <w:spacing w:val="-10"/>
        </w:rPr>
        <w:t xml:space="preserve"> </w:t>
      </w:r>
      <w:r>
        <w:rPr>
          <w:spacing w:val="-14"/>
        </w:rPr>
        <w:t>JAYESHBHAI</w:t>
      </w:r>
      <w:r>
        <w:rPr>
          <w:spacing w:val="2"/>
        </w:rPr>
        <w:t xml:space="preserve"> </w:t>
      </w:r>
      <w:r>
        <w:rPr>
          <w:spacing w:val="-14"/>
        </w:rPr>
        <w:t>PATEL</w:t>
      </w:r>
    </w:p>
    <w:p w14:paraId="473C4F34">
      <w:pPr>
        <w:pStyle w:val="8"/>
        <w:spacing w:before="55"/>
        <w:rPr>
          <w:b/>
          <w:sz w:val="32"/>
        </w:rPr>
      </w:pPr>
    </w:p>
    <w:p w14:paraId="6FB75CAC">
      <w:pPr>
        <w:ind w:left="171" w:right="1425"/>
        <w:jc w:val="center"/>
        <w:rPr>
          <w:b/>
          <w:sz w:val="28"/>
        </w:rPr>
      </w:pPr>
      <w:r>
        <w:rPr>
          <w:b/>
          <w:spacing w:val="-2"/>
          <w:sz w:val="28"/>
        </w:rPr>
        <w:t>210670107047</w:t>
      </w:r>
    </w:p>
    <w:p w14:paraId="686B2A11">
      <w:pPr>
        <w:pStyle w:val="8"/>
        <w:spacing w:before="33"/>
        <w:rPr>
          <w:b/>
          <w:sz w:val="28"/>
        </w:rPr>
      </w:pPr>
    </w:p>
    <w:p w14:paraId="7239CA7B">
      <w:pPr>
        <w:ind w:left="1422"/>
        <w:rPr>
          <w:b/>
          <w:i/>
          <w:sz w:val="28"/>
        </w:rPr>
      </w:pPr>
      <w:r>
        <w:rPr>
          <w:b/>
          <w:i/>
          <w:sz w:val="28"/>
        </w:rPr>
        <w:t>In</w:t>
      </w:r>
      <w:r>
        <w:rPr>
          <w:b/>
          <w:i/>
          <w:spacing w:val="-15"/>
          <w:sz w:val="28"/>
        </w:rPr>
        <w:t xml:space="preserve"> </w:t>
      </w:r>
      <w:r>
        <w:rPr>
          <w:b/>
          <w:i/>
          <w:sz w:val="28"/>
        </w:rPr>
        <w:t>partial</w:t>
      </w:r>
      <w:r>
        <w:rPr>
          <w:b/>
          <w:i/>
          <w:spacing w:val="-11"/>
          <w:sz w:val="28"/>
        </w:rPr>
        <w:t xml:space="preserve"> </w:t>
      </w:r>
      <w:r>
        <w:rPr>
          <w:b/>
          <w:i/>
          <w:sz w:val="28"/>
        </w:rPr>
        <w:t>fulfillment</w:t>
      </w:r>
      <w:r>
        <w:rPr>
          <w:b/>
          <w:i/>
          <w:spacing w:val="-14"/>
          <w:sz w:val="28"/>
        </w:rPr>
        <w:t xml:space="preserve"> </w:t>
      </w:r>
      <w:r>
        <w:rPr>
          <w:b/>
          <w:i/>
          <w:sz w:val="28"/>
        </w:rPr>
        <w:t>for</w:t>
      </w:r>
      <w:r>
        <w:rPr>
          <w:b/>
          <w:i/>
          <w:spacing w:val="-11"/>
          <w:sz w:val="28"/>
        </w:rPr>
        <w:t xml:space="preserve"> </w:t>
      </w:r>
      <w:r>
        <w:rPr>
          <w:b/>
          <w:i/>
          <w:sz w:val="28"/>
        </w:rPr>
        <w:t>the</w:t>
      </w:r>
      <w:r>
        <w:rPr>
          <w:b/>
          <w:i/>
          <w:spacing w:val="-15"/>
          <w:sz w:val="28"/>
        </w:rPr>
        <w:t xml:space="preserve"> </w:t>
      </w:r>
      <w:r>
        <w:rPr>
          <w:b/>
          <w:i/>
          <w:sz w:val="28"/>
        </w:rPr>
        <w:t>award</w:t>
      </w:r>
      <w:r>
        <w:rPr>
          <w:b/>
          <w:i/>
          <w:spacing w:val="-14"/>
          <w:sz w:val="28"/>
        </w:rPr>
        <w:t xml:space="preserve"> </w:t>
      </w:r>
      <w:r>
        <w:rPr>
          <w:b/>
          <w:i/>
          <w:sz w:val="28"/>
        </w:rPr>
        <w:t>of</w:t>
      </w:r>
      <w:r>
        <w:rPr>
          <w:b/>
          <w:i/>
          <w:spacing w:val="-15"/>
          <w:sz w:val="28"/>
        </w:rPr>
        <w:t xml:space="preserve"> </w:t>
      </w:r>
      <w:r>
        <w:rPr>
          <w:b/>
          <w:i/>
          <w:sz w:val="28"/>
        </w:rPr>
        <w:t>the</w:t>
      </w:r>
      <w:r>
        <w:rPr>
          <w:b/>
          <w:i/>
          <w:spacing w:val="-14"/>
          <w:sz w:val="28"/>
        </w:rPr>
        <w:t xml:space="preserve"> </w:t>
      </w:r>
      <w:r>
        <w:rPr>
          <w:b/>
          <w:i/>
          <w:sz w:val="28"/>
        </w:rPr>
        <w:t>degree</w:t>
      </w:r>
      <w:r>
        <w:rPr>
          <w:b/>
          <w:i/>
          <w:spacing w:val="-10"/>
          <w:sz w:val="28"/>
        </w:rPr>
        <w:t xml:space="preserve"> </w:t>
      </w:r>
      <w:r>
        <w:rPr>
          <w:b/>
          <w:i/>
          <w:spacing w:val="-5"/>
          <w:sz w:val="28"/>
        </w:rPr>
        <w:t>of</w:t>
      </w:r>
    </w:p>
    <w:p w14:paraId="2E19B7A3">
      <w:pPr>
        <w:pStyle w:val="8"/>
        <w:rPr>
          <w:b/>
          <w:i/>
          <w:sz w:val="28"/>
        </w:rPr>
      </w:pPr>
    </w:p>
    <w:p w14:paraId="2BA6B1DF">
      <w:pPr>
        <w:pStyle w:val="8"/>
        <w:spacing w:before="184"/>
        <w:rPr>
          <w:b/>
          <w:i/>
          <w:sz w:val="28"/>
        </w:rPr>
      </w:pPr>
    </w:p>
    <w:p w14:paraId="350280B1">
      <w:pPr>
        <w:pStyle w:val="3"/>
        <w:spacing w:before="1"/>
        <w:ind w:left="2058"/>
      </w:pPr>
      <w:bookmarkStart w:id="2" w:name="BACHELOR_OF_ENGINEERING"/>
      <w:bookmarkEnd w:id="2"/>
      <w:r>
        <w:rPr>
          <w:spacing w:val="-6"/>
        </w:rPr>
        <w:t>BACHELOR</w:t>
      </w:r>
      <w:r>
        <w:rPr>
          <w:spacing w:val="-19"/>
        </w:rPr>
        <w:t xml:space="preserve"> </w:t>
      </w:r>
      <w:r>
        <w:rPr>
          <w:spacing w:val="-6"/>
        </w:rPr>
        <w:t>OF</w:t>
      </w:r>
      <w:r>
        <w:rPr>
          <w:spacing w:val="-13"/>
        </w:rPr>
        <w:t xml:space="preserve"> </w:t>
      </w:r>
      <w:r>
        <w:rPr>
          <w:spacing w:val="-6"/>
        </w:rPr>
        <w:t>ENGINEERING</w:t>
      </w:r>
    </w:p>
    <w:p w14:paraId="3C0FE77C">
      <w:pPr>
        <w:pStyle w:val="8"/>
        <w:spacing w:before="14"/>
        <w:rPr>
          <w:b/>
          <w:sz w:val="32"/>
        </w:rPr>
      </w:pPr>
    </w:p>
    <w:p w14:paraId="49304A13">
      <w:pPr>
        <w:ind w:left="7" w:right="1432"/>
        <w:jc w:val="center"/>
        <w:rPr>
          <w:b/>
          <w:i/>
          <w:sz w:val="28"/>
        </w:rPr>
      </w:pPr>
      <w:r>
        <w:rPr>
          <w:b/>
          <w:i/>
          <w:spacing w:val="-5"/>
          <w:sz w:val="28"/>
        </w:rPr>
        <w:t>In</w:t>
      </w:r>
    </w:p>
    <w:p w14:paraId="5C96A66C">
      <w:pPr>
        <w:pStyle w:val="8"/>
        <w:spacing w:before="172"/>
        <w:rPr>
          <w:b/>
          <w:i/>
          <w:sz w:val="28"/>
        </w:rPr>
      </w:pPr>
    </w:p>
    <w:p w14:paraId="1A7B702D">
      <w:pPr>
        <w:ind w:left="128" w:right="1425"/>
        <w:jc w:val="center"/>
        <w:rPr>
          <w:b/>
          <w:sz w:val="28"/>
        </w:rPr>
      </w:pPr>
      <w:r>
        <w:rPr>
          <w:b/>
          <w:spacing w:val="-4"/>
          <w:sz w:val="28"/>
        </w:rPr>
        <w:t>Computer</w:t>
      </w:r>
      <w:r>
        <w:rPr>
          <w:b/>
          <w:spacing w:val="-3"/>
          <w:sz w:val="28"/>
        </w:rPr>
        <w:t xml:space="preserve"> </w:t>
      </w:r>
      <w:r>
        <w:rPr>
          <w:b/>
          <w:spacing w:val="-2"/>
          <w:sz w:val="28"/>
        </w:rPr>
        <w:t>Engineering</w:t>
      </w:r>
    </w:p>
    <w:p w14:paraId="0C8B3A41">
      <w:pPr>
        <w:spacing w:before="211" w:line="396" w:lineRule="auto"/>
        <w:ind w:left="3183" w:right="1460" w:hanging="1361"/>
        <w:rPr>
          <w:b/>
          <w:sz w:val="28"/>
        </w:rPr>
      </w:pPr>
      <w:r>
        <w:rPr>
          <w:b/>
          <w:sz w:val="28"/>
        </w:rPr>
        <w:t>SAL</w:t>
      </w:r>
      <w:r>
        <w:rPr>
          <w:b/>
          <w:spacing w:val="-18"/>
          <w:sz w:val="28"/>
        </w:rPr>
        <w:t xml:space="preserve"> </w:t>
      </w:r>
      <w:r>
        <w:rPr>
          <w:b/>
          <w:sz w:val="28"/>
        </w:rPr>
        <w:t>Institute</w:t>
      </w:r>
      <w:r>
        <w:rPr>
          <w:b/>
          <w:spacing w:val="-18"/>
          <w:sz w:val="28"/>
        </w:rPr>
        <w:t xml:space="preserve"> </w:t>
      </w:r>
      <w:r>
        <w:rPr>
          <w:b/>
          <w:sz w:val="28"/>
        </w:rPr>
        <w:t>of</w:t>
      </w:r>
      <w:r>
        <w:rPr>
          <w:b/>
          <w:spacing w:val="-18"/>
          <w:sz w:val="28"/>
        </w:rPr>
        <w:t xml:space="preserve"> </w:t>
      </w:r>
      <w:r>
        <w:rPr>
          <w:b/>
          <w:sz w:val="28"/>
        </w:rPr>
        <w:t>Technology</w:t>
      </w:r>
      <w:r>
        <w:rPr>
          <w:b/>
          <w:spacing w:val="-17"/>
          <w:sz w:val="28"/>
        </w:rPr>
        <w:t xml:space="preserve"> </w:t>
      </w:r>
      <w:r>
        <w:rPr>
          <w:b/>
          <w:sz w:val="28"/>
        </w:rPr>
        <w:t>and</w:t>
      </w:r>
      <w:r>
        <w:rPr>
          <w:b/>
          <w:spacing w:val="-18"/>
          <w:sz w:val="28"/>
        </w:rPr>
        <w:t xml:space="preserve"> </w:t>
      </w:r>
      <w:r>
        <w:rPr>
          <w:b/>
          <w:sz w:val="28"/>
        </w:rPr>
        <w:t>Engineering Research, Ahmedabad</w:t>
      </w:r>
    </w:p>
    <w:p w14:paraId="5446832A">
      <w:pPr>
        <w:pStyle w:val="8"/>
        <w:spacing w:before="146"/>
        <w:rPr>
          <w:b/>
          <w:sz w:val="20"/>
        </w:rPr>
      </w:pPr>
      <w:r>
        <w:rPr>
          <w:b/>
          <w:sz w:val="20"/>
        </w:rPr>
        <w:drawing>
          <wp:anchor distT="0" distB="0" distL="0" distR="0" simplePos="0" relativeHeight="251684864" behindDoc="1" locked="0" layoutInCell="1" allowOverlap="1">
            <wp:simplePos x="0" y="0"/>
            <wp:positionH relativeFrom="page">
              <wp:posOffset>993140</wp:posOffset>
            </wp:positionH>
            <wp:positionV relativeFrom="paragraph">
              <wp:posOffset>548005</wp:posOffset>
            </wp:positionV>
            <wp:extent cx="1666240" cy="808990"/>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39" cstate="print"/>
                    <a:stretch>
                      <a:fillRect/>
                    </a:stretch>
                  </pic:blipFill>
                  <pic:spPr>
                    <a:xfrm>
                      <a:off x="0" y="0"/>
                      <a:ext cx="1666471" cy="808863"/>
                    </a:xfrm>
                    <a:prstGeom prst="rect">
                      <a:avLst/>
                    </a:prstGeom>
                  </pic:spPr>
                </pic:pic>
              </a:graphicData>
            </a:graphic>
          </wp:anchor>
        </w:drawing>
      </w:r>
      <w:r>
        <w:rPr>
          <w:b/>
          <w:sz w:val="20"/>
        </w:rPr>
        <w:drawing>
          <wp:anchor distT="0" distB="0" distL="0" distR="0" simplePos="0" relativeHeight="251685888" behindDoc="1" locked="0" layoutInCell="1" allowOverlap="1">
            <wp:simplePos x="0" y="0"/>
            <wp:positionH relativeFrom="page">
              <wp:posOffset>5143500</wp:posOffset>
            </wp:positionH>
            <wp:positionV relativeFrom="paragraph">
              <wp:posOffset>254000</wp:posOffset>
            </wp:positionV>
            <wp:extent cx="1440815" cy="1377950"/>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40" cstate="print"/>
                    <a:stretch>
                      <a:fillRect/>
                    </a:stretch>
                  </pic:blipFill>
                  <pic:spPr>
                    <a:xfrm>
                      <a:off x="0" y="0"/>
                      <a:ext cx="1440677" cy="1378172"/>
                    </a:xfrm>
                    <a:prstGeom prst="rect">
                      <a:avLst/>
                    </a:prstGeom>
                  </pic:spPr>
                </pic:pic>
              </a:graphicData>
            </a:graphic>
          </wp:anchor>
        </w:drawing>
      </w:r>
    </w:p>
    <w:p w14:paraId="3022BAE6">
      <w:pPr>
        <w:pStyle w:val="8"/>
        <w:rPr>
          <w:b/>
          <w:sz w:val="28"/>
        </w:rPr>
      </w:pPr>
    </w:p>
    <w:p w14:paraId="3F68DED3">
      <w:pPr>
        <w:pStyle w:val="8"/>
        <w:spacing w:before="130"/>
        <w:rPr>
          <w:b/>
          <w:sz w:val="28"/>
        </w:rPr>
      </w:pPr>
    </w:p>
    <w:p w14:paraId="35391341">
      <w:pPr>
        <w:pStyle w:val="3"/>
        <w:ind w:left="1443"/>
      </w:pPr>
      <w:bookmarkStart w:id="3" w:name="Gujarat_Technological_University,_Ahmeda"/>
      <w:bookmarkEnd w:id="3"/>
      <w:r>
        <w:rPr>
          <w:spacing w:val="-6"/>
        </w:rPr>
        <w:t>Gujarat</w:t>
      </w:r>
      <w:r>
        <w:rPr>
          <w:spacing w:val="-12"/>
        </w:rPr>
        <w:t xml:space="preserve"> </w:t>
      </w:r>
      <w:r>
        <w:rPr>
          <w:spacing w:val="-6"/>
        </w:rPr>
        <w:t>Technological</w:t>
      </w:r>
      <w:r>
        <w:rPr>
          <w:spacing w:val="-8"/>
        </w:rPr>
        <w:t xml:space="preserve"> </w:t>
      </w:r>
      <w:r>
        <w:rPr>
          <w:spacing w:val="-6"/>
        </w:rPr>
        <w:t>University,</w:t>
      </w:r>
      <w:r>
        <w:rPr>
          <w:spacing w:val="-10"/>
        </w:rPr>
        <w:t xml:space="preserve"> </w:t>
      </w:r>
      <w:r>
        <w:rPr>
          <w:spacing w:val="-6"/>
        </w:rPr>
        <w:t>Ahmedabad</w:t>
      </w:r>
    </w:p>
    <w:p w14:paraId="69A46CD8">
      <w:pPr>
        <w:pStyle w:val="8"/>
        <w:spacing w:before="201"/>
        <w:rPr>
          <w:b/>
          <w:sz w:val="32"/>
        </w:rPr>
      </w:pPr>
    </w:p>
    <w:p w14:paraId="63F07834">
      <w:pPr>
        <w:ind w:left="198" w:right="1425"/>
        <w:jc w:val="center"/>
        <w:rPr>
          <w:b/>
          <w:sz w:val="28"/>
        </w:rPr>
      </w:pPr>
      <w:r>
        <w:rPr>
          <w:b/>
          <w:spacing w:val="-2"/>
          <w:sz w:val="28"/>
        </w:rPr>
        <w:t>April,</w:t>
      </w:r>
      <w:r>
        <w:rPr>
          <w:b/>
          <w:spacing w:val="-15"/>
          <w:sz w:val="28"/>
        </w:rPr>
        <w:t xml:space="preserve"> </w:t>
      </w:r>
      <w:r>
        <w:rPr>
          <w:b/>
          <w:spacing w:val="-4"/>
          <w:sz w:val="28"/>
        </w:rPr>
        <w:t>2025</w:t>
      </w:r>
    </w:p>
    <w:p w14:paraId="1B4045A6">
      <w:pPr>
        <w:jc w:val="center"/>
        <w:rPr>
          <w:b/>
          <w:sz w:val="28"/>
        </w:rPr>
        <w:sectPr>
          <w:type w:val="continuous"/>
          <w:pgSz w:w="11910" w:h="16840"/>
          <w:pgMar w:top="1940" w:right="708" w:bottom="280" w:left="1417" w:header="720" w:footer="720" w:gutter="0"/>
          <w:cols w:space="720" w:num="1"/>
        </w:sectPr>
      </w:pPr>
    </w:p>
    <w:p w14:paraId="0BBCB438">
      <w:pPr>
        <w:tabs>
          <w:tab w:val="left" w:pos="6678"/>
        </w:tabs>
        <w:ind w:left="152"/>
        <w:rPr>
          <w:sz w:val="20"/>
        </w:rPr>
      </w:pPr>
      <w:r>
        <w:rPr>
          <w:position w:val="44"/>
          <w:sz w:val="20"/>
        </w:rPr>
        <w:drawing>
          <wp:inline distT="0" distB="0" distL="0" distR="0">
            <wp:extent cx="1706245" cy="822325"/>
            <wp:effectExtent l="0" t="0" r="0" b="0"/>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41" cstate="print"/>
                    <a:stretch>
                      <a:fillRect/>
                    </a:stretch>
                  </pic:blipFill>
                  <pic:spPr>
                    <a:xfrm>
                      <a:off x="0" y="0"/>
                      <a:ext cx="1706484" cy="822769"/>
                    </a:xfrm>
                    <a:prstGeom prst="rect">
                      <a:avLst/>
                    </a:prstGeom>
                  </pic:spPr>
                </pic:pic>
              </a:graphicData>
            </a:graphic>
          </wp:inline>
        </w:drawing>
      </w:r>
      <w:r>
        <w:rPr>
          <w:position w:val="44"/>
          <w:sz w:val="20"/>
        </w:rPr>
        <w:tab/>
      </w:r>
      <w:r>
        <w:rPr>
          <w:sz w:val="20"/>
        </w:rPr>
        <w:drawing>
          <wp:inline distT="0" distB="0" distL="0" distR="0">
            <wp:extent cx="1438910" cy="1377950"/>
            <wp:effectExtent l="0" t="0" r="0" b="0"/>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40" cstate="print"/>
                    <a:stretch>
                      <a:fillRect/>
                    </a:stretch>
                  </pic:blipFill>
                  <pic:spPr>
                    <a:xfrm>
                      <a:off x="0" y="0"/>
                      <a:ext cx="1439153" cy="1378172"/>
                    </a:xfrm>
                    <a:prstGeom prst="rect">
                      <a:avLst/>
                    </a:prstGeom>
                  </pic:spPr>
                </pic:pic>
              </a:graphicData>
            </a:graphic>
          </wp:inline>
        </w:drawing>
      </w:r>
    </w:p>
    <w:p w14:paraId="615A83AF">
      <w:pPr>
        <w:pStyle w:val="8"/>
        <w:spacing w:before="306"/>
        <w:rPr>
          <w:b/>
          <w:sz w:val="28"/>
        </w:rPr>
      </w:pPr>
    </w:p>
    <w:p w14:paraId="687ACB61">
      <w:pPr>
        <w:ind w:right="568"/>
        <w:jc w:val="center"/>
        <w:rPr>
          <w:b/>
          <w:sz w:val="28"/>
        </w:rPr>
      </w:pPr>
      <w:r>
        <w:rPr>
          <w:b/>
          <w:spacing w:val="-2"/>
          <w:sz w:val="28"/>
        </w:rPr>
        <w:t>SAL</w:t>
      </w:r>
      <w:r>
        <w:rPr>
          <w:b/>
          <w:spacing w:val="-10"/>
          <w:sz w:val="28"/>
        </w:rPr>
        <w:t xml:space="preserve"> </w:t>
      </w:r>
      <w:r>
        <w:rPr>
          <w:b/>
          <w:spacing w:val="-2"/>
          <w:sz w:val="28"/>
        </w:rPr>
        <w:t>Institute</w:t>
      </w:r>
      <w:r>
        <w:rPr>
          <w:b/>
          <w:spacing w:val="-6"/>
          <w:sz w:val="28"/>
        </w:rPr>
        <w:t xml:space="preserve"> </w:t>
      </w:r>
      <w:r>
        <w:rPr>
          <w:b/>
          <w:spacing w:val="-2"/>
          <w:sz w:val="28"/>
        </w:rPr>
        <w:t>of</w:t>
      </w:r>
      <w:r>
        <w:rPr>
          <w:b/>
          <w:spacing w:val="-4"/>
          <w:sz w:val="28"/>
        </w:rPr>
        <w:t xml:space="preserve"> </w:t>
      </w:r>
      <w:r>
        <w:rPr>
          <w:b/>
          <w:spacing w:val="-2"/>
          <w:sz w:val="28"/>
        </w:rPr>
        <w:t>Technology</w:t>
      </w:r>
      <w:r>
        <w:rPr>
          <w:b/>
          <w:spacing w:val="-9"/>
          <w:sz w:val="28"/>
        </w:rPr>
        <w:t xml:space="preserve"> </w:t>
      </w:r>
      <w:r>
        <w:rPr>
          <w:b/>
          <w:spacing w:val="-2"/>
          <w:sz w:val="28"/>
        </w:rPr>
        <w:t>and</w:t>
      </w:r>
      <w:r>
        <w:rPr>
          <w:b/>
          <w:spacing w:val="-4"/>
          <w:sz w:val="28"/>
        </w:rPr>
        <w:t xml:space="preserve"> </w:t>
      </w:r>
      <w:r>
        <w:rPr>
          <w:b/>
          <w:spacing w:val="-2"/>
          <w:sz w:val="28"/>
        </w:rPr>
        <w:t>Engineering Research</w:t>
      </w:r>
    </w:p>
    <w:p w14:paraId="49D93D47">
      <w:pPr>
        <w:pStyle w:val="5"/>
        <w:spacing w:before="160"/>
        <w:ind w:left="0" w:right="725"/>
        <w:jc w:val="center"/>
      </w:pPr>
      <w:bookmarkStart w:id="4" w:name="Opposite_Science_City,_Sola,_Ahmedabad,_"/>
      <w:bookmarkEnd w:id="4"/>
      <w:r>
        <w:t>Opposite</w:t>
      </w:r>
      <w:r>
        <w:rPr>
          <w:spacing w:val="-13"/>
        </w:rPr>
        <w:t xml:space="preserve"> </w:t>
      </w:r>
      <w:r>
        <w:t>Science</w:t>
      </w:r>
      <w:r>
        <w:rPr>
          <w:spacing w:val="-11"/>
        </w:rPr>
        <w:t xml:space="preserve"> </w:t>
      </w:r>
      <w:r>
        <w:t>City,</w:t>
      </w:r>
      <w:r>
        <w:rPr>
          <w:spacing w:val="-7"/>
        </w:rPr>
        <w:t xml:space="preserve"> </w:t>
      </w:r>
      <w:r>
        <w:t>Sola,</w:t>
      </w:r>
      <w:r>
        <w:rPr>
          <w:spacing w:val="-12"/>
        </w:rPr>
        <w:t xml:space="preserve"> </w:t>
      </w:r>
      <w:r>
        <w:t>Ahmedabad,</w:t>
      </w:r>
      <w:r>
        <w:rPr>
          <w:spacing w:val="-14"/>
        </w:rPr>
        <w:t xml:space="preserve"> </w:t>
      </w:r>
      <w:r>
        <w:t>Gujarat</w:t>
      </w:r>
      <w:r>
        <w:rPr>
          <w:spacing w:val="-8"/>
        </w:rPr>
        <w:t xml:space="preserve"> </w:t>
      </w:r>
      <w:r>
        <w:t>–</w:t>
      </w:r>
      <w:r>
        <w:rPr>
          <w:spacing w:val="-6"/>
        </w:rPr>
        <w:t xml:space="preserve"> </w:t>
      </w:r>
      <w:r>
        <w:rPr>
          <w:spacing w:val="-2"/>
        </w:rPr>
        <w:t>380060</w:t>
      </w:r>
    </w:p>
    <w:p w14:paraId="2E109BFE">
      <w:pPr>
        <w:pStyle w:val="8"/>
        <w:rPr>
          <w:b/>
        </w:rPr>
      </w:pPr>
    </w:p>
    <w:p w14:paraId="4E3D38E3">
      <w:pPr>
        <w:pStyle w:val="8"/>
        <w:rPr>
          <w:b/>
        </w:rPr>
      </w:pPr>
    </w:p>
    <w:p w14:paraId="1DBC3F99">
      <w:pPr>
        <w:pStyle w:val="8"/>
        <w:rPr>
          <w:b/>
        </w:rPr>
      </w:pPr>
    </w:p>
    <w:p w14:paraId="59E08FF8">
      <w:pPr>
        <w:pStyle w:val="8"/>
        <w:spacing w:before="15"/>
        <w:rPr>
          <w:b/>
        </w:rPr>
      </w:pPr>
    </w:p>
    <w:p w14:paraId="17001090">
      <w:pPr>
        <w:pStyle w:val="13"/>
        <w:ind w:left="3143"/>
      </w:pPr>
      <w:r>
        <w:rPr>
          <w:spacing w:val="-2"/>
        </w:rPr>
        <w:t>CERTIFICATE</w:t>
      </w:r>
    </w:p>
    <w:p w14:paraId="78881443">
      <w:pPr>
        <w:pStyle w:val="8"/>
        <w:spacing w:before="291"/>
        <w:rPr>
          <w:b/>
          <w:sz w:val="36"/>
        </w:rPr>
      </w:pPr>
    </w:p>
    <w:p w14:paraId="177E5823">
      <w:pPr>
        <w:spacing w:line="480" w:lineRule="auto"/>
        <w:ind w:left="23" w:right="722"/>
        <w:jc w:val="both"/>
        <w:rPr>
          <w:sz w:val="28"/>
        </w:rPr>
      </w:pPr>
      <w:r>
        <w:rPr>
          <w:sz w:val="28"/>
        </w:rPr>
        <w:t xml:space="preserve">This is to certify that the project report submitted along with the project entitled </w:t>
      </w:r>
      <w:r>
        <w:rPr>
          <w:b/>
          <w:sz w:val="28"/>
        </w:rPr>
        <w:t xml:space="preserve">Electronic Store </w:t>
      </w:r>
      <w:r>
        <w:rPr>
          <w:sz w:val="28"/>
        </w:rPr>
        <w:t xml:space="preserve">has been carried out by </w:t>
      </w:r>
      <w:r>
        <w:rPr>
          <w:b/>
          <w:sz w:val="28"/>
        </w:rPr>
        <w:t xml:space="preserve">Anshul Jayeshbhai Patel </w:t>
      </w:r>
      <w:r>
        <w:rPr>
          <w:sz w:val="28"/>
        </w:rPr>
        <w:t>under my guidance in partial fulfillment for the degree of Bachelor of Engineering in Information Technology, 8th Semester of Gujarat Technological University, Ahmedabad during the academic year 2024-25.</w:t>
      </w:r>
    </w:p>
    <w:p w14:paraId="6507EBB0">
      <w:pPr>
        <w:pStyle w:val="8"/>
        <w:rPr>
          <w:sz w:val="20"/>
        </w:rPr>
      </w:pPr>
    </w:p>
    <w:p w14:paraId="7BE9A8E2">
      <w:pPr>
        <w:pStyle w:val="8"/>
        <w:rPr>
          <w:sz w:val="20"/>
        </w:rPr>
      </w:pPr>
    </w:p>
    <w:p w14:paraId="4E00E029">
      <w:pPr>
        <w:pStyle w:val="8"/>
        <w:rPr>
          <w:sz w:val="20"/>
        </w:rPr>
      </w:pPr>
    </w:p>
    <w:p w14:paraId="12A45AB1">
      <w:pPr>
        <w:pStyle w:val="8"/>
        <w:rPr>
          <w:sz w:val="20"/>
        </w:rPr>
      </w:pPr>
    </w:p>
    <w:p w14:paraId="4637EAF4">
      <w:pPr>
        <w:pStyle w:val="8"/>
        <w:spacing w:before="27"/>
        <w:rPr>
          <w:sz w:val="20"/>
        </w:rPr>
      </w:pPr>
      <w:r>
        <w:rPr>
          <w:sz w:val="20"/>
        </w:rPr>
        <mc:AlternateContent>
          <mc:Choice Requires="wps">
            <w:drawing>
              <wp:anchor distT="0" distB="0" distL="0" distR="0" simplePos="0" relativeHeight="251686912" behindDoc="1" locked="0" layoutInCell="1" allowOverlap="1">
                <wp:simplePos x="0" y="0"/>
                <wp:positionH relativeFrom="page">
                  <wp:posOffset>914400</wp:posOffset>
                </wp:positionH>
                <wp:positionV relativeFrom="paragraph">
                  <wp:posOffset>178435</wp:posOffset>
                </wp:positionV>
                <wp:extent cx="2026920" cy="7620"/>
                <wp:effectExtent l="0" t="0" r="0" b="0"/>
                <wp:wrapTopAndBottom/>
                <wp:docPr id="5" name="Graphic 5"/>
                <wp:cNvGraphicFramePr/>
                <a:graphic xmlns:a="http://schemas.openxmlformats.org/drawingml/2006/main">
                  <a:graphicData uri="http://schemas.microsoft.com/office/word/2010/wordprocessingShape">
                    <wps:wsp>
                      <wps:cNvSpPr/>
                      <wps:spPr>
                        <a:xfrm>
                          <a:off x="0" y="0"/>
                          <a:ext cx="2026920" cy="7620"/>
                        </a:xfrm>
                        <a:custGeom>
                          <a:avLst/>
                          <a:gdLst/>
                          <a:ahLst/>
                          <a:cxnLst/>
                          <a:rect l="l" t="t" r="r" b="b"/>
                          <a:pathLst>
                            <a:path w="2026920" h="7620">
                              <a:moveTo>
                                <a:pt x="2026843" y="7620"/>
                              </a:moveTo>
                              <a:lnTo>
                                <a:pt x="0" y="7620"/>
                              </a:lnTo>
                              <a:lnTo>
                                <a:pt x="0" y="0"/>
                              </a:lnTo>
                              <a:lnTo>
                                <a:pt x="2026843" y="0"/>
                              </a:lnTo>
                              <a:lnTo>
                                <a:pt x="2026843" y="7620"/>
                              </a:lnTo>
                              <a:close/>
                            </a:path>
                          </a:pathLst>
                        </a:custGeom>
                        <a:solidFill>
                          <a:srgbClr val="000000"/>
                        </a:solidFill>
                      </wps:spPr>
                      <wps:bodyPr wrap="square" lIns="0" tIns="0" rIns="0" bIns="0" rtlCol="0">
                        <a:noAutofit/>
                      </wps:bodyPr>
                    </wps:wsp>
                  </a:graphicData>
                </a:graphic>
              </wp:anchor>
            </w:drawing>
          </mc:Choice>
          <mc:Fallback>
            <w:pict>
              <v:shape id="Graphic 5" o:spid="_x0000_s1026" o:spt="100" style="position:absolute;left:0pt;margin-left:72pt;margin-top:14.05pt;height:0.6pt;width:159.6pt;mso-position-horizontal-relative:page;mso-wrap-distance-bottom:0pt;mso-wrap-distance-top:0pt;z-index:-251629568;mso-width-relative:page;mso-height-relative:page;" fillcolor="#000000" filled="t" stroked="f" coordsize="2026920,7620" o:gfxdata="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GXv/yPXAAAACQEA&#10;AA8AAAAAAAAAAQAgAAAAIgAAAGRycy9kb3ducmV2LnhtbFBLAQIUABQAAAAIAIdO4kAup9t1GwIA&#10;AN8EAAAOAAAAAAAAAAEAIAAAACYBAABkcnMvZTJvRG9jLnhtbFBLBQYAAAAABgAGAFkBAACzBQAA&#10;AAA=&#10;" path="m2026843,7620l0,7620,0,0,2026843,0,2026843,7620xe">
                <v:fill on="t" focussize="0,0"/>
                <v:stroke on="f"/>
                <v:imagedata o:title=""/>
                <o:lock v:ext="edit" aspectratio="f"/>
                <v:textbox inset="0mm,0mm,0mm,0mm"/>
                <w10:wrap type="topAndBottom"/>
              </v:shape>
            </w:pict>
          </mc:Fallback>
        </mc:AlternateContent>
      </w:r>
      <w:r>
        <w:rPr>
          <w:sz w:val="20"/>
        </w:rPr>
        <mc:AlternateContent>
          <mc:Choice Requires="wps">
            <w:drawing>
              <wp:anchor distT="0" distB="0" distL="0" distR="0" simplePos="0" relativeHeight="251687936" behindDoc="1" locked="0" layoutInCell="1" allowOverlap="1">
                <wp:simplePos x="0" y="0"/>
                <wp:positionH relativeFrom="page">
                  <wp:posOffset>4893945</wp:posOffset>
                </wp:positionH>
                <wp:positionV relativeFrom="paragraph">
                  <wp:posOffset>178435</wp:posOffset>
                </wp:positionV>
                <wp:extent cx="1746885" cy="7620"/>
                <wp:effectExtent l="0" t="0" r="0" b="0"/>
                <wp:wrapTopAndBottom/>
                <wp:docPr id="6" name="Graphic 6"/>
                <wp:cNvGraphicFramePr/>
                <a:graphic xmlns:a="http://schemas.openxmlformats.org/drawingml/2006/main">
                  <a:graphicData uri="http://schemas.microsoft.com/office/word/2010/wordprocessingShape">
                    <wps:wsp>
                      <wps:cNvSpPr/>
                      <wps:spPr>
                        <a:xfrm>
                          <a:off x="0" y="0"/>
                          <a:ext cx="1746885" cy="7620"/>
                        </a:xfrm>
                        <a:custGeom>
                          <a:avLst/>
                          <a:gdLst/>
                          <a:ahLst/>
                          <a:cxnLst/>
                          <a:rect l="l" t="t" r="r" b="b"/>
                          <a:pathLst>
                            <a:path w="1746885" h="7620">
                              <a:moveTo>
                                <a:pt x="1746453" y="7620"/>
                              </a:moveTo>
                              <a:lnTo>
                                <a:pt x="0" y="7620"/>
                              </a:lnTo>
                              <a:lnTo>
                                <a:pt x="0" y="0"/>
                              </a:lnTo>
                              <a:lnTo>
                                <a:pt x="1746453" y="0"/>
                              </a:lnTo>
                              <a:lnTo>
                                <a:pt x="1746453" y="7620"/>
                              </a:lnTo>
                              <a:close/>
                            </a:path>
                          </a:pathLst>
                        </a:custGeom>
                        <a:solidFill>
                          <a:srgbClr val="000000"/>
                        </a:solidFill>
                      </wps:spPr>
                      <wps:bodyPr wrap="square" lIns="0" tIns="0" rIns="0" bIns="0" rtlCol="0">
                        <a:noAutofit/>
                      </wps:bodyPr>
                    </wps:wsp>
                  </a:graphicData>
                </a:graphic>
              </wp:anchor>
            </w:drawing>
          </mc:Choice>
          <mc:Fallback>
            <w:pict>
              <v:shape id="Graphic 6" o:spid="_x0000_s1026" o:spt="100" style="position:absolute;left:0pt;margin-left:385.35pt;margin-top:14.05pt;height:0.6pt;width:137.55pt;mso-position-horizontal-relative:page;mso-wrap-distance-bottom:0pt;mso-wrap-distance-top:0pt;z-index:-251628544;mso-width-relative:page;mso-height-relative:page;" fillcolor="#000000" filled="t" stroked="f" coordsize="1746885,7620" o:gfxdata="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MNecPnXAAAA&#10;CgEAAA8AAAAAAAAAAQAgAAAAIgAAAGRycy9kb3ducmV2LnhtbFBLAQIUABQAAAAIAIdO4kDhDb5u&#10;HgIAAN8EAAAOAAAAAAAAAAEAIAAAACYBAABkcnMvZTJvRG9jLnhtbFBLBQYAAAAABgAGAFkBAAC2&#10;BQAAAAA=&#10;" path="m1746453,7620l0,7620,0,0,1746453,0,1746453,7620xe">
                <v:fill on="t" focussize="0,0"/>
                <v:stroke on="f"/>
                <v:imagedata o:title=""/>
                <o:lock v:ext="edit" aspectratio="f"/>
                <v:textbox inset="0mm,0mm,0mm,0mm"/>
                <w10:wrap type="topAndBottom"/>
              </v:shape>
            </w:pict>
          </mc:Fallback>
        </mc:AlternateContent>
      </w:r>
    </w:p>
    <w:p w14:paraId="6A3D6463">
      <w:pPr>
        <w:tabs>
          <w:tab w:val="left" w:pos="6625"/>
        </w:tabs>
        <w:spacing w:before="249"/>
        <w:ind w:left="162"/>
        <w:jc w:val="both"/>
        <w:rPr>
          <w:b/>
          <w:sz w:val="28"/>
        </w:rPr>
      </w:pPr>
      <w:r>
        <w:rPr>
          <w:b/>
          <w:sz w:val="28"/>
        </w:rPr>
        <w:t>Dr.</w:t>
      </w:r>
      <w:r>
        <w:rPr>
          <w:b/>
          <w:spacing w:val="-10"/>
          <w:sz w:val="28"/>
        </w:rPr>
        <w:t xml:space="preserve"> </w:t>
      </w:r>
      <w:r>
        <w:rPr>
          <w:b/>
          <w:sz w:val="28"/>
        </w:rPr>
        <w:t>Krishna</w:t>
      </w:r>
      <w:r>
        <w:rPr>
          <w:b/>
          <w:spacing w:val="-11"/>
          <w:sz w:val="28"/>
        </w:rPr>
        <w:t xml:space="preserve"> </w:t>
      </w:r>
      <w:r>
        <w:rPr>
          <w:b/>
          <w:spacing w:val="-2"/>
          <w:sz w:val="28"/>
        </w:rPr>
        <w:t>Hingrajiya</w:t>
      </w:r>
      <w:r>
        <w:rPr>
          <w:b/>
          <w:sz w:val="28"/>
        </w:rPr>
        <w:tab/>
      </w:r>
      <w:r>
        <w:rPr>
          <w:b/>
          <w:sz w:val="28"/>
        </w:rPr>
        <w:t>Dr.</w:t>
      </w:r>
      <w:r>
        <w:rPr>
          <w:b/>
          <w:spacing w:val="-12"/>
          <w:sz w:val="28"/>
        </w:rPr>
        <w:t xml:space="preserve"> </w:t>
      </w:r>
      <w:r>
        <w:rPr>
          <w:b/>
          <w:sz w:val="28"/>
        </w:rPr>
        <w:t>Nimisha</w:t>
      </w:r>
      <w:r>
        <w:rPr>
          <w:b/>
          <w:spacing w:val="-8"/>
          <w:sz w:val="28"/>
        </w:rPr>
        <w:t xml:space="preserve"> </w:t>
      </w:r>
      <w:r>
        <w:rPr>
          <w:b/>
          <w:spacing w:val="-2"/>
          <w:sz w:val="28"/>
        </w:rPr>
        <w:t>Patel</w:t>
      </w:r>
    </w:p>
    <w:p w14:paraId="50410A52">
      <w:pPr>
        <w:pStyle w:val="8"/>
        <w:spacing w:before="1"/>
        <w:rPr>
          <w:b/>
          <w:sz w:val="28"/>
        </w:rPr>
      </w:pPr>
    </w:p>
    <w:p w14:paraId="6A35DC41">
      <w:pPr>
        <w:tabs>
          <w:tab w:val="left" w:pos="6622"/>
        </w:tabs>
        <w:ind w:left="162"/>
        <w:jc w:val="both"/>
        <w:rPr>
          <w:sz w:val="28"/>
        </w:rPr>
      </w:pPr>
      <w:r>
        <w:rPr>
          <w:sz w:val="28"/>
        </w:rPr>
        <w:t>Internal</w:t>
      </w:r>
      <w:r>
        <w:rPr>
          <w:spacing w:val="-12"/>
          <w:sz w:val="28"/>
        </w:rPr>
        <w:t xml:space="preserve"> </w:t>
      </w:r>
      <w:r>
        <w:rPr>
          <w:spacing w:val="-4"/>
          <w:sz w:val="28"/>
        </w:rPr>
        <w:t>Guide</w:t>
      </w:r>
      <w:r>
        <w:rPr>
          <w:sz w:val="28"/>
        </w:rPr>
        <w:tab/>
      </w:r>
      <w:r>
        <w:rPr>
          <w:sz w:val="28"/>
        </w:rPr>
        <w:t>Head</w:t>
      </w:r>
      <w:r>
        <w:rPr>
          <w:spacing w:val="-12"/>
          <w:sz w:val="28"/>
        </w:rPr>
        <w:t xml:space="preserve"> </w:t>
      </w:r>
      <w:r>
        <w:rPr>
          <w:sz w:val="28"/>
        </w:rPr>
        <w:t>of</w:t>
      </w:r>
      <w:r>
        <w:rPr>
          <w:spacing w:val="-1"/>
          <w:sz w:val="28"/>
        </w:rPr>
        <w:t xml:space="preserve"> </w:t>
      </w:r>
      <w:r>
        <w:rPr>
          <w:spacing w:val="-2"/>
          <w:sz w:val="28"/>
        </w:rPr>
        <w:t>Department</w:t>
      </w:r>
    </w:p>
    <w:p w14:paraId="2F4F9C1B">
      <w:pPr>
        <w:jc w:val="both"/>
        <w:rPr>
          <w:sz w:val="28"/>
        </w:rPr>
        <w:sectPr>
          <w:pgSz w:w="11910" w:h="16840"/>
          <w:pgMar w:top="1720" w:right="708" w:bottom="280" w:left="1417" w:header="720" w:footer="720" w:gutter="0"/>
          <w:cols w:space="720" w:num="1"/>
        </w:sectPr>
      </w:pPr>
    </w:p>
    <w:p w14:paraId="1C248044">
      <w:pPr>
        <w:pStyle w:val="8"/>
        <w:jc w:val="center"/>
        <w:rPr>
          <w:sz w:val="20"/>
        </w:rPr>
      </w:pPr>
      <w:r>
        <w:rPr>
          <w:b/>
          <w:bCs/>
          <w:sz w:val="32"/>
          <w:szCs w:val="32"/>
        </w:rPr>
        <w:t>COMPANY CERTIFICATE</w:t>
      </w:r>
    </w:p>
    <w:p w14:paraId="3F597CFB">
      <w:pPr>
        <w:pStyle w:val="8"/>
        <w:rPr>
          <w:sz w:val="20"/>
        </w:rPr>
      </w:pPr>
    </w:p>
    <w:p w14:paraId="671C7F93">
      <w:pPr>
        <w:pStyle w:val="8"/>
        <w:rPr>
          <w:sz w:val="20"/>
        </w:rPr>
      </w:pPr>
      <w:r>
        <w:rPr>
          <w:sz w:val="20"/>
        </w:rPr>
        <w:drawing>
          <wp:inline distT="0" distB="0" distL="114300" distR="114300">
            <wp:extent cx="6209030" cy="8583295"/>
            <wp:effectExtent l="0" t="0" r="8890" b="12065"/>
            <wp:docPr id="117" name="Picture 117" descr="WhatsApp Image 2025-04-21 at 12.48.48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WhatsApp Image 2025-04-21 at 12.48.48 AM"/>
                    <pic:cNvPicPr>
                      <a:picLocks noChangeAspect="1"/>
                    </pic:cNvPicPr>
                  </pic:nvPicPr>
                  <pic:blipFill>
                    <a:blip r:embed="rId42"/>
                    <a:stretch>
                      <a:fillRect/>
                    </a:stretch>
                  </pic:blipFill>
                  <pic:spPr>
                    <a:xfrm>
                      <a:off x="0" y="0"/>
                      <a:ext cx="6209030" cy="8583295"/>
                    </a:xfrm>
                    <a:prstGeom prst="rect">
                      <a:avLst/>
                    </a:prstGeom>
                  </pic:spPr>
                </pic:pic>
              </a:graphicData>
            </a:graphic>
          </wp:inline>
        </w:drawing>
      </w:r>
    </w:p>
    <w:p w14:paraId="4B5714CD">
      <w:pPr>
        <w:pStyle w:val="8"/>
        <w:rPr>
          <w:sz w:val="20"/>
        </w:rPr>
        <w:sectPr>
          <w:pgSz w:w="11910" w:h="16840"/>
          <w:pgMar w:top="1940" w:right="708" w:bottom="280" w:left="1417" w:header="720" w:footer="720" w:gutter="0"/>
          <w:cols w:space="720" w:num="1"/>
        </w:sectPr>
      </w:pPr>
    </w:p>
    <w:p w14:paraId="66C5D39D">
      <w:pPr>
        <w:pStyle w:val="8"/>
        <w:spacing w:before="155"/>
      </w:pPr>
    </w:p>
    <w:p w14:paraId="4E541164">
      <w:pPr>
        <w:pStyle w:val="5"/>
        <w:ind w:left="1"/>
        <w:jc w:val="center"/>
      </w:pPr>
      <w:bookmarkStart w:id="5" w:name="GTU_CERTIFICATE"/>
      <w:bookmarkEnd w:id="5"/>
      <w:r>
        <w:t>GTU</w:t>
      </w:r>
      <w:r>
        <w:rPr>
          <w:spacing w:val="-5"/>
        </w:rPr>
        <w:t xml:space="preserve"> </w:t>
      </w:r>
      <w:r>
        <w:rPr>
          <w:spacing w:val="-2"/>
        </w:rPr>
        <w:t>CERTIFICATE</w:t>
      </w:r>
    </w:p>
    <w:p w14:paraId="0A2BFDA0">
      <w:pPr>
        <w:pStyle w:val="5"/>
        <w:jc w:val="center"/>
        <w:sectPr>
          <w:pgSz w:w="11910" w:h="16840"/>
          <w:pgMar w:top="1940" w:right="708" w:bottom="280" w:left="1417" w:header="720" w:footer="720" w:gutter="0"/>
          <w:cols w:space="720" w:num="1"/>
        </w:sectPr>
      </w:pPr>
    </w:p>
    <w:p w14:paraId="54ADA3DD">
      <w:pPr>
        <w:tabs>
          <w:tab w:val="left" w:pos="6702"/>
        </w:tabs>
        <w:ind w:left="349"/>
        <w:rPr>
          <w:sz w:val="20"/>
        </w:rPr>
      </w:pPr>
      <w:r>
        <w:rPr>
          <w:position w:val="41"/>
          <w:sz w:val="20"/>
        </w:rPr>
        <w:drawing>
          <wp:inline distT="0" distB="0" distL="0" distR="0">
            <wp:extent cx="1828165" cy="881380"/>
            <wp:effectExtent l="0" t="0" r="0" b="0"/>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41" cstate="print"/>
                    <a:stretch>
                      <a:fillRect/>
                    </a:stretch>
                  </pic:blipFill>
                  <pic:spPr>
                    <a:xfrm>
                      <a:off x="0" y="0"/>
                      <a:ext cx="1828659" cy="881538"/>
                    </a:xfrm>
                    <a:prstGeom prst="rect">
                      <a:avLst/>
                    </a:prstGeom>
                  </pic:spPr>
                </pic:pic>
              </a:graphicData>
            </a:graphic>
          </wp:inline>
        </w:drawing>
      </w:r>
      <w:r>
        <w:rPr>
          <w:position w:val="41"/>
          <w:sz w:val="20"/>
        </w:rPr>
        <w:tab/>
      </w:r>
      <w:r>
        <w:rPr>
          <w:sz w:val="20"/>
        </w:rPr>
        <w:drawing>
          <wp:inline distT="0" distB="0" distL="0" distR="0">
            <wp:extent cx="1508760" cy="1443355"/>
            <wp:effectExtent l="0" t="0" r="0" b="0"/>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40" cstate="print"/>
                    <a:stretch>
                      <a:fillRect/>
                    </a:stretch>
                  </pic:blipFill>
                  <pic:spPr>
                    <a:xfrm>
                      <a:off x="0" y="0"/>
                      <a:ext cx="1509357" cy="1443799"/>
                    </a:xfrm>
                    <a:prstGeom prst="rect">
                      <a:avLst/>
                    </a:prstGeom>
                  </pic:spPr>
                </pic:pic>
              </a:graphicData>
            </a:graphic>
          </wp:inline>
        </w:drawing>
      </w:r>
    </w:p>
    <w:p w14:paraId="24742CBA">
      <w:pPr>
        <w:pStyle w:val="8"/>
        <w:rPr>
          <w:b/>
          <w:sz w:val="28"/>
        </w:rPr>
      </w:pPr>
    </w:p>
    <w:p w14:paraId="17E4B470">
      <w:pPr>
        <w:pStyle w:val="8"/>
        <w:spacing w:before="124"/>
        <w:rPr>
          <w:b/>
          <w:sz w:val="28"/>
        </w:rPr>
      </w:pPr>
    </w:p>
    <w:p w14:paraId="3BEAF080">
      <w:pPr>
        <w:ind w:right="1789"/>
        <w:jc w:val="right"/>
        <w:rPr>
          <w:b/>
          <w:sz w:val="28"/>
        </w:rPr>
      </w:pPr>
      <w:r>
        <w:rPr>
          <w:b/>
          <w:sz w:val="28"/>
        </w:rPr>
        <w:t>SAL</w:t>
      </w:r>
      <w:r>
        <w:rPr>
          <w:b/>
          <w:spacing w:val="-15"/>
          <w:sz w:val="28"/>
        </w:rPr>
        <w:t xml:space="preserve"> </w:t>
      </w:r>
      <w:r>
        <w:rPr>
          <w:b/>
          <w:sz w:val="28"/>
        </w:rPr>
        <w:t>Institute</w:t>
      </w:r>
      <w:r>
        <w:rPr>
          <w:b/>
          <w:spacing w:val="-12"/>
          <w:sz w:val="28"/>
        </w:rPr>
        <w:t xml:space="preserve"> </w:t>
      </w:r>
      <w:r>
        <w:rPr>
          <w:b/>
          <w:sz w:val="28"/>
        </w:rPr>
        <w:t>of</w:t>
      </w:r>
      <w:r>
        <w:rPr>
          <w:b/>
          <w:spacing w:val="-12"/>
          <w:sz w:val="28"/>
        </w:rPr>
        <w:t xml:space="preserve"> </w:t>
      </w:r>
      <w:r>
        <w:rPr>
          <w:b/>
          <w:sz w:val="28"/>
        </w:rPr>
        <w:t>Technology</w:t>
      </w:r>
      <w:r>
        <w:rPr>
          <w:b/>
          <w:spacing w:val="-13"/>
          <w:sz w:val="28"/>
        </w:rPr>
        <w:t xml:space="preserve"> </w:t>
      </w:r>
      <w:r>
        <w:rPr>
          <w:b/>
          <w:sz w:val="28"/>
        </w:rPr>
        <w:t>and</w:t>
      </w:r>
      <w:r>
        <w:rPr>
          <w:b/>
          <w:spacing w:val="-10"/>
          <w:sz w:val="28"/>
        </w:rPr>
        <w:t xml:space="preserve"> </w:t>
      </w:r>
      <w:r>
        <w:rPr>
          <w:b/>
          <w:sz w:val="28"/>
        </w:rPr>
        <w:t>Engineering</w:t>
      </w:r>
      <w:r>
        <w:rPr>
          <w:b/>
          <w:spacing w:val="-12"/>
          <w:sz w:val="28"/>
        </w:rPr>
        <w:t xml:space="preserve"> </w:t>
      </w:r>
      <w:r>
        <w:rPr>
          <w:b/>
          <w:spacing w:val="-2"/>
          <w:sz w:val="28"/>
        </w:rPr>
        <w:t>Research</w:t>
      </w:r>
    </w:p>
    <w:p w14:paraId="3F1920BD">
      <w:pPr>
        <w:spacing w:before="162"/>
        <w:ind w:right="465"/>
        <w:jc w:val="center"/>
        <w:rPr>
          <w:b/>
          <w:sz w:val="24"/>
        </w:rPr>
      </w:pPr>
      <w:r>
        <w:rPr>
          <w:b/>
          <w:sz w:val="24"/>
        </w:rPr>
        <w:t>Opposite</w:t>
      </w:r>
      <w:r>
        <w:rPr>
          <w:b/>
          <w:spacing w:val="-14"/>
          <w:sz w:val="24"/>
        </w:rPr>
        <w:t xml:space="preserve"> </w:t>
      </w:r>
      <w:r>
        <w:rPr>
          <w:b/>
          <w:sz w:val="24"/>
        </w:rPr>
        <w:t>Science</w:t>
      </w:r>
      <w:r>
        <w:rPr>
          <w:b/>
          <w:spacing w:val="-13"/>
          <w:sz w:val="24"/>
        </w:rPr>
        <w:t xml:space="preserve"> </w:t>
      </w:r>
      <w:r>
        <w:rPr>
          <w:b/>
          <w:sz w:val="24"/>
        </w:rPr>
        <w:t>City,</w:t>
      </w:r>
      <w:r>
        <w:rPr>
          <w:b/>
          <w:spacing w:val="-10"/>
          <w:sz w:val="24"/>
        </w:rPr>
        <w:t xml:space="preserve"> </w:t>
      </w:r>
      <w:r>
        <w:rPr>
          <w:b/>
          <w:sz w:val="24"/>
        </w:rPr>
        <w:t>Sola,</w:t>
      </w:r>
      <w:r>
        <w:rPr>
          <w:b/>
          <w:spacing w:val="-12"/>
          <w:sz w:val="24"/>
        </w:rPr>
        <w:t xml:space="preserve"> </w:t>
      </w:r>
      <w:r>
        <w:rPr>
          <w:b/>
          <w:sz w:val="24"/>
        </w:rPr>
        <w:t>Ahmedabad,</w:t>
      </w:r>
      <w:r>
        <w:rPr>
          <w:b/>
          <w:spacing w:val="-10"/>
          <w:sz w:val="24"/>
        </w:rPr>
        <w:t xml:space="preserve"> </w:t>
      </w:r>
      <w:r>
        <w:rPr>
          <w:b/>
          <w:sz w:val="24"/>
        </w:rPr>
        <w:t>Gujarat</w:t>
      </w:r>
      <w:r>
        <w:rPr>
          <w:b/>
          <w:spacing w:val="-6"/>
          <w:sz w:val="24"/>
        </w:rPr>
        <w:t xml:space="preserve"> </w:t>
      </w:r>
      <w:r>
        <w:rPr>
          <w:b/>
          <w:sz w:val="24"/>
        </w:rPr>
        <w:t>–</w:t>
      </w:r>
      <w:r>
        <w:rPr>
          <w:b/>
          <w:spacing w:val="-10"/>
          <w:sz w:val="24"/>
        </w:rPr>
        <w:t xml:space="preserve"> </w:t>
      </w:r>
      <w:r>
        <w:rPr>
          <w:b/>
          <w:spacing w:val="-2"/>
          <w:sz w:val="24"/>
        </w:rPr>
        <w:t>380060</w:t>
      </w:r>
    </w:p>
    <w:p w14:paraId="4209BC04">
      <w:pPr>
        <w:pStyle w:val="8"/>
        <w:rPr>
          <w:b/>
        </w:rPr>
      </w:pPr>
    </w:p>
    <w:p w14:paraId="0A7EB8A1">
      <w:pPr>
        <w:pStyle w:val="8"/>
        <w:rPr>
          <w:b/>
        </w:rPr>
      </w:pPr>
    </w:p>
    <w:p w14:paraId="3A7D9D6E">
      <w:pPr>
        <w:pStyle w:val="8"/>
        <w:rPr>
          <w:b/>
        </w:rPr>
      </w:pPr>
    </w:p>
    <w:p w14:paraId="000D4D7F">
      <w:pPr>
        <w:pStyle w:val="8"/>
        <w:spacing w:before="57"/>
        <w:rPr>
          <w:b/>
        </w:rPr>
      </w:pPr>
    </w:p>
    <w:p w14:paraId="1962AE05">
      <w:pPr>
        <w:pStyle w:val="3"/>
        <w:ind w:right="492"/>
        <w:jc w:val="center"/>
      </w:pPr>
      <w:bookmarkStart w:id="6" w:name="DECLARATION"/>
      <w:bookmarkEnd w:id="6"/>
      <w:r>
        <w:rPr>
          <w:spacing w:val="-2"/>
        </w:rPr>
        <w:t>DECLARATION</w:t>
      </w:r>
    </w:p>
    <w:p w14:paraId="79BAC816">
      <w:pPr>
        <w:pStyle w:val="8"/>
        <w:spacing w:before="139"/>
        <w:rPr>
          <w:b/>
          <w:sz w:val="32"/>
        </w:rPr>
      </w:pPr>
    </w:p>
    <w:p w14:paraId="0D9AEC6D">
      <w:pPr>
        <w:spacing w:line="480" w:lineRule="auto"/>
        <w:ind w:left="143" w:right="133"/>
        <w:jc w:val="both"/>
        <w:rPr>
          <w:sz w:val="28"/>
        </w:rPr>
      </w:pPr>
      <w:r>
        <w:rPr>
          <w:rFonts w:hint="default"/>
          <w:sz w:val="28"/>
          <w:lang w:val="en-US"/>
        </w:rPr>
        <w:t>I</w:t>
      </w:r>
      <w:r>
        <w:rPr>
          <w:sz w:val="28"/>
        </w:rPr>
        <w:t xml:space="preserve"> hereby declare that the Project report submitted along with the Project entitled </w:t>
      </w:r>
      <w:r>
        <w:rPr>
          <w:b/>
          <w:sz w:val="28"/>
        </w:rPr>
        <w:t xml:space="preserve">Electronic Store </w:t>
      </w:r>
      <w:r>
        <w:rPr>
          <w:sz w:val="28"/>
        </w:rPr>
        <w:t xml:space="preserve">submitted in partial fulfillment for the degree of Bachelor of Engineering in Computer Engineering to Gujarat Technological University, Ahmedabad, is a bonafide record of original project work carried out by me at </w:t>
      </w:r>
      <w:r>
        <w:rPr>
          <w:b/>
          <w:sz w:val="28"/>
        </w:rPr>
        <w:t xml:space="preserve">SAL Institute of Technology and Engineering Research </w:t>
      </w:r>
      <w:r>
        <w:rPr>
          <w:sz w:val="28"/>
        </w:rPr>
        <w:t xml:space="preserve">under the supervision of </w:t>
      </w:r>
      <w:r>
        <w:rPr>
          <w:b/>
          <w:sz w:val="28"/>
        </w:rPr>
        <w:t xml:space="preserve">Dr. Krishna Hingrajiya </w:t>
      </w:r>
      <w:r>
        <w:rPr>
          <w:sz w:val="28"/>
        </w:rPr>
        <w:t>and that no part of this report has been directly copied from any students’ reports or taken from any other source, without providing due reference.</w:t>
      </w:r>
    </w:p>
    <w:p w14:paraId="0B6CB963">
      <w:pPr>
        <w:pStyle w:val="8"/>
        <w:rPr>
          <w:sz w:val="28"/>
        </w:rPr>
      </w:pPr>
    </w:p>
    <w:p w14:paraId="6510CFBF">
      <w:pPr>
        <w:pStyle w:val="8"/>
        <w:rPr>
          <w:sz w:val="28"/>
        </w:rPr>
      </w:pPr>
    </w:p>
    <w:p w14:paraId="50FEC8D9">
      <w:pPr>
        <w:pStyle w:val="8"/>
        <w:spacing w:before="321"/>
        <w:rPr>
          <w:sz w:val="28"/>
        </w:rPr>
      </w:pPr>
    </w:p>
    <w:p w14:paraId="596C0D57">
      <w:pPr>
        <w:tabs>
          <w:tab w:val="left" w:pos="6026"/>
        </w:tabs>
        <w:spacing w:before="1"/>
        <w:ind w:right="1889"/>
        <w:jc w:val="right"/>
        <w:rPr>
          <w:sz w:val="28"/>
        </w:rPr>
      </w:pPr>
      <w:r>
        <w:rPr>
          <w:sz w:val="28"/>
        </w:rPr>
        <w:t>Name</w:t>
      </w:r>
      <w:r>
        <w:rPr>
          <w:spacing w:val="-6"/>
          <w:sz w:val="28"/>
        </w:rPr>
        <w:t xml:space="preserve"> </w:t>
      </w:r>
      <w:r>
        <w:rPr>
          <w:sz w:val="28"/>
        </w:rPr>
        <w:t>of</w:t>
      </w:r>
      <w:r>
        <w:rPr>
          <w:spacing w:val="-9"/>
          <w:sz w:val="28"/>
        </w:rPr>
        <w:t xml:space="preserve"> </w:t>
      </w:r>
      <w:r>
        <w:rPr>
          <w:spacing w:val="-2"/>
          <w:sz w:val="28"/>
        </w:rPr>
        <w:t>Student</w:t>
      </w:r>
      <w:r>
        <w:rPr>
          <w:sz w:val="28"/>
        </w:rPr>
        <w:tab/>
      </w:r>
      <w:r>
        <w:rPr>
          <w:sz w:val="28"/>
        </w:rPr>
        <w:t>Sign</w:t>
      </w:r>
      <w:r>
        <w:rPr>
          <w:spacing w:val="-11"/>
          <w:sz w:val="28"/>
        </w:rPr>
        <w:t xml:space="preserve"> </w:t>
      </w:r>
      <w:r>
        <w:rPr>
          <w:sz w:val="28"/>
        </w:rPr>
        <w:t>of</w:t>
      </w:r>
      <w:r>
        <w:rPr>
          <w:spacing w:val="-5"/>
          <w:sz w:val="28"/>
        </w:rPr>
        <w:t xml:space="preserve"> </w:t>
      </w:r>
      <w:r>
        <w:rPr>
          <w:spacing w:val="-2"/>
          <w:sz w:val="28"/>
        </w:rPr>
        <w:t>Student</w:t>
      </w:r>
    </w:p>
    <w:p w14:paraId="21489AA6">
      <w:pPr>
        <w:spacing w:before="321"/>
        <w:ind w:left="143"/>
        <w:jc w:val="both"/>
        <w:rPr>
          <w:b/>
          <w:sz w:val="28"/>
        </w:rPr>
      </w:pPr>
      <w:r>
        <w:rPr>
          <w:b/>
          <w:sz w:val="28"/>
        </w:rPr>
        <w:t>Anshul</w:t>
      </w:r>
      <w:r>
        <w:rPr>
          <w:b/>
          <w:spacing w:val="-16"/>
          <w:sz w:val="28"/>
        </w:rPr>
        <w:t xml:space="preserve"> </w:t>
      </w:r>
      <w:r>
        <w:rPr>
          <w:b/>
          <w:spacing w:val="-2"/>
          <w:sz w:val="28"/>
        </w:rPr>
        <w:t>Patel (210670107047)</w:t>
      </w:r>
    </w:p>
    <w:p w14:paraId="79619630">
      <w:pPr>
        <w:pStyle w:val="8"/>
        <w:spacing w:line="20" w:lineRule="exact"/>
        <w:ind w:left="6146"/>
        <w:rPr>
          <w:sz w:val="2"/>
        </w:rPr>
      </w:pPr>
      <w:r>
        <w:rPr>
          <w:sz w:val="2"/>
        </w:rPr>
        <mc:AlternateContent>
          <mc:Choice Requires="wpg">
            <w:drawing>
              <wp:inline distT="0" distB="0" distL="0" distR="0">
                <wp:extent cx="1778000" cy="7620"/>
                <wp:effectExtent l="0" t="0" r="0" b="0"/>
                <wp:docPr id="11" name="Group 11"/>
                <wp:cNvGraphicFramePr/>
                <a:graphic xmlns:a="http://schemas.openxmlformats.org/drawingml/2006/main">
                  <a:graphicData uri="http://schemas.microsoft.com/office/word/2010/wordprocessingGroup">
                    <wpg:wgp>
                      <wpg:cNvGrpSpPr/>
                      <wpg:grpSpPr>
                        <a:xfrm>
                          <a:off x="0" y="0"/>
                          <a:ext cx="1778000" cy="7620"/>
                          <a:chOff x="0" y="0"/>
                          <a:chExt cx="1778000" cy="7620"/>
                        </a:xfrm>
                      </wpg:grpSpPr>
                      <wps:wsp>
                        <wps:cNvPr id="12" name="Graphic 12"/>
                        <wps:cNvSpPr/>
                        <wps:spPr>
                          <a:xfrm>
                            <a:off x="0" y="0"/>
                            <a:ext cx="1778000" cy="7620"/>
                          </a:xfrm>
                          <a:custGeom>
                            <a:avLst/>
                            <a:gdLst/>
                            <a:ahLst/>
                            <a:cxnLst/>
                            <a:rect l="l" t="t" r="r" b="b"/>
                            <a:pathLst>
                              <a:path w="1778000" h="7620">
                                <a:moveTo>
                                  <a:pt x="1777682" y="7620"/>
                                </a:moveTo>
                                <a:lnTo>
                                  <a:pt x="0" y="7620"/>
                                </a:lnTo>
                                <a:lnTo>
                                  <a:pt x="0" y="0"/>
                                </a:lnTo>
                                <a:lnTo>
                                  <a:pt x="1777682" y="0"/>
                                </a:lnTo>
                                <a:lnTo>
                                  <a:pt x="1777682" y="7620"/>
                                </a:lnTo>
                                <a:close/>
                              </a:path>
                            </a:pathLst>
                          </a:custGeom>
                          <a:solidFill>
                            <a:srgbClr val="000000"/>
                          </a:solidFill>
                        </wps:spPr>
                        <wps:bodyPr wrap="square" lIns="0" tIns="0" rIns="0" bIns="0" rtlCol="0">
                          <a:noAutofit/>
                        </wps:bodyPr>
                      </wps:wsp>
                    </wpg:wgp>
                  </a:graphicData>
                </a:graphic>
              </wp:inline>
            </w:drawing>
          </mc:Choice>
          <mc:Fallback>
            <w:pict>
              <v:group id="_x0000_s1026" o:spid="_x0000_s1026" o:spt="203" style="height:0.6pt;width:140pt;" coordsize="1778000,7620" o:gfxdata="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keMA80wAAAAMBAAAPAAAAAAAAAAEAIAAAACIAAABkcnMvZG93bnJldi54bWxQSwECFAAUAAAA&#10;CACHTuJAp8JnhmUCAAANBgAADgAAAAAAAAABACAAAAAiAQAAZHJzL2Uyb0RvYy54bWxQSwUGAAAA&#10;AAYABgBZAQAA+QUAAAAA&#10;">
                <o:lock v:ext="edit" aspectratio="f"/>
                <v:shape id="Graphic 12" o:spid="_x0000_s1026" o:spt="100" style="position:absolute;left:0;top:0;height:7620;width:1778000;" fillcolor="#000000" filled="t" stroked="f" coordsize="1778000,7620" o:gfxdata="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Hsfo3twAAANsAAAAP&#10;AAAAAAAAAAEAIAAAACIAAABkcnMvZG93bnJldi54bWxQSwECFAAUAAAACACHTuJAMy8FnjsAAAA5&#10;AAAAEAAAAAAAAAABACAAAAAGAQAAZHJzL3NoYXBleG1sLnhtbFBLBQYAAAAABgAGAFsBAACwAwAA&#10;AAA=&#10;" path="m1777682,7620l0,7620,0,0,1777682,0,1777682,7620xe">
                  <v:fill on="t" focussize="0,0"/>
                  <v:stroke on="f"/>
                  <v:imagedata o:title=""/>
                  <o:lock v:ext="edit" aspectratio="f"/>
                  <v:textbox inset="0mm,0mm,0mm,0mm"/>
                </v:shape>
                <w10:wrap type="none"/>
                <w10:anchorlock/>
              </v:group>
            </w:pict>
          </mc:Fallback>
        </mc:AlternateContent>
      </w:r>
    </w:p>
    <w:p w14:paraId="2FCB9F02">
      <w:pPr>
        <w:pStyle w:val="8"/>
        <w:spacing w:line="20" w:lineRule="exact"/>
        <w:rPr>
          <w:sz w:val="2"/>
        </w:rPr>
        <w:sectPr>
          <w:footerReference r:id="rId3" w:type="default"/>
          <w:pgSz w:w="11910" w:h="16840"/>
          <w:pgMar w:top="1180" w:right="708" w:bottom="800" w:left="1417" w:header="0" w:footer="614" w:gutter="0"/>
          <w:pgNumType w:start="1"/>
          <w:cols w:space="720" w:num="1"/>
        </w:sectPr>
      </w:pPr>
    </w:p>
    <w:p w14:paraId="319FD509">
      <w:pPr>
        <w:pStyle w:val="8"/>
        <w:spacing w:before="82"/>
        <w:rPr>
          <w:b/>
          <w:sz w:val="32"/>
        </w:rPr>
      </w:pPr>
    </w:p>
    <w:p w14:paraId="5BBC94C8">
      <w:pPr>
        <w:pStyle w:val="3"/>
        <w:ind w:left="2643"/>
      </w:pPr>
      <w:bookmarkStart w:id="7" w:name="ACKNOWLEDGEMENT"/>
      <w:bookmarkEnd w:id="7"/>
      <w:bookmarkStart w:id="8" w:name="_bookmark0"/>
      <w:bookmarkEnd w:id="8"/>
      <w:r>
        <w:rPr>
          <w:spacing w:val="-2"/>
        </w:rPr>
        <w:t>ACKNOWLEDGEMENT</w:t>
      </w:r>
    </w:p>
    <w:p w14:paraId="6CA4A6AD">
      <w:pPr>
        <w:pStyle w:val="8"/>
        <w:rPr>
          <w:b/>
          <w:sz w:val="32"/>
        </w:rPr>
      </w:pPr>
    </w:p>
    <w:p w14:paraId="039B3BE1">
      <w:pPr>
        <w:pStyle w:val="8"/>
        <w:spacing w:before="3"/>
        <w:rPr>
          <w:b/>
          <w:sz w:val="32"/>
        </w:rPr>
      </w:pPr>
    </w:p>
    <w:p w14:paraId="250CE7A5">
      <w:pPr>
        <w:pStyle w:val="11"/>
        <w:keepNext w:val="0"/>
        <w:keepLines w:val="0"/>
        <w:widowControl/>
        <w:suppressLineNumbers w:val="0"/>
        <w:spacing w:before="0" w:beforeAutospacing="1" w:after="0" w:afterAutospacing="1" w:line="360" w:lineRule="auto"/>
        <w:ind w:left="0" w:right="0"/>
        <w:jc w:val="both"/>
      </w:pPr>
      <w:r>
        <w:t xml:space="preserve">We would like to express our heartfelt gratitude to our </w:t>
      </w:r>
      <w:r>
        <w:rPr>
          <w:rStyle w:val="12"/>
        </w:rPr>
        <w:t>External Guide, Mr. Deepak Vishwakarma</w:t>
      </w:r>
      <w:r>
        <w:t>, for his continuous guidance, support, and for patiently addressing all our doubts during our time at the company. His insights and mentorship were instrumental in shaping our understanding throughout the internship.</w:t>
      </w:r>
    </w:p>
    <w:p w14:paraId="0CEE18FD">
      <w:pPr>
        <w:pStyle w:val="11"/>
        <w:keepNext w:val="0"/>
        <w:keepLines w:val="0"/>
        <w:widowControl/>
        <w:suppressLineNumbers w:val="0"/>
        <w:spacing w:before="0" w:beforeAutospacing="1" w:after="0" w:afterAutospacing="1" w:line="360" w:lineRule="auto"/>
        <w:ind w:left="0" w:right="0"/>
        <w:jc w:val="both"/>
      </w:pPr>
      <w:r>
        <w:t xml:space="preserve">We are also deeply thankful to our </w:t>
      </w:r>
      <w:r>
        <w:rPr>
          <w:rStyle w:val="12"/>
        </w:rPr>
        <w:t>Internal Guide, Dr. Krishna Hingrajiya</w:t>
      </w:r>
      <w:r>
        <w:t>, whose valuable suggestions, consistent encouragement, and thoughtful coordination greatly contributed to the successful completion of our internship.</w:t>
      </w:r>
    </w:p>
    <w:p w14:paraId="7C4129B1">
      <w:pPr>
        <w:pStyle w:val="11"/>
        <w:keepNext w:val="0"/>
        <w:keepLines w:val="0"/>
        <w:widowControl/>
        <w:suppressLineNumbers w:val="0"/>
        <w:spacing w:before="0" w:beforeAutospacing="1" w:after="0" w:afterAutospacing="1" w:line="360" w:lineRule="auto"/>
        <w:ind w:left="0" w:right="0"/>
        <w:jc w:val="both"/>
      </w:pPr>
      <w:r>
        <w:t xml:space="preserve">Our sincere thanks extend to our </w:t>
      </w:r>
      <w:r>
        <w:rPr>
          <w:rStyle w:val="12"/>
        </w:rPr>
        <w:t>Head of Department, Dr. Nimisha Patel</w:t>
      </w:r>
      <w:r>
        <w:t>, for her continuous support and for providing us with this opportunity. Her encouragement and leadership have played a vital role in our academic and professional journey.</w:t>
      </w:r>
    </w:p>
    <w:p w14:paraId="0931410F">
      <w:pPr>
        <w:pStyle w:val="11"/>
        <w:keepNext w:val="0"/>
        <w:keepLines w:val="0"/>
        <w:widowControl/>
        <w:suppressLineNumbers w:val="0"/>
        <w:spacing w:before="0" w:beforeAutospacing="1" w:after="0" w:afterAutospacing="1" w:line="360" w:lineRule="auto"/>
        <w:ind w:left="0" w:right="0"/>
        <w:jc w:val="both"/>
      </w:pPr>
      <w:r>
        <w:t>We would also like to thank our</w:t>
      </w:r>
      <w:r>
        <w:rPr>
          <w:b w:val="0"/>
          <w:bCs w:val="0"/>
        </w:rPr>
        <w:t xml:space="preserve"> </w:t>
      </w:r>
      <w:r>
        <w:rPr>
          <w:rStyle w:val="12"/>
          <w:b w:val="0"/>
          <w:bCs w:val="0"/>
        </w:rPr>
        <w:t>parents, friends, and family members</w:t>
      </w:r>
      <w:r>
        <w:t xml:space="preserve"> for their unwavering support, motivation, and encouragement throughout this phase.</w:t>
      </w:r>
    </w:p>
    <w:p w14:paraId="22F7ED08">
      <w:pPr>
        <w:pStyle w:val="11"/>
        <w:keepNext w:val="0"/>
        <w:keepLines w:val="0"/>
        <w:widowControl/>
        <w:suppressLineNumbers w:val="0"/>
        <w:spacing w:before="0" w:beforeAutospacing="1" w:after="0" w:afterAutospacing="1" w:line="360" w:lineRule="auto"/>
        <w:ind w:left="0" w:right="0"/>
        <w:jc w:val="both"/>
      </w:pPr>
      <w:r>
        <w:t xml:space="preserve">Furthermore, we are grateful to the </w:t>
      </w:r>
      <w:r>
        <w:rPr>
          <w:rStyle w:val="12"/>
        </w:rPr>
        <w:t>company personnel</w:t>
      </w:r>
      <w:r>
        <w:t xml:space="preserve"> at </w:t>
      </w:r>
      <w:r>
        <w:rPr>
          <w:rStyle w:val="12"/>
        </w:rPr>
        <w:t>OPL Innovate</w:t>
      </w:r>
      <w:r>
        <w:t xml:space="preserve"> for granting us the necessary permissions and access to resources that were essential for the internship experience. Their cooperation and support were highly valuable.</w:t>
      </w:r>
    </w:p>
    <w:p w14:paraId="6993D574">
      <w:pPr>
        <w:pStyle w:val="11"/>
        <w:keepNext w:val="0"/>
        <w:keepLines w:val="0"/>
        <w:widowControl/>
        <w:suppressLineNumbers w:val="0"/>
        <w:spacing w:before="0" w:beforeAutospacing="1" w:after="0" w:afterAutospacing="1" w:line="360" w:lineRule="auto"/>
        <w:ind w:left="0" w:right="0"/>
        <w:jc w:val="both"/>
      </w:pPr>
      <w:r>
        <w:t xml:space="preserve">In conclusion, we once again extend our sincere thanks to all the </w:t>
      </w:r>
      <w:r>
        <w:rPr>
          <w:rStyle w:val="12"/>
        </w:rPr>
        <w:t>staff members of OPL Innovate</w:t>
      </w:r>
      <w:r>
        <w:t xml:space="preserve"> and everyone who directly or indirectly contributed to the successful completion of this project.</w:t>
      </w:r>
    </w:p>
    <w:p w14:paraId="76E2D103">
      <w:pPr>
        <w:pStyle w:val="8"/>
        <w:spacing w:before="255" w:line="480" w:lineRule="auto"/>
        <w:ind w:left="143" w:right="823"/>
        <w:jc w:val="both"/>
      </w:pPr>
    </w:p>
    <w:p w14:paraId="76796084">
      <w:pPr>
        <w:pStyle w:val="8"/>
        <w:spacing w:before="168" w:line="386" w:lineRule="auto"/>
        <w:ind w:left="143" w:right="8444"/>
        <w:jc w:val="both"/>
      </w:pPr>
      <w:r>
        <mc:AlternateContent>
          <mc:Choice Requires="wps">
            <w:drawing>
              <wp:anchor distT="0" distB="0" distL="114300" distR="114300" simplePos="0" relativeHeight="251703296" behindDoc="0" locked="0" layoutInCell="1" allowOverlap="1">
                <wp:simplePos x="0" y="0"/>
                <wp:positionH relativeFrom="column">
                  <wp:posOffset>2992120</wp:posOffset>
                </wp:positionH>
                <wp:positionV relativeFrom="paragraph">
                  <wp:posOffset>3789680</wp:posOffset>
                </wp:positionV>
                <wp:extent cx="334010" cy="252095"/>
                <wp:effectExtent l="0" t="0" r="8890" b="0"/>
                <wp:wrapNone/>
                <wp:docPr id="125909594" name="Text Box 83"/>
                <wp:cNvGraphicFramePr/>
                <a:graphic xmlns:a="http://schemas.openxmlformats.org/drawingml/2006/main">
                  <a:graphicData uri="http://schemas.microsoft.com/office/word/2010/wordprocessingShape">
                    <wps:wsp>
                      <wps:cNvSpPr txBox="1"/>
                      <wps:spPr>
                        <a:xfrm>
                          <a:off x="0" y="0"/>
                          <a:ext cx="334107" cy="252046"/>
                        </a:xfrm>
                        <a:prstGeom prst="rect">
                          <a:avLst/>
                        </a:prstGeom>
                        <a:solidFill>
                          <a:schemeClr val="lt1"/>
                        </a:solidFill>
                        <a:ln w="6350">
                          <a:noFill/>
                        </a:ln>
                      </wps:spPr>
                      <wps:txbx>
                        <w:txbxContent>
                          <w:p w14:paraId="13C1B3BB">
                            <w:pPr>
                              <w:rPr>
                                <w:color w:val="808080" w:themeColor="background1" w:themeShade="80"/>
                                <w:lang w:val="en-IN"/>
                              </w:rPr>
                            </w:pPr>
                            <w:r>
                              <w:rPr>
                                <w:color w:val="808080" w:themeColor="background1" w:themeShade="80"/>
                                <w:lang w:val="en-IN"/>
                              </w:rPr>
                              <w:t>ii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3" o:spid="_x0000_s1026" o:spt="202" type="#_x0000_t202" style="position:absolute;left:0pt;margin-left:235.6pt;margin-top:298.4pt;height:19.85pt;width:26.3pt;z-index:251703296;mso-width-relative:page;mso-height-relative:page;" fillcolor="#FFFFFF [3201]" filled="t" stroked="f" coordsize="21600,21600" o:gfxdata="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ne2Mx1wAAAAsBAAAPAAAAAAAAAAEAIAAA&#10;ACIAAABkcnMvZG93bnJldi54bWxQSwECFAAUAAAACACHTuJAM0CW90YCAACWBAAADgAAAAAAAAAB&#10;ACAAAAAmAQAAZHJzL2Uyb0RvYy54bWxQSwUGAAAAAAYABgBZAQAA3gUAAAAA&#10;">
                <v:fill on="t" focussize="0,0"/>
                <v:stroke on="f" weight="0.5pt"/>
                <v:imagedata o:title=""/>
                <o:lock v:ext="edit" aspectratio="f"/>
                <v:textbox>
                  <w:txbxContent>
                    <w:p w14:paraId="13C1B3BB">
                      <w:pPr>
                        <w:rPr>
                          <w:color w:val="808080" w:themeColor="background1" w:themeShade="80"/>
                          <w:lang w:val="en-IN"/>
                        </w:rPr>
                      </w:pPr>
                      <w:r>
                        <w:rPr>
                          <w:color w:val="808080" w:themeColor="background1" w:themeShade="80"/>
                          <w:lang w:val="en-IN"/>
                        </w:rPr>
                        <w:t>ii</w:t>
                      </w:r>
                    </w:p>
                  </w:txbxContent>
                </v:textbox>
              </v:shape>
            </w:pict>
          </mc:Fallback>
        </mc:AlternateContent>
      </w:r>
      <w:r>
        <w:t xml:space="preserve">Thank You </w:t>
      </w:r>
      <w:r>
        <w:rPr>
          <w:spacing w:val="-5"/>
        </w:rPr>
        <w:t>Anshul</w:t>
      </w:r>
      <w:r>
        <w:rPr>
          <w:spacing w:val="-8"/>
        </w:rPr>
        <w:t xml:space="preserve"> </w:t>
      </w:r>
      <w:r>
        <w:rPr>
          <w:spacing w:val="-2"/>
        </w:rPr>
        <w:t>Patel</w:t>
      </w:r>
    </w:p>
    <w:p w14:paraId="29788EAE">
      <w:pPr>
        <w:pStyle w:val="8"/>
        <w:spacing w:line="386" w:lineRule="auto"/>
        <w:jc w:val="both"/>
        <w:sectPr>
          <w:pgSz w:w="11910" w:h="16840"/>
          <w:pgMar w:top="1940" w:right="708" w:bottom="800" w:left="1417" w:header="0" w:footer="614" w:gutter="0"/>
          <w:cols w:space="720" w:num="1"/>
        </w:sectPr>
      </w:pPr>
    </w:p>
    <w:p w14:paraId="11068441">
      <w:pPr>
        <w:pStyle w:val="8"/>
        <w:spacing w:before="112"/>
        <w:rPr>
          <w:sz w:val="34"/>
        </w:rPr>
      </w:pPr>
    </w:p>
    <w:p w14:paraId="420C5953">
      <w:pPr>
        <w:pStyle w:val="2"/>
      </w:pPr>
      <w:bookmarkStart w:id="9" w:name="ABSTRACT"/>
      <w:bookmarkEnd w:id="9"/>
      <w:bookmarkStart w:id="10" w:name="_bookmark1"/>
      <w:bookmarkEnd w:id="10"/>
      <w:r>
        <w:rPr>
          <w:spacing w:val="-2"/>
        </w:rPr>
        <w:t>ABSTRACT</w:t>
      </w:r>
    </w:p>
    <w:p w14:paraId="6ECBA954">
      <w:pPr>
        <w:pStyle w:val="8"/>
        <w:rPr>
          <w:b/>
          <w:sz w:val="34"/>
        </w:rPr>
      </w:pPr>
    </w:p>
    <w:p w14:paraId="162BF61A">
      <w:pPr>
        <w:pStyle w:val="8"/>
        <w:spacing w:before="261"/>
        <w:rPr>
          <w:b/>
          <w:sz w:val="34"/>
        </w:rPr>
      </w:pPr>
    </w:p>
    <w:p w14:paraId="2F8CFD37">
      <w:pPr>
        <w:spacing w:line="360" w:lineRule="auto"/>
        <w:ind w:left="23" w:right="722"/>
        <w:jc w:val="both"/>
        <w:rPr>
          <w:i/>
          <w:sz w:val="28"/>
        </w:rPr>
      </w:pPr>
      <w:r>
        <w:rPr>
          <w:i/>
          <w:sz w:val="28"/>
        </w:rPr>
        <w:t xml:space="preserve">The </w:t>
      </w:r>
      <w:r>
        <w:rPr>
          <w:b/>
          <w:i/>
          <w:sz w:val="28"/>
        </w:rPr>
        <w:t xml:space="preserve">Electronic Store </w:t>
      </w:r>
      <w:r>
        <w:rPr>
          <w:i/>
          <w:sz w:val="28"/>
        </w:rPr>
        <w:t>is a full-stack e-commerce web application that enables users to</w:t>
      </w:r>
      <w:r>
        <w:rPr>
          <w:i/>
          <w:spacing w:val="-2"/>
          <w:sz w:val="28"/>
        </w:rPr>
        <w:t xml:space="preserve"> </w:t>
      </w:r>
      <w:r>
        <w:rPr>
          <w:i/>
          <w:sz w:val="28"/>
        </w:rPr>
        <w:t>register, browse,</w:t>
      </w:r>
      <w:r>
        <w:rPr>
          <w:i/>
          <w:spacing w:val="-1"/>
          <w:sz w:val="28"/>
        </w:rPr>
        <w:t xml:space="preserve"> </w:t>
      </w:r>
      <w:r>
        <w:rPr>
          <w:i/>
          <w:sz w:val="28"/>
        </w:rPr>
        <w:t>and</w:t>
      </w:r>
      <w:r>
        <w:rPr>
          <w:i/>
          <w:spacing w:val="-2"/>
          <w:sz w:val="28"/>
        </w:rPr>
        <w:t xml:space="preserve"> </w:t>
      </w:r>
      <w:r>
        <w:rPr>
          <w:i/>
          <w:sz w:val="28"/>
        </w:rPr>
        <w:t>purchase electronic products online. The</w:t>
      </w:r>
      <w:r>
        <w:rPr>
          <w:i/>
          <w:spacing w:val="-5"/>
          <w:sz w:val="28"/>
        </w:rPr>
        <w:t xml:space="preserve"> </w:t>
      </w:r>
      <w:r>
        <w:rPr>
          <w:i/>
          <w:sz w:val="28"/>
        </w:rPr>
        <w:t xml:space="preserve">backend is developed using </w:t>
      </w:r>
      <w:r>
        <w:rPr>
          <w:b/>
          <w:i/>
          <w:sz w:val="28"/>
        </w:rPr>
        <w:t xml:space="preserve">Spring Boot </w:t>
      </w:r>
      <w:r>
        <w:rPr>
          <w:i/>
          <w:sz w:val="28"/>
        </w:rPr>
        <w:t xml:space="preserve">and </w:t>
      </w:r>
      <w:r>
        <w:rPr>
          <w:b/>
          <w:i/>
          <w:sz w:val="28"/>
        </w:rPr>
        <w:t>Java</w:t>
      </w:r>
      <w:r>
        <w:rPr>
          <w:i/>
          <w:sz w:val="28"/>
        </w:rPr>
        <w:t xml:space="preserve">, ensuring a secure and scalable API- driven architecture, while the frontend is built with </w:t>
      </w:r>
      <w:r>
        <w:rPr>
          <w:b/>
          <w:i/>
          <w:sz w:val="28"/>
        </w:rPr>
        <w:t xml:space="preserve">Angular </w:t>
      </w:r>
      <w:r>
        <w:rPr>
          <w:i/>
          <w:sz w:val="28"/>
        </w:rPr>
        <w:t xml:space="preserve">for a dynamic and responsive user experience. </w:t>
      </w:r>
      <w:r>
        <w:rPr>
          <w:b/>
          <w:i/>
          <w:sz w:val="28"/>
        </w:rPr>
        <w:t xml:space="preserve">MySQL </w:t>
      </w:r>
      <w:r>
        <w:rPr>
          <w:i/>
          <w:sz w:val="28"/>
        </w:rPr>
        <w:t>serves as the database to manage product listings,</w:t>
      </w:r>
      <w:r>
        <w:rPr>
          <w:i/>
          <w:spacing w:val="-1"/>
          <w:sz w:val="28"/>
        </w:rPr>
        <w:t xml:space="preserve"> </w:t>
      </w:r>
      <w:r>
        <w:rPr>
          <w:i/>
          <w:sz w:val="28"/>
        </w:rPr>
        <w:t>user data, orders, and transactions. This project simulates a real-world e-commerce platform with features like user authentication, product browsing, cart management, order placement, and payment integration, offering a complete online shopping solution.</w:t>
      </w:r>
    </w:p>
    <w:p w14:paraId="499ADCC8">
      <w:pPr>
        <w:spacing w:line="360" w:lineRule="auto"/>
        <w:jc w:val="both"/>
        <w:rPr>
          <w:i/>
          <w:sz w:val="28"/>
        </w:rPr>
      </w:pPr>
    </w:p>
    <w:p w14:paraId="19528F00">
      <w:pPr>
        <w:spacing w:line="360" w:lineRule="auto"/>
        <w:jc w:val="both"/>
        <w:rPr>
          <w:i/>
          <w:sz w:val="28"/>
        </w:rPr>
      </w:pPr>
    </w:p>
    <w:p w14:paraId="57D5E670">
      <w:pPr>
        <w:spacing w:line="360" w:lineRule="auto"/>
        <w:jc w:val="both"/>
        <w:rPr>
          <w:i/>
          <w:sz w:val="28"/>
        </w:rPr>
      </w:pPr>
    </w:p>
    <w:p w14:paraId="5AB58E6A">
      <w:pPr>
        <w:spacing w:line="360" w:lineRule="auto"/>
        <w:jc w:val="both"/>
        <w:rPr>
          <w:i/>
          <w:sz w:val="28"/>
        </w:rPr>
      </w:pPr>
    </w:p>
    <w:p w14:paraId="6FE2CED3">
      <w:pPr>
        <w:spacing w:line="360" w:lineRule="auto"/>
        <w:jc w:val="both"/>
        <w:rPr>
          <w:i/>
          <w:sz w:val="28"/>
        </w:rPr>
      </w:pPr>
    </w:p>
    <w:p w14:paraId="4EDB028B">
      <w:pPr>
        <w:spacing w:line="360" w:lineRule="auto"/>
        <w:jc w:val="both"/>
        <w:rPr>
          <w:i/>
          <w:sz w:val="28"/>
        </w:rPr>
        <w:sectPr>
          <w:footerReference r:id="rId4" w:type="default"/>
          <w:pgSz w:w="11910" w:h="16840"/>
          <w:pgMar w:top="1940" w:right="708" w:bottom="800" w:left="1417" w:header="0" w:footer="619" w:gutter="0"/>
          <w:cols w:space="720" w:num="1"/>
        </w:sectPr>
      </w:pPr>
    </w:p>
    <w:p w14:paraId="42FD66FD">
      <w:pPr>
        <w:pStyle w:val="8"/>
        <w:spacing w:before="10"/>
        <w:rPr>
          <w:i/>
          <w:sz w:val="32"/>
        </w:rPr>
      </w:pPr>
    </w:p>
    <w:p w14:paraId="0E64BF3F">
      <w:pPr>
        <w:pStyle w:val="3"/>
        <w:ind w:left="3159"/>
      </w:pPr>
      <w:bookmarkStart w:id="11" w:name="LIST_OF_FIGURES"/>
      <w:bookmarkEnd w:id="11"/>
      <w:bookmarkStart w:id="12" w:name="_bookmark2"/>
      <w:bookmarkEnd w:id="12"/>
      <w:r>
        <w:t>LIST</w:t>
      </w:r>
      <w:r>
        <w:rPr>
          <w:spacing w:val="-19"/>
        </w:rPr>
        <w:t xml:space="preserve"> </w:t>
      </w:r>
      <w:r>
        <w:t>OF</w:t>
      </w:r>
      <w:r>
        <w:rPr>
          <w:spacing w:val="-13"/>
        </w:rPr>
        <w:t xml:space="preserve"> </w:t>
      </w:r>
      <w:r>
        <w:rPr>
          <w:spacing w:val="-2"/>
        </w:rPr>
        <w:t>FIGURES</w:t>
      </w:r>
    </w:p>
    <w:p w14:paraId="4A09845D">
      <w:pPr>
        <w:tabs>
          <w:tab w:val="right" w:leader="dot" w:pos="8479"/>
        </w:tabs>
        <w:spacing w:before="783"/>
        <w:ind w:left="143"/>
        <w:rPr>
          <w:sz w:val="28"/>
        </w:rPr>
      </w:pPr>
      <w:r>
        <w:rPr>
          <w:sz w:val="28"/>
        </w:rPr>
        <w:t>Fig</w:t>
      </w:r>
      <w:r>
        <w:rPr>
          <w:spacing w:val="-12"/>
          <w:sz w:val="28"/>
        </w:rPr>
        <w:t xml:space="preserve"> </w:t>
      </w:r>
      <w:r>
        <w:rPr>
          <w:sz w:val="28"/>
        </w:rPr>
        <w:t>2.3.1</w:t>
      </w:r>
      <w:r>
        <w:rPr>
          <w:spacing w:val="59"/>
          <w:sz w:val="28"/>
        </w:rPr>
        <w:t xml:space="preserve"> </w:t>
      </w:r>
      <w:r>
        <w:rPr>
          <w:sz w:val="28"/>
        </w:rPr>
        <w:t>Sequence</w:t>
      </w:r>
      <w:r>
        <w:rPr>
          <w:spacing w:val="-8"/>
          <w:sz w:val="28"/>
        </w:rPr>
        <w:t xml:space="preserve"> </w:t>
      </w:r>
      <w:r>
        <w:rPr>
          <w:sz w:val="28"/>
        </w:rPr>
        <w:t>of</w:t>
      </w:r>
      <w:r>
        <w:rPr>
          <w:spacing w:val="-9"/>
          <w:sz w:val="28"/>
        </w:rPr>
        <w:t xml:space="preserve"> </w:t>
      </w:r>
      <w:r>
        <w:rPr>
          <w:sz w:val="28"/>
        </w:rPr>
        <w:t>Operation</w:t>
      </w:r>
      <w:r>
        <w:rPr>
          <w:spacing w:val="-7"/>
          <w:sz w:val="28"/>
        </w:rPr>
        <w:t xml:space="preserve"> </w:t>
      </w:r>
      <w:r>
        <w:rPr>
          <w:spacing w:val="-2"/>
          <w:sz w:val="28"/>
        </w:rPr>
        <w:t>Followed</w:t>
      </w:r>
      <w:r>
        <w:rPr>
          <w:sz w:val="28"/>
        </w:rPr>
        <w:tab/>
      </w:r>
      <w:r>
        <w:rPr>
          <w:spacing w:val="-10"/>
          <w:sz w:val="28"/>
        </w:rPr>
        <w:t>5</w:t>
      </w:r>
    </w:p>
    <w:p w14:paraId="6A27D1A1">
      <w:pPr>
        <w:tabs>
          <w:tab w:val="right" w:leader="dot" w:pos="8498"/>
        </w:tabs>
        <w:spacing w:before="163"/>
        <w:ind w:left="143"/>
        <w:rPr>
          <w:sz w:val="28"/>
        </w:rPr>
      </w:pPr>
      <w:r>
        <w:rPr>
          <w:sz w:val="28"/>
        </w:rPr>
        <w:t>Fig</w:t>
      </w:r>
      <w:r>
        <w:rPr>
          <w:spacing w:val="-10"/>
          <w:sz w:val="28"/>
        </w:rPr>
        <w:t xml:space="preserve"> </w:t>
      </w:r>
      <w:r>
        <w:rPr>
          <w:sz w:val="28"/>
        </w:rPr>
        <w:t>3.1</w:t>
      </w:r>
      <w:r>
        <w:rPr>
          <w:spacing w:val="62"/>
          <w:sz w:val="28"/>
        </w:rPr>
        <w:t xml:space="preserve"> </w:t>
      </w:r>
      <w:r>
        <w:rPr>
          <w:sz w:val="28"/>
        </w:rPr>
        <w:t>Spiral</w:t>
      </w:r>
      <w:r>
        <w:rPr>
          <w:spacing w:val="-5"/>
          <w:sz w:val="28"/>
        </w:rPr>
        <w:t xml:space="preserve"> </w:t>
      </w:r>
      <w:r>
        <w:rPr>
          <w:spacing w:val="-4"/>
          <w:sz w:val="28"/>
        </w:rPr>
        <w:t>Model</w:t>
      </w:r>
      <w:r>
        <w:rPr>
          <w:sz w:val="28"/>
        </w:rPr>
        <w:tab/>
      </w:r>
      <w:r>
        <w:rPr>
          <w:spacing w:val="-5"/>
          <w:sz w:val="28"/>
        </w:rPr>
        <w:t>18</w:t>
      </w:r>
    </w:p>
    <w:p w14:paraId="14A1F245">
      <w:pPr>
        <w:tabs>
          <w:tab w:val="right" w:leader="dot" w:pos="8469"/>
        </w:tabs>
        <w:spacing w:before="160"/>
        <w:ind w:left="143"/>
        <w:rPr>
          <w:sz w:val="28"/>
        </w:rPr>
      </w:pPr>
      <w:r>
        <w:rPr>
          <w:sz w:val="28"/>
        </w:rPr>
        <w:t>Fig</w:t>
      </w:r>
      <w:r>
        <w:rPr>
          <w:spacing w:val="-8"/>
          <w:sz w:val="28"/>
        </w:rPr>
        <w:t xml:space="preserve"> </w:t>
      </w:r>
      <w:r>
        <w:rPr>
          <w:sz w:val="28"/>
        </w:rPr>
        <w:t>5.1</w:t>
      </w:r>
      <w:r>
        <w:rPr>
          <w:spacing w:val="62"/>
          <w:sz w:val="28"/>
        </w:rPr>
        <w:t xml:space="preserve"> </w:t>
      </w:r>
      <w:r>
        <w:rPr>
          <w:sz w:val="28"/>
        </w:rPr>
        <w:t>Block</w:t>
      </w:r>
      <w:r>
        <w:rPr>
          <w:spacing w:val="-5"/>
          <w:sz w:val="28"/>
        </w:rPr>
        <w:t xml:space="preserve"> </w:t>
      </w:r>
      <w:r>
        <w:rPr>
          <w:spacing w:val="-2"/>
          <w:sz w:val="28"/>
        </w:rPr>
        <w:t>Diagram</w:t>
      </w:r>
      <w:r>
        <w:rPr>
          <w:sz w:val="28"/>
        </w:rPr>
        <w:tab/>
      </w:r>
      <w:r>
        <w:rPr>
          <w:spacing w:val="-5"/>
          <w:sz w:val="28"/>
        </w:rPr>
        <w:t>23</w:t>
      </w:r>
    </w:p>
    <w:p w14:paraId="23D8004F">
      <w:pPr>
        <w:tabs>
          <w:tab w:val="right" w:leader="dot" w:pos="8445"/>
        </w:tabs>
        <w:spacing w:before="161"/>
        <w:ind w:left="143"/>
        <w:rPr>
          <w:sz w:val="28"/>
        </w:rPr>
      </w:pPr>
      <w:r>
        <w:rPr>
          <w:sz w:val="28"/>
        </w:rPr>
        <w:t>Fig</w:t>
      </w:r>
      <w:r>
        <w:rPr>
          <w:spacing w:val="-11"/>
          <w:sz w:val="28"/>
        </w:rPr>
        <w:t xml:space="preserve"> </w:t>
      </w:r>
      <w:r>
        <w:rPr>
          <w:sz w:val="28"/>
        </w:rPr>
        <w:t>5.2</w:t>
      </w:r>
      <w:r>
        <w:rPr>
          <w:spacing w:val="60"/>
          <w:sz w:val="28"/>
        </w:rPr>
        <w:t xml:space="preserve"> </w:t>
      </w:r>
      <w:r>
        <w:rPr>
          <w:sz w:val="28"/>
        </w:rPr>
        <w:t>Flowchart</w:t>
      </w:r>
      <w:r>
        <w:rPr>
          <w:spacing w:val="-8"/>
          <w:sz w:val="28"/>
        </w:rPr>
        <w:t xml:space="preserve"> </w:t>
      </w:r>
      <w:r>
        <w:rPr>
          <w:spacing w:val="-2"/>
          <w:sz w:val="28"/>
        </w:rPr>
        <w:t>Diagram</w:t>
      </w:r>
      <w:r>
        <w:rPr>
          <w:sz w:val="28"/>
        </w:rPr>
        <w:tab/>
      </w:r>
      <w:r>
        <w:rPr>
          <w:spacing w:val="-5"/>
          <w:sz w:val="28"/>
        </w:rPr>
        <w:t>24</w:t>
      </w:r>
    </w:p>
    <w:p w14:paraId="309095DD">
      <w:pPr>
        <w:tabs>
          <w:tab w:val="right" w:leader="dot" w:pos="8438"/>
        </w:tabs>
        <w:spacing w:before="160"/>
        <w:ind w:left="143"/>
        <w:rPr>
          <w:sz w:val="28"/>
        </w:rPr>
      </w:pPr>
      <w:r>
        <w:rPr>
          <w:sz w:val="28"/>
        </w:rPr>
        <w:t>Fig</w:t>
      </w:r>
      <w:r>
        <w:rPr>
          <w:spacing w:val="-8"/>
          <w:sz w:val="28"/>
        </w:rPr>
        <w:t xml:space="preserve"> </w:t>
      </w:r>
      <w:r>
        <w:rPr>
          <w:sz w:val="28"/>
        </w:rPr>
        <w:t>5.3</w:t>
      </w:r>
      <w:r>
        <w:rPr>
          <w:spacing w:val="62"/>
          <w:sz w:val="28"/>
        </w:rPr>
        <w:t xml:space="preserve"> </w:t>
      </w:r>
      <w:r>
        <w:rPr>
          <w:sz w:val="28"/>
        </w:rPr>
        <w:t>ER</w:t>
      </w:r>
      <w:r>
        <w:rPr>
          <w:spacing w:val="-1"/>
          <w:sz w:val="28"/>
        </w:rPr>
        <w:t xml:space="preserve"> </w:t>
      </w:r>
      <w:r>
        <w:rPr>
          <w:spacing w:val="-2"/>
          <w:sz w:val="28"/>
        </w:rPr>
        <w:t>Diagram</w:t>
      </w:r>
      <w:r>
        <w:rPr>
          <w:sz w:val="28"/>
        </w:rPr>
        <w:tab/>
      </w:r>
      <w:r>
        <w:rPr>
          <w:spacing w:val="-5"/>
          <w:sz w:val="28"/>
        </w:rPr>
        <w:t>25</w:t>
      </w:r>
    </w:p>
    <w:p w14:paraId="35D21DD8">
      <w:pPr>
        <w:tabs>
          <w:tab w:val="right" w:leader="dot" w:pos="8429"/>
        </w:tabs>
        <w:spacing w:before="163"/>
        <w:ind w:left="143"/>
        <w:rPr>
          <w:sz w:val="28"/>
        </w:rPr>
      </w:pPr>
      <w:r>
        <w:rPr>
          <w:sz w:val="28"/>
        </w:rPr>
        <w:t>Fig</w:t>
      </w:r>
      <w:r>
        <w:rPr>
          <w:spacing w:val="-8"/>
          <w:sz w:val="28"/>
        </w:rPr>
        <w:t xml:space="preserve"> </w:t>
      </w:r>
      <w:r>
        <w:rPr>
          <w:sz w:val="28"/>
        </w:rPr>
        <w:t>5.5</w:t>
      </w:r>
      <w:r>
        <w:rPr>
          <w:spacing w:val="61"/>
          <w:sz w:val="28"/>
        </w:rPr>
        <w:t xml:space="preserve"> </w:t>
      </w:r>
      <w:r>
        <w:rPr>
          <w:sz w:val="28"/>
        </w:rPr>
        <w:t>Use</w:t>
      </w:r>
      <w:r>
        <w:rPr>
          <w:spacing w:val="-7"/>
          <w:sz w:val="28"/>
        </w:rPr>
        <w:t xml:space="preserve"> </w:t>
      </w:r>
      <w:r>
        <w:rPr>
          <w:sz w:val="28"/>
        </w:rPr>
        <w:t>Case</w:t>
      </w:r>
      <w:r>
        <w:rPr>
          <w:spacing w:val="-1"/>
          <w:sz w:val="28"/>
        </w:rPr>
        <w:t xml:space="preserve"> </w:t>
      </w:r>
      <w:r>
        <w:rPr>
          <w:spacing w:val="-2"/>
          <w:sz w:val="28"/>
        </w:rPr>
        <w:t>Diagram</w:t>
      </w:r>
      <w:r>
        <w:rPr>
          <w:sz w:val="28"/>
        </w:rPr>
        <w:tab/>
      </w:r>
      <w:r>
        <w:rPr>
          <w:spacing w:val="-5"/>
          <w:sz w:val="28"/>
        </w:rPr>
        <w:t>26</w:t>
      </w:r>
    </w:p>
    <w:p w14:paraId="58CFCA26">
      <w:pPr>
        <w:tabs>
          <w:tab w:val="right" w:leader="dot" w:pos="8424"/>
        </w:tabs>
        <w:spacing w:before="160"/>
        <w:ind w:left="143"/>
        <w:rPr>
          <w:sz w:val="28"/>
        </w:rPr>
      </w:pPr>
      <w:r>
        <w:rPr>
          <w:sz w:val="28"/>
        </w:rPr>
        <w:t>Fig</w:t>
      </w:r>
      <w:r>
        <w:rPr>
          <w:spacing w:val="-9"/>
          <w:sz w:val="28"/>
        </w:rPr>
        <w:t xml:space="preserve"> </w:t>
      </w:r>
      <w:r>
        <w:rPr>
          <w:sz w:val="28"/>
        </w:rPr>
        <w:t>5.6</w:t>
      </w:r>
      <w:r>
        <w:rPr>
          <w:spacing w:val="58"/>
          <w:sz w:val="28"/>
        </w:rPr>
        <w:t xml:space="preserve"> </w:t>
      </w:r>
      <w:r>
        <w:rPr>
          <w:sz w:val="28"/>
        </w:rPr>
        <w:t>Sequential</w:t>
      </w:r>
      <w:r>
        <w:rPr>
          <w:spacing w:val="-8"/>
          <w:sz w:val="28"/>
        </w:rPr>
        <w:t xml:space="preserve"> </w:t>
      </w:r>
      <w:r>
        <w:rPr>
          <w:spacing w:val="-2"/>
          <w:sz w:val="28"/>
        </w:rPr>
        <w:t>Diagram</w:t>
      </w:r>
      <w:r>
        <w:rPr>
          <w:sz w:val="28"/>
        </w:rPr>
        <w:tab/>
      </w:r>
      <w:r>
        <w:rPr>
          <w:spacing w:val="-5"/>
          <w:sz w:val="28"/>
        </w:rPr>
        <w:t>27</w:t>
      </w:r>
    </w:p>
    <w:p w14:paraId="368AF61D">
      <w:pPr>
        <w:rPr>
          <w:sz w:val="28"/>
        </w:rPr>
        <w:sectPr>
          <w:footerReference r:id="rId5" w:type="default"/>
          <w:pgSz w:w="11910" w:h="16840"/>
          <w:pgMar w:top="1940" w:right="708" w:bottom="880" w:left="1417" w:header="0" w:footer="683" w:gutter="0"/>
          <w:pgNumType w:start="4"/>
          <w:cols w:space="720" w:num="1"/>
        </w:sectPr>
      </w:pPr>
    </w:p>
    <w:p w14:paraId="0C107601">
      <w:pPr>
        <w:pStyle w:val="3"/>
        <w:spacing w:before="57"/>
        <w:ind w:right="634"/>
        <w:jc w:val="center"/>
      </w:pPr>
      <w:bookmarkStart w:id="13" w:name="LIST_OF_TABLES"/>
      <w:bookmarkEnd w:id="13"/>
      <w:bookmarkStart w:id="14" w:name="_TOC_250000"/>
      <w:r>
        <w:rPr>
          <w:spacing w:val="-4"/>
        </w:rPr>
        <w:t>LIST</w:t>
      </w:r>
      <w:r>
        <w:rPr>
          <w:spacing w:val="-15"/>
        </w:rPr>
        <w:t xml:space="preserve"> </w:t>
      </w:r>
      <w:r>
        <w:rPr>
          <w:spacing w:val="-4"/>
        </w:rPr>
        <w:t>OF</w:t>
      </w:r>
      <w:r>
        <w:rPr>
          <w:spacing w:val="-13"/>
        </w:rPr>
        <w:t xml:space="preserve"> </w:t>
      </w:r>
      <w:bookmarkEnd w:id="14"/>
      <w:r>
        <w:rPr>
          <w:spacing w:val="-4"/>
        </w:rPr>
        <w:t>TABLES</w:t>
      </w:r>
    </w:p>
    <w:p w14:paraId="6E8BB211">
      <w:pPr>
        <w:pStyle w:val="8"/>
        <w:spacing w:before="182"/>
        <w:rPr>
          <w:b/>
          <w:sz w:val="32"/>
        </w:rPr>
      </w:pPr>
    </w:p>
    <w:p w14:paraId="003B2EBD">
      <w:pPr>
        <w:tabs>
          <w:tab w:val="left" w:leader="dot" w:pos="8144"/>
        </w:tabs>
        <w:ind w:left="143"/>
        <w:rPr>
          <w:sz w:val="28"/>
        </w:rPr>
      </w:pPr>
      <w:r>
        <w:rPr>
          <w:sz w:val="28"/>
        </w:rPr>
        <w:t>Table</w:t>
      </w:r>
      <w:r>
        <w:rPr>
          <w:spacing w:val="-14"/>
          <w:sz w:val="28"/>
        </w:rPr>
        <w:t xml:space="preserve"> </w:t>
      </w:r>
      <w:r>
        <w:rPr>
          <w:sz w:val="28"/>
        </w:rPr>
        <w:t>3.6.2.1</w:t>
      </w:r>
      <w:r>
        <w:rPr>
          <w:spacing w:val="50"/>
          <w:sz w:val="28"/>
        </w:rPr>
        <w:t xml:space="preserve"> </w:t>
      </w:r>
      <w:r>
        <w:rPr>
          <w:sz w:val="28"/>
        </w:rPr>
        <w:t>Cost</w:t>
      </w:r>
      <w:r>
        <w:rPr>
          <w:spacing w:val="-8"/>
          <w:sz w:val="28"/>
        </w:rPr>
        <w:t xml:space="preserve"> </w:t>
      </w:r>
      <w:r>
        <w:rPr>
          <w:sz w:val="28"/>
        </w:rPr>
        <w:t>estimation</w:t>
      </w:r>
      <w:r>
        <w:rPr>
          <w:spacing w:val="-13"/>
          <w:sz w:val="28"/>
        </w:rPr>
        <w:t xml:space="preserve"> </w:t>
      </w:r>
      <w:r>
        <w:rPr>
          <w:spacing w:val="-4"/>
          <w:sz w:val="28"/>
        </w:rPr>
        <w:t>table</w:t>
      </w:r>
      <w:r>
        <w:rPr>
          <w:sz w:val="28"/>
        </w:rPr>
        <w:tab/>
      </w:r>
      <w:r>
        <w:rPr>
          <w:spacing w:val="-5"/>
          <w:sz w:val="28"/>
        </w:rPr>
        <w:t>14</w:t>
      </w:r>
    </w:p>
    <w:p w14:paraId="797CC62C">
      <w:pPr>
        <w:pStyle w:val="8"/>
        <w:spacing w:before="232"/>
        <w:rPr>
          <w:sz w:val="28"/>
        </w:rPr>
      </w:pPr>
    </w:p>
    <w:p w14:paraId="42CB8B0F">
      <w:pPr>
        <w:tabs>
          <w:tab w:val="left" w:leader="dot" w:pos="8144"/>
        </w:tabs>
        <w:ind w:left="143"/>
        <w:rPr>
          <w:sz w:val="28"/>
        </w:rPr>
      </w:pPr>
      <w:r>
        <w:rPr>
          <w:sz w:val="28"/>
        </w:rPr>
        <mc:AlternateContent>
          <mc:Choice Requires="wps">
            <w:drawing>
              <wp:anchor distT="0" distB="0" distL="114300" distR="114300" simplePos="0" relativeHeight="251704320" behindDoc="0" locked="0" layoutInCell="1" allowOverlap="1">
                <wp:simplePos x="0" y="0"/>
                <wp:positionH relativeFrom="column">
                  <wp:posOffset>2856865</wp:posOffset>
                </wp:positionH>
                <wp:positionV relativeFrom="paragraph">
                  <wp:posOffset>7733665</wp:posOffset>
                </wp:positionV>
                <wp:extent cx="486410" cy="246380"/>
                <wp:effectExtent l="0" t="0" r="8890" b="1905"/>
                <wp:wrapNone/>
                <wp:docPr id="819516402" name="Text Box 87"/>
                <wp:cNvGraphicFramePr/>
                <a:graphic xmlns:a="http://schemas.openxmlformats.org/drawingml/2006/main">
                  <a:graphicData uri="http://schemas.microsoft.com/office/word/2010/wordprocessingShape">
                    <wps:wsp>
                      <wps:cNvSpPr txBox="1"/>
                      <wps:spPr>
                        <a:xfrm>
                          <a:off x="0" y="0"/>
                          <a:ext cx="486508" cy="246185"/>
                        </a:xfrm>
                        <a:prstGeom prst="rect">
                          <a:avLst/>
                        </a:prstGeom>
                        <a:solidFill>
                          <a:schemeClr val="lt1"/>
                        </a:solidFill>
                        <a:ln w="6350">
                          <a:noFill/>
                        </a:ln>
                      </wps:spPr>
                      <wps:txbx>
                        <w:txbxContent>
                          <w:p w14:paraId="0EEF52CC">
                            <w:pPr>
                              <w:rPr>
                                <w:color w:val="808080" w:themeColor="background1" w:themeShade="80"/>
                                <w:lang w:val="en-IN"/>
                              </w:rPr>
                            </w:pPr>
                            <w:r>
                              <w:rPr>
                                <w:color w:val="808080" w:themeColor="background1" w:themeShade="80"/>
                                <w:lang w:val="en-IN"/>
                              </w:rPr>
                              <w:t>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7" o:spid="_x0000_s1026" o:spt="202" type="#_x0000_t202" style="position:absolute;left:0pt;margin-left:224.95pt;margin-top:608.95pt;height:19.4pt;width:38.3pt;z-index:251704320;mso-width-relative:page;mso-height-relative:page;" fillcolor="#FFFFFF [3201]" filled="t" stroked="f" coordsize="21600,21600" o:gfxdata="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3icKXtgAAAANAQAADwAAAAAAAAABACAA&#10;AAAiAAAAZHJzL2Rvd25yZXYueG1sUEsBAhQAFAAAAAgAh07iQI09lqtGAgAAlgQAAA4AAAAAAAAA&#10;AQAgAAAAJwEAAGRycy9lMm9Eb2MueG1sUEsFBgAAAAAGAAYAWQEAAN8FAAAAAA==&#10;">
                <v:fill on="t" focussize="0,0"/>
                <v:stroke on="f" weight="0.5pt"/>
                <v:imagedata o:title=""/>
                <o:lock v:ext="edit" aspectratio="f"/>
                <v:textbox>
                  <w:txbxContent>
                    <w:p w14:paraId="0EEF52CC">
                      <w:pPr>
                        <w:rPr>
                          <w:color w:val="808080" w:themeColor="background1" w:themeShade="80"/>
                          <w:lang w:val="en-IN"/>
                        </w:rPr>
                      </w:pPr>
                      <w:r>
                        <w:rPr>
                          <w:color w:val="808080" w:themeColor="background1" w:themeShade="80"/>
                          <w:lang w:val="en-IN"/>
                        </w:rPr>
                        <w:t>v</w:t>
                      </w:r>
                    </w:p>
                  </w:txbxContent>
                </v:textbox>
              </v:shape>
            </w:pict>
          </mc:Fallback>
        </mc:AlternateContent>
      </w:r>
      <w:r>
        <w:rPr>
          <w:sz w:val="28"/>
        </w:rPr>
        <w:t>Table</w:t>
      </w:r>
      <w:r>
        <w:rPr>
          <w:spacing w:val="-5"/>
          <w:sz w:val="28"/>
        </w:rPr>
        <w:t xml:space="preserve"> </w:t>
      </w:r>
      <w:r>
        <w:rPr>
          <w:sz w:val="28"/>
        </w:rPr>
        <w:t>3.7.1</w:t>
      </w:r>
      <w:r>
        <w:rPr>
          <w:spacing w:val="61"/>
          <w:sz w:val="28"/>
        </w:rPr>
        <w:t xml:space="preserve"> </w:t>
      </w:r>
      <w:r>
        <w:rPr>
          <w:sz w:val="28"/>
        </w:rPr>
        <w:t>Project</w:t>
      </w:r>
      <w:r>
        <w:rPr>
          <w:spacing w:val="-5"/>
          <w:sz w:val="28"/>
        </w:rPr>
        <w:t xml:space="preserve"> </w:t>
      </w:r>
      <w:r>
        <w:rPr>
          <w:sz w:val="28"/>
        </w:rPr>
        <w:t>Scheduling</w:t>
      </w:r>
      <w:r>
        <w:rPr>
          <w:spacing w:val="-4"/>
          <w:sz w:val="28"/>
        </w:rPr>
        <w:t xml:space="preserve"> table</w:t>
      </w:r>
      <w:r>
        <w:rPr>
          <w:sz w:val="28"/>
        </w:rPr>
        <w:tab/>
      </w:r>
      <w:r>
        <w:rPr>
          <w:spacing w:val="-5"/>
          <w:sz w:val="28"/>
        </w:rPr>
        <w:t>17</w:t>
      </w:r>
    </w:p>
    <w:p w14:paraId="15A29718">
      <w:pPr>
        <w:rPr>
          <w:sz w:val="28"/>
        </w:rPr>
        <w:sectPr>
          <w:pgSz w:w="11910" w:h="16840"/>
          <w:pgMar w:top="1920" w:right="708" w:bottom="880" w:left="1417" w:header="0" w:footer="683" w:gutter="0"/>
          <w:cols w:space="720" w:num="1"/>
        </w:sectPr>
      </w:pPr>
    </w:p>
    <w:p w14:paraId="198B22A0">
      <w:pPr>
        <w:pStyle w:val="8"/>
        <w:spacing w:before="209"/>
        <w:rPr>
          <w:sz w:val="32"/>
        </w:rPr>
      </w:pPr>
    </w:p>
    <w:p w14:paraId="09BC22BA">
      <w:pPr>
        <w:pStyle w:val="3"/>
        <w:ind w:left="2483"/>
      </w:pPr>
      <w:bookmarkStart w:id="15" w:name="LIST_OF_ABBREVIATIONS"/>
      <w:bookmarkEnd w:id="15"/>
      <w:r>
        <w:t>LIST</w:t>
      </w:r>
      <w:r>
        <w:rPr>
          <w:spacing w:val="-15"/>
        </w:rPr>
        <w:t xml:space="preserve"> </w:t>
      </w:r>
      <w:r>
        <w:t>OF</w:t>
      </w:r>
      <w:r>
        <w:rPr>
          <w:spacing w:val="-10"/>
        </w:rPr>
        <w:t xml:space="preserve"> </w:t>
      </w:r>
      <w:r>
        <w:rPr>
          <w:spacing w:val="-2"/>
        </w:rPr>
        <w:t>ABBREVIATIONS</w:t>
      </w:r>
    </w:p>
    <w:p w14:paraId="118D01CE">
      <w:pPr>
        <w:pStyle w:val="8"/>
        <w:rPr>
          <w:b/>
          <w:sz w:val="20"/>
        </w:rPr>
      </w:pPr>
    </w:p>
    <w:p w14:paraId="698AF335">
      <w:pPr>
        <w:pStyle w:val="8"/>
        <w:rPr>
          <w:b/>
          <w:sz w:val="20"/>
        </w:rPr>
      </w:pPr>
    </w:p>
    <w:tbl>
      <w:tblPr>
        <w:tblStyle w:val="7"/>
        <w:tblpPr w:leftFromText="180" w:rightFromText="180" w:vertAnchor="text" w:horzAnchor="page" w:tblpX="1703" w:tblpY="217"/>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531"/>
        <w:gridCol w:w="7351"/>
      </w:tblGrid>
      <w:tr w14:paraId="513E0FA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5" w:hRule="atLeast"/>
        </w:trPr>
        <w:tc>
          <w:tcPr>
            <w:tcW w:w="1531" w:type="dxa"/>
          </w:tcPr>
          <w:p w14:paraId="56EC86D0">
            <w:pPr>
              <w:pStyle w:val="23"/>
              <w:spacing w:line="270" w:lineRule="exact"/>
              <w:ind w:left="124"/>
              <w:jc w:val="center"/>
              <w:rPr>
                <w:rFonts w:hint="default" w:ascii="Times New Roman" w:hAnsi="Times New Roman" w:cs="Times New Roman"/>
                <w:b/>
                <w:sz w:val="28"/>
                <w:szCs w:val="28"/>
              </w:rPr>
            </w:pPr>
            <w:r>
              <w:rPr>
                <w:rFonts w:hint="default" w:ascii="Times New Roman" w:hAnsi="Times New Roman" w:cs="Times New Roman"/>
                <w:b/>
                <w:spacing w:val="-4"/>
                <w:sz w:val="28"/>
                <w:szCs w:val="28"/>
              </w:rPr>
              <w:t>HTML</w:t>
            </w:r>
          </w:p>
        </w:tc>
        <w:tc>
          <w:tcPr>
            <w:tcW w:w="7351" w:type="dxa"/>
          </w:tcPr>
          <w:p w14:paraId="1696155B">
            <w:pPr>
              <w:pStyle w:val="23"/>
              <w:ind w:left="83"/>
              <w:jc w:val="center"/>
              <w:rPr>
                <w:rFonts w:hint="default" w:ascii="Times New Roman" w:hAnsi="Times New Roman" w:cs="Times New Roman"/>
                <w:sz w:val="28"/>
                <w:szCs w:val="28"/>
              </w:rPr>
            </w:pPr>
            <w:r>
              <w:rPr>
                <w:rFonts w:hint="default" w:ascii="Times New Roman" w:hAnsi="Times New Roman" w:cs="Times New Roman"/>
                <w:spacing w:val="-2"/>
                <w:sz w:val="28"/>
                <w:szCs w:val="28"/>
              </w:rPr>
              <w:t>HyperText</w:t>
            </w:r>
            <w:r>
              <w:rPr>
                <w:rFonts w:hint="default" w:ascii="Times New Roman" w:hAnsi="Times New Roman" w:cs="Times New Roman"/>
                <w:spacing w:val="-14"/>
                <w:sz w:val="28"/>
                <w:szCs w:val="28"/>
              </w:rPr>
              <w:t xml:space="preserve"> </w:t>
            </w:r>
            <w:r>
              <w:rPr>
                <w:rFonts w:hint="default" w:ascii="Times New Roman" w:hAnsi="Times New Roman" w:cs="Times New Roman"/>
                <w:spacing w:val="-2"/>
                <w:sz w:val="28"/>
                <w:szCs w:val="28"/>
              </w:rPr>
              <w:t>Markup Language</w:t>
            </w:r>
          </w:p>
        </w:tc>
      </w:tr>
      <w:tr w14:paraId="516069D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4" w:hRule="atLeast"/>
        </w:trPr>
        <w:tc>
          <w:tcPr>
            <w:tcW w:w="1531" w:type="dxa"/>
          </w:tcPr>
          <w:p w14:paraId="69B643F4">
            <w:pPr>
              <w:pStyle w:val="23"/>
              <w:spacing w:line="269" w:lineRule="exact"/>
              <w:ind w:left="116"/>
              <w:jc w:val="center"/>
              <w:rPr>
                <w:rFonts w:hint="default" w:ascii="Times New Roman" w:hAnsi="Times New Roman" w:cs="Times New Roman"/>
                <w:b/>
                <w:sz w:val="28"/>
                <w:szCs w:val="28"/>
              </w:rPr>
            </w:pPr>
            <w:r>
              <w:rPr>
                <w:rFonts w:hint="default" w:ascii="Times New Roman" w:hAnsi="Times New Roman" w:cs="Times New Roman"/>
                <w:b/>
                <w:spacing w:val="-5"/>
                <w:sz w:val="28"/>
                <w:szCs w:val="28"/>
              </w:rPr>
              <w:t>CSS</w:t>
            </w:r>
          </w:p>
        </w:tc>
        <w:tc>
          <w:tcPr>
            <w:tcW w:w="7351" w:type="dxa"/>
          </w:tcPr>
          <w:p w14:paraId="5B7A87D2">
            <w:pPr>
              <w:pStyle w:val="23"/>
              <w:spacing w:line="289" w:lineRule="exact"/>
              <w:jc w:val="center"/>
              <w:rPr>
                <w:rFonts w:hint="default" w:ascii="Times New Roman" w:hAnsi="Times New Roman" w:cs="Times New Roman"/>
                <w:sz w:val="28"/>
                <w:szCs w:val="28"/>
              </w:rPr>
            </w:pPr>
            <w:r>
              <w:rPr>
                <w:rFonts w:hint="default" w:ascii="Times New Roman" w:hAnsi="Times New Roman" w:cs="Times New Roman"/>
                <w:sz w:val="28"/>
                <w:szCs w:val="28"/>
              </w:rPr>
              <w:t>Cascading</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Style</w:t>
            </w:r>
            <w:r>
              <w:rPr>
                <w:rFonts w:hint="default" w:ascii="Times New Roman" w:hAnsi="Times New Roman" w:cs="Times New Roman"/>
                <w:spacing w:val="-10"/>
                <w:sz w:val="28"/>
                <w:szCs w:val="28"/>
              </w:rPr>
              <w:t xml:space="preserve"> </w:t>
            </w:r>
            <w:r>
              <w:rPr>
                <w:rFonts w:hint="default" w:ascii="Times New Roman" w:hAnsi="Times New Roman" w:cs="Times New Roman"/>
                <w:spacing w:val="-2"/>
                <w:sz w:val="28"/>
                <w:szCs w:val="28"/>
              </w:rPr>
              <w:t>Sheets</w:t>
            </w:r>
          </w:p>
        </w:tc>
      </w:tr>
      <w:tr w14:paraId="784B9E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5" w:hRule="atLeast"/>
        </w:trPr>
        <w:tc>
          <w:tcPr>
            <w:tcW w:w="1531" w:type="dxa"/>
          </w:tcPr>
          <w:p w14:paraId="3E8E2A6B">
            <w:pPr>
              <w:pStyle w:val="23"/>
              <w:ind w:left="116"/>
              <w:jc w:val="center"/>
              <w:rPr>
                <w:rFonts w:hint="default" w:ascii="Times New Roman" w:hAnsi="Times New Roman" w:cs="Times New Roman"/>
                <w:b/>
                <w:sz w:val="28"/>
                <w:szCs w:val="28"/>
              </w:rPr>
            </w:pPr>
            <w:r>
              <w:rPr>
                <w:rFonts w:hint="default" w:ascii="Times New Roman" w:hAnsi="Times New Roman" w:cs="Times New Roman"/>
                <w:b/>
                <w:spacing w:val="-5"/>
                <w:sz w:val="28"/>
                <w:szCs w:val="28"/>
              </w:rPr>
              <w:t>API</w:t>
            </w:r>
          </w:p>
        </w:tc>
        <w:tc>
          <w:tcPr>
            <w:tcW w:w="7351" w:type="dxa"/>
          </w:tcPr>
          <w:p w14:paraId="70BA9802">
            <w:pPr>
              <w:pStyle w:val="23"/>
              <w:spacing w:line="289" w:lineRule="exact"/>
              <w:jc w:val="center"/>
              <w:rPr>
                <w:rFonts w:hint="default" w:ascii="Times New Roman" w:hAnsi="Times New Roman" w:cs="Times New Roman"/>
                <w:sz w:val="28"/>
                <w:szCs w:val="28"/>
              </w:rPr>
            </w:pPr>
            <w:r>
              <w:rPr>
                <w:rFonts w:hint="default" w:ascii="Times New Roman" w:hAnsi="Times New Roman" w:cs="Times New Roman"/>
                <w:sz w:val="28"/>
                <w:szCs w:val="28"/>
              </w:rPr>
              <w:t>Application</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Programming</w:t>
            </w:r>
            <w:r>
              <w:rPr>
                <w:rFonts w:hint="default" w:ascii="Times New Roman" w:hAnsi="Times New Roman" w:cs="Times New Roman"/>
                <w:spacing w:val="-10"/>
                <w:sz w:val="28"/>
                <w:szCs w:val="28"/>
              </w:rPr>
              <w:t xml:space="preserve"> </w:t>
            </w:r>
            <w:r>
              <w:rPr>
                <w:rFonts w:hint="default" w:ascii="Times New Roman" w:hAnsi="Times New Roman" w:cs="Times New Roman"/>
                <w:spacing w:val="-2"/>
                <w:sz w:val="28"/>
                <w:szCs w:val="28"/>
              </w:rPr>
              <w:t>Interface</w:t>
            </w:r>
          </w:p>
        </w:tc>
      </w:tr>
      <w:tr w14:paraId="6EF6D52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2" w:hRule="atLeast"/>
        </w:trPr>
        <w:tc>
          <w:tcPr>
            <w:tcW w:w="1531" w:type="dxa"/>
          </w:tcPr>
          <w:p w14:paraId="0A67A9DF">
            <w:pPr>
              <w:pStyle w:val="23"/>
              <w:spacing w:line="270" w:lineRule="exact"/>
              <w:ind w:left="116"/>
              <w:jc w:val="center"/>
              <w:rPr>
                <w:rFonts w:hint="default" w:ascii="Times New Roman" w:hAnsi="Times New Roman" w:cs="Times New Roman"/>
                <w:b/>
                <w:sz w:val="28"/>
                <w:szCs w:val="28"/>
              </w:rPr>
            </w:pPr>
            <w:r>
              <w:rPr>
                <w:rFonts w:hint="default" w:ascii="Times New Roman" w:hAnsi="Times New Roman" w:cs="Times New Roman"/>
                <w:b/>
                <w:spacing w:val="-5"/>
                <w:sz w:val="28"/>
                <w:szCs w:val="28"/>
              </w:rPr>
              <w:t>OPP</w:t>
            </w:r>
          </w:p>
        </w:tc>
        <w:tc>
          <w:tcPr>
            <w:tcW w:w="7351" w:type="dxa"/>
          </w:tcPr>
          <w:p w14:paraId="5A0F9D8B">
            <w:pPr>
              <w:pStyle w:val="23"/>
              <w:spacing w:line="281" w:lineRule="exact"/>
              <w:jc w:val="center"/>
              <w:rPr>
                <w:rFonts w:hint="default" w:ascii="Times New Roman" w:hAnsi="Times New Roman" w:cs="Times New Roman"/>
                <w:sz w:val="28"/>
                <w:szCs w:val="28"/>
              </w:rPr>
            </w:pPr>
            <w:r>
              <w:rPr>
                <w:rFonts w:hint="default" w:ascii="Times New Roman" w:hAnsi="Times New Roman" w:cs="Times New Roman"/>
                <w:sz w:val="28"/>
                <w:szCs w:val="28"/>
              </w:rPr>
              <w:t>Object</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Oriented</w:t>
            </w:r>
            <w:r>
              <w:rPr>
                <w:rFonts w:hint="default" w:ascii="Times New Roman" w:hAnsi="Times New Roman" w:cs="Times New Roman"/>
                <w:spacing w:val="-9"/>
                <w:sz w:val="28"/>
                <w:szCs w:val="28"/>
              </w:rPr>
              <w:t xml:space="preserve"> </w:t>
            </w:r>
            <w:r>
              <w:rPr>
                <w:rFonts w:hint="default" w:ascii="Times New Roman" w:hAnsi="Times New Roman" w:cs="Times New Roman"/>
                <w:spacing w:val="-2"/>
                <w:sz w:val="28"/>
                <w:szCs w:val="28"/>
              </w:rPr>
              <w:t>Programming</w:t>
            </w:r>
          </w:p>
        </w:tc>
      </w:tr>
      <w:tr w14:paraId="6BD72F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5" w:hRule="atLeast"/>
        </w:trPr>
        <w:tc>
          <w:tcPr>
            <w:tcW w:w="1531" w:type="dxa"/>
          </w:tcPr>
          <w:p w14:paraId="6488B950">
            <w:pPr>
              <w:pStyle w:val="23"/>
              <w:spacing w:line="271" w:lineRule="exact"/>
              <w:ind w:left="116"/>
              <w:jc w:val="center"/>
              <w:rPr>
                <w:rFonts w:hint="default" w:ascii="Times New Roman" w:hAnsi="Times New Roman" w:cs="Times New Roman"/>
                <w:b/>
                <w:sz w:val="28"/>
                <w:szCs w:val="28"/>
              </w:rPr>
            </w:pPr>
            <w:r>
              <w:rPr>
                <w:rFonts w:hint="default" w:ascii="Times New Roman" w:hAnsi="Times New Roman" w:cs="Times New Roman"/>
                <w:b/>
                <w:spacing w:val="-4"/>
                <w:sz w:val="28"/>
                <w:szCs w:val="28"/>
              </w:rPr>
              <w:t>DBMS</w:t>
            </w:r>
          </w:p>
        </w:tc>
        <w:tc>
          <w:tcPr>
            <w:tcW w:w="7351" w:type="dxa"/>
          </w:tcPr>
          <w:p w14:paraId="03F7CA8C">
            <w:pPr>
              <w:pStyle w:val="23"/>
              <w:spacing w:line="279" w:lineRule="exact"/>
              <w:jc w:val="center"/>
              <w:rPr>
                <w:rFonts w:hint="default" w:ascii="Times New Roman" w:hAnsi="Times New Roman" w:cs="Times New Roman"/>
                <w:sz w:val="28"/>
                <w:szCs w:val="28"/>
              </w:rPr>
            </w:pPr>
            <w:r>
              <w:rPr>
                <w:rFonts w:hint="default" w:ascii="Times New Roman" w:hAnsi="Times New Roman" w:cs="Times New Roman"/>
                <w:sz w:val="28"/>
                <w:szCs w:val="28"/>
              </w:rPr>
              <w:t>Database</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Management</w:t>
            </w:r>
            <w:r>
              <w:rPr>
                <w:rFonts w:hint="default" w:ascii="Times New Roman" w:hAnsi="Times New Roman" w:cs="Times New Roman"/>
                <w:spacing w:val="-12"/>
                <w:sz w:val="28"/>
                <w:szCs w:val="28"/>
              </w:rPr>
              <w:t xml:space="preserve"> </w:t>
            </w:r>
            <w:r>
              <w:rPr>
                <w:rFonts w:hint="default" w:ascii="Times New Roman" w:hAnsi="Times New Roman" w:cs="Times New Roman"/>
                <w:spacing w:val="-2"/>
                <w:sz w:val="28"/>
                <w:szCs w:val="28"/>
              </w:rPr>
              <w:t>System</w:t>
            </w:r>
          </w:p>
        </w:tc>
      </w:tr>
      <w:tr w14:paraId="32A7D3E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4" w:hRule="atLeast"/>
        </w:trPr>
        <w:tc>
          <w:tcPr>
            <w:tcW w:w="1531" w:type="dxa"/>
          </w:tcPr>
          <w:p w14:paraId="7F908B76">
            <w:pPr>
              <w:pStyle w:val="23"/>
              <w:spacing w:line="270" w:lineRule="exact"/>
              <w:ind w:left="116"/>
              <w:jc w:val="center"/>
              <w:rPr>
                <w:rFonts w:hint="default" w:ascii="Times New Roman" w:hAnsi="Times New Roman" w:cs="Times New Roman"/>
                <w:b/>
                <w:sz w:val="28"/>
                <w:szCs w:val="28"/>
              </w:rPr>
            </w:pPr>
            <w:r>
              <w:rPr>
                <w:rFonts w:hint="default" w:ascii="Times New Roman" w:hAnsi="Times New Roman" w:cs="Times New Roman"/>
                <w:b/>
                <w:spacing w:val="-5"/>
                <w:sz w:val="28"/>
                <w:szCs w:val="28"/>
              </w:rPr>
              <w:t>URL</w:t>
            </w:r>
          </w:p>
        </w:tc>
        <w:tc>
          <w:tcPr>
            <w:tcW w:w="7351" w:type="dxa"/>
          </w:tcPr>
          <w:p w14:paraId="3668F5C9">
            <w:pPr>
              <w:pStyle w:val="23"/>
              <w:spacing w:line="278" w:lineRule="exact"/>
              <w:jc w:val="center"/>
              <w:rPr>
                <w:rFonts w:hint="default" w:ascii="Times New Roman" w:hAnsi="Times New Roman" w:cs="Times New Roman"/>
                <w:sz w:val="28"/>
                <w:szCs w:val="28"/>
              </w:rPr>
            </w:pPr>
            <w:r>
              <w:rPr>
                <w:rFonts w:hint="default" w:ascii="Times New Roman" w:hAnsi="Times New Roman" w:cs="Times New Roman"/>
                <w:sz w:val="28"/>
                <w:szCs w:val="28"/>
              </w:rPr>
              <w:t>Uniform</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Resource</w:t>
            </w:r>
            <w:r>
              <w:rPr>
                <w:rFonts w:hint="default" w:ascii="Times New Roman" w:hAnsi="Times New Roman" w:cs="Times New Roman"/>
                <w:spacing w:val="-9"/>
                <w:sz w:val="28"/>
                <w:szCs w:val="28"/>
              </w:rPr>
              <w:t xml:space="preserve"> </w:t>
            </w:r>
            <w:r>
              <w:rPr>
                <w:rFonts w:hint="default" w:ascii="Times New Roman" w:hAnsi="Times New Roman" w:cs="Times New Roman"/>
                <w:spacing w:val="-2"/>
                <w:sz w:val="28"/>
                <w:szCs w:val="28"/>
              </w:rPr>
              <w:t>Locator</w:t>
            </w:r>
          </w:p>
        </w:tc>
      </w:tr>
      <w:tr w14:paraId="423BD0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5" w:hRule="atLeast"/>
        </w:trPr>
        <w:tc>
          <w:tcPr>
            <w:tcW w:w="1531" w:type="dxa"/>
          </w:tcPr>
          <w:p w14:paraId="5EB751E2">
            <w:pPr>
              <w:pStyle w:val="23"/>
              <w:spacing w:line="275" w:lineRule="exact"/>
              <w:ind w:left="116"/>
              <w:jc w:val="center"/>
              <w:rPr>
                <w:rFonts w:hint="default" w:ascii="Times New Roman" w:hAnsi="Times New Roman" w:cs="Times New Roman"/>
                <w:b/>
                <w:sz w:val="28"/>
                <w:szCs w:val="28"/>
              </w:rPr>
            </w:pPr>
            <w:r>
              <w:rPr>
                <w:rFonts w:hint="default" w:ascii="Times New Roman" w:hAnsi="Times New Roman" w:cs="Times New Roman"/>
                <w:b/>
                <w:spacing w:val="-5"/>
                <w:sz w:val="28"/>
                <w:szCs w:val="28"/>
              </w:rPr>
              <w:t>ORM</w:t>
            </w:r>
          </w:p>
        </w:tc>
        <w:tc>
          <w:tcPr>
            <w:tcW w:w="7351" w:type="dxa"/>
          </w:tcPr>
          <w:p w14:paraId="33E487EE">
            <w:pPr>
              <w:pStyle w:val="23"/>
              <w:spacing w:line="288" w:lineRule="exact"/>
              <w:jc w:val="center"/>
              <w:rPr>
                <w:rFonts w:hint="default" w:ascii="Times New Roman" w:hAnsi="Times New Roman" w:cs="Times New Roman"/>
                <w:sz w:val="28"/>
                <w:szCs w:val="28"/>
              </w:rPr>
            </w:pPr>
            <w:r>
              <w:rPr>
                <w:rFonts w:hint="default" w:ascii="Times New Roman" w:hAnsi="Times New Roman" w:cs="Times New Roman"/>
                <w:spacing w:val="-2"/>
                <w:sz w:val="28"/>
                <w:szCs w:val="28"/>
              </w:rPr>
              <w:t>Object-Relational</w:t>
            </w:r>
            <w:r>
              <w:rPr>
                <w:rFonts w:hint="default" w:ascii="Times New Roman" w:hAnsi="Times New Roman" w:cs="Times New Roman"/>
                <w:spacing w:val="10"/>
                <w:sz w:val="28"/>
                <w:szCs w:val="28"/>
              </w:rPr>
              <w:t xml:space="preserve"> </w:t>
            </w:r>
            <w:r>
              <w:rPr>
                <w:rFonts w:hint="default" w:ascii="Times New Roman" w:hAnsi="Times New Roman" w:cs="Times New Roman"/>
                <w:spacing w:val="-2"/>
                <w:sz w:val="28"/>
                <w:szCs w:val="28"/>
              </w:rPr>
              <w:t>Mapping</w:t>
            </w:r>
          </w:p>
        </w:tc>
      </w:tr>
      <w:tr w14:paraId="607A34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3" w:hRule="atLeast"/>
        </w:trPr>
        <w:tc>
          <w:tcPr>
            <w:tcW w:w="1531" w:type="dxa"/>
          </w:tcPr>
          <w:p w14:paraId="3B7AC52C">
            <w:pPr>
              <w:pStyle w:val="23"/>
              <w:spacing w:line="274" w:lineRule="exact"/>
              <w:ind w:left="116"/>
              <w:jc w:val="center"/>
              <w:rPr>
                <w:rFonts w:hint="default" w:ascii="Times New Roman" w:hAnsi="Times New Roman" w:cs="Times New Roman"/>
                <w:b/>
                <w:sz w:val="28"/>
                <w:szCs w:val="28"/>
              </w:rPr>
            </w:pPr>
            <w:r>
              <w:rPr>
                <w:rFonts w:hint="default" w:ascii="Times New Roman" w:hAnsi="Times New Roman" w:cs="Times New Roman"/>
                <w:b/>
                <w:spacing w:val="-4"/>
                <w:sz w:val="28"/>
                <w:szCs w:val="28"/>
              </w:rPr>
              <w:t>CRUD</w:t>
            </w:r>
          </w:p>
        </w:tc>
        <w:tc>
          <w:tcPr>
            <w:tcW w:w="7351" w:type="dxa"/>
          </w:tcPr>
          <w:p w14:paraId="05B85DF7">
            <w:pPr>
              <w:pStyle w:val="23"/>
              <w:spacing w:line="280" w:lineRule="exact"/>
              <w:jc w:val="center"/>
              <w:rPr>
                <w:rFonts w:hint="default" w:ascii="Times New Roman" w:hAnsi="Times New Roman" w:cs="Times New Roman"/>
                <w:sz w:val="28"/>
                <w:szCs w:val="28"/>
              </w:rPr>
            </w:pPr>
            <w:r>
              <w:rPr>
                <w:rFonts w:hint="default" w:ascii="Times New Roman" w:hAnsi="Times New Roman" w:cs="Times New Roman"/>
                <w:spacing w:val="-2"/>
                <w:sz w:val="28"/>
                <w:szCs w:val="28"/>
              </w:rPr>
              <w:t>Create,Read,Update,Delete</w:t>
            </w:r>
          </w:p>
        </w:tc>
      </w:tr>
      <w:tr w14:paraId="19C0DD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3" w:hRule="atLeast"/>
        </w:trPr>
        <w:tc>
          <w:tcPr>
            <w:tcW w:w="1531" w:type="dxa"/>
          </w:tcPr>
          <w:p w14:paraId="4AFE0F72">
            <w:pPr>
              <w:pStyle w:val="23"/>
              <w:spacing w:line="274" w:lineRule="exact"/>
              <w:ind w:left="116"/>
              <w:jc w:val="center"/>
              <w:rPr>
                <w:rFonts w:hint="default" w:ascii="Times New Roman" w:hAnsi="Times New Roman" w:cs="Times New Roman"/>
                <w:b/>
                <w:sz w:val="28"/>
                <w:szCs w:val="28"/>
              </w:rPr>
            </w:pPr>
            <w:r>
              <w:rPr>
                <w:rFonts w:hint="default" w:ascii="Times New Roman" w:hAnsi="Times New Roman" w:cs="Times New Roman"/>
                <w:b/>
                <w:spacing w:val="-5"/>
                <w:sz w:val="28"/>
                <w:szCs w:val="28"/>
              </w:rPr>
              <w:t>SQL</w:t>
            </w:r>
          </w:p>
        </w:tc>
        <w:tc>
          <w:tcPr>
            <w:tcW w:w="7351" w:type="dxa"/>
          </w:tcPr>
          <w:p w14:paraId="231CA9F9">
            <w:pPr>
              <w:pStyle w:val="23"/>
              <w:spacing w:line="280" w:lineRule="exact"/>
              <w:jc w:val="center"/>
              <w:rPr>
                <w:rFonts w:hint="default" w:ascii="Times New Roman" w:hAnsi="Times New Roman" w:cs="Times New Roman"/>
                <w:sz w:val="28"/>
                <w:szCs w:val="28"/>
              </w:rPr>
            </w:pPr>
            <w:r>
              <w:rPr>
                <w:rFonts w:hint="default" w:ascii="Times New Roman" w:hAnsi="Times New Roman" w:cs="Times New Roman"/>
                <w:sz w:val="28"/>
                <w:szCs w:val="28"/>
              </w:rPr>
              <w:t>Structured</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Query</w:t>
            </w:r>
            <w:r>
              <w:rPr>
                <w:rFonts w:hint="default" w:ascii="Times New Roman" w:hAnsi="Times New Roman" w:cs="Times New Roman"/>
                <w:spacing w:val="-12"/>
                <w:sz w:val="28"/>
                <w:szCs w:val="28"/>
              </w:rPr>
              <w:t xml:space="preserve"> </w:t>
            </w:r>
            <w:r>
              <w:rPr>
                <w:rFonts w:hint="default" w:ascii="Times New Roman" w:hAnsi="Times New Roman" w:cs="Times New Roman"/>
                <w:spacing w:val="-2"/>
                <w:sz w:val="28"/>
                <w:szCs w:val="28"/>
              </w:rPr>
              <w:t>Language</w:t>
            </w:r>
          </w:p>
        </w:tc>
      </w:tr>
      <w:tr w14:paraId="367703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2" w:hRule="atLeast"/>
        </w:trPr>
        <w:tc>
          <w:tcPr>
            <w:tcW w:w="1531" w:type="dxa"/>
          </w:tcPr>
          <w:p w14:paraId="6778E35E">
            <w:pPr>
              <w:pStyle w:val="23"/>
              <w:spacing w:line="269" w:lineRule="exact"/>
              <w:ind w:left="116"/>
              <w:jc w:val="center"/>
              <w:rPr>
                <w:rFonts w:hint="default" w:ascii="Times New Roman" w:hAnsi="Times New Roman" w:cs="Times New Roman"/>
                <w:b/>
                <w:sz w:val="28"/>
                <w:szCs w:val="28"/>
              </w:rPr>
            </w:pPr>
            <w:r>
              <w:rPr>
                <w:rFonts w:hint="default" w:ascii="Times New Roman" w:hAnsi="Times New Roman" w:cs="Times New Roman"/>
                <w:b/>
                <w:spacing w:val="-4"/>
                <w:sz w:val="28"/>
                <w:szCs w:val="28"/>
              </w:rPr>
              <w:t>HTTP</w:t>
            </w:r>
          </w:p>
        </w:tc>
        <w:tc>
          <w:tcPr>
            <w:tcW w:w="7351" w:type="dxa"/>
          </w:tcPr>
          <w:p w14:paraId="18B202A9">
            <w:pPr>
              <w:pStyle w:val="23"/>
              <w:spacing w:line="280" w:lineRule="exact"/>
              <w:jc w:val="center"/>
              <w:rPr>
                <w:rFonts w:hint="default" w:ascii="Times New Roman" w:hAnsi="Times New Roman" w:cs="Times New Roman"/>
                <w:sz w:val="28"/>
                <w:szCs w:val="28"/>
              </w:rPr>
            </w:pPr>
            <w:r>
              <w:rPr>
                <w:rFonts w:hint="default" w:ascii="Times New Roman" w:hAnsi="Times New Roman" w:cs="Times New Roman"/>
                <w:sz w:val="28"/>
                <w:szCs w:val="28"/>
              </w:rPr>
              <w:t>Hypertext</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Transfer</w:t>
            </w:r>
            <w:r>
              <w:rPr>
                <w:rFonts w:hint="default" w:ascii="Times New Roman" w:hAnsi="Times New Roman" w:cs="Times New Roman"/>
                <w:spacing w:val="-10"/>
                <w:sz w:val="28"/>
                <w:szCs w:val="28"/>
              </w:rPr>
              <w:t xml:space="preserve"> </w:t>
            </w:r>
            <w:r>
              <w:rPr>
                <w:rFonts w:hint="default" w:ascii="Times New Roman" w:hAnsi="Times New Roman" w:cs="Times New Roman"/>
                <w:spacing w:val="-2"/>
                <w:sz w:val="28"/>
                <w:szCs w:val="28"/>
              </w:rPr>
              <w:t>Protocol</w:t>
            </w:r>
          </w:p>
        </w:tc>
      </w:tr>
      <w:tr w14:paraId="34368B4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5" w:hRule="atLeast"/>
        </w:trPr>
        <w:tc>
          <w:tcPr>
            <w:tcW w:w="1531" w:type="dxa"/>
          </w:tcPr>
          <w:p w14:paraId="159E3D79">
            <w:pPr>
              <w:pStyle w:val="23"/>
              <w:spacing w:line="270" w:lineRule="exact"/>
              <w:ind w:left="116"/>
              <w:jc w:val="center"/>
              <w:rPr>
                <w:rFonts w:hint="default" w:ascii="Times New Roman" w:hAnsi="Times New Roman" w:cs="Times New Roman"/>
                <w:b/>
                <w:sz w:val="28"/>
                <w:szCs w:val="28"/>
              </w:rPr>
            </w:pPr>
            <w:r>
              <w:rPr>
                <w:rFonts w:hint="default" w:ascii="Times New Roman" w:hAnsi="Times New Roman" w:cs="Times New Roman"/>
                <w:b/>
                <w:spacing w:val="-4"/>
                <w:sz w:val="28"/>
                <w:szCs w:val="28"/>
              </w:rPr>
              <w:t>REST</w:t>
            </w:r>
          </w:p>
        </w:tc>
        <w:tc>
          <w:tcPr>
            <w:tcW w:w="7351" w:type="dxa"/>
          </w:tcPr>
          <w:p w14:paraId="115BA954">
            <w:pPr>
              <w:pStyle w:val="23"/>
              <w:spacing w:line="288" w:lineRule="exact"/>
              <w:jc w:val="center"/>
              <w:rPr>
                <w:rFonts w:hint="default" w:ascii="Times New Roman" w:hAnsi="Times New Roman" w:cs="Times New Roman"/>
                <w:sz w:val="28"/>
                <w:szCs w:val="28"/>
              </w:rPr>
            </w:pPr>
            <w:r>
              <w:rPr>
                <w:rFonts w:hint="default" w:ascii="Times New Roman" w:hAnsi="Times New Roman" w:cs="Times New Roman"/>
                <w:sz w:val="28"/>
                <w:szCs w:val="28"/>
              </w:rPr>
              <w:t>Representational</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State</w:t>
            </w:r>
            <w:r>
              <w:rPr>
                <w:rFonts w:hint="default" w:ascii="Times New Roman" w:hAnsi="Times New Roman" w:cs="Times New Roman"/>
                <w:spacing w:val="-15"/>
                <w:sz w:val="28"/>
                <w:szCs w:val="28"/>
              </w:rPr>
              <w:t xml:space="preserve"> </w:t>
            </w:r>
            <w:r>
              <w:rPr>
                <w:rFonts w:hint="default" w:ascii="Times New Roman" w:hAnsi="Times New Roman" w:cs="Times New Roman"/>
                <w:spacing w:val="-2"/>
                <w:sz w:val="28"/>
                <w:szCs w:val="28"/>
              </w:rPr>
              <w:t>Transfer</w:t>
            </w:r>
          </w:p>
        </w:tc>
      </w:tr>
      <w:tr w14:paraId="504608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5" w:hRule="atLeast"/>
        </w:trPr>
        <w:tc>
          <w:tcPr>
            <w:tcW w:w="1531" w:type="dxa"/>
          </w:tcPr>
          <w:p w14:paraId="6A2EF54D">
            <w:pPr>
              <w:pStyle w:val="23"/>
              <w:spacing w:line="274" w:lineRule="exact"/>
              <w:ind w:left="116"/>
              <w:jc w:val="center"/>
              <w:rPr>
                <w:rFonts w:hint="default" w:ascii="Times New Roman" w:hAnsi="Times New Roman" w:cs="Times New Roman"/>
                <w:b/>
                <w:sz w:val="28"/>
                <w:szCs w:val="28"/>
              </w:rPr>
            </w:pPr>
            <w:r>
              <w:rPr>
                <w:rFonts w:hint="default" w:ascii="Times New Roman" w:hAnsi="Times New Roman" w:cs="Times New Roman"/>
                <w:b/>
                <w:spacing w:val="-5"/>
                <w:sz w:val="28"/>
                <w:szCs w:val="28"/>
              </w:rPr>
              <w:t>FTP</w:t>
            </w:r>
          </w:p>
        </w:tc>
        <w:tc>
          <w:tcPr>
            <w:tcW w:w="7351" w:type="dxa"/>
          </w:tcPr>
          <w:p w14:paraId="7B7FA422">
            <w:pPr>
              <w:pStyle w:val="23"/>
              <w:spacing w:line="280" w:lineRule="exact"/>
              <w:jc w:val="center"/>
              <w:rPr>
                <w:rFonts w:hint="default" w:ascii="Times New Roman" w:hAnsi="Times New Roman" w:cs="Times New Roman"/>
                <w:sz w:val="28"/>
                <w:szCs w:val="28"/>
              </w:rPr>
            </w:pPr>
            <w:r>
              <w:rPr>
                <w:rFonts w:hint="default" w:ascii="Times New Roman" w:hAnsi="Times New Roman" w:cs="Times New Roman"/>
                <w:sz w:val="28"/>
                <w:szCs w:val="28"/>
              </w:rPr>
              <w:t>File</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Transfer</w:t>
            </w:r>
            <w:r>
              <w:rPr>
                <w:rFonts w:hint="default" w:ascii="Times New Roman" w:hAnsi="Times New Roman" w:cs="Times New Roman"/>
                <w:spacing w:val="-6"/>
                <w:sz w:val="28"/>
                <w:szCs w:val="28"/>
              </w:rPr>
              <w:t xml:space="preserve"> </w:t>
            </w:r>
            <w:r>
              <w:rPr>
                <w:rFonts w:hint="default" w:ascii="Times New Roman" w:hAnsi="Times New Roman" w:cs="Times New Roman"/>
                <w:spacing w:val="-2"/>
                <w:sz w:val="28"/>
                <w:szCs w:val="28"/>
              </w:rPr>
              <w:t>Protocol</w:t>
            </w:r>
          </w:p>
        </w:tc>
      </w:tr>
      <w:tr w14:paraId="663D72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3" w:hRule="atLeast"/>
        </w:trPr>
        <w:tc>
          <w:tcPr>
            <w:tcW w:w="1531" w:type="dxa"/>
          </w:tcPr>
          <w:p w14:paraId="1670D5BD">
            <w:pPr>
              <w:pStyle w:val="23"/>
              <w:spacing w:line="270" w:lineRule="exact"/>
              <w:ind w:left="116"/>
              <w:jc w:val="center"/>
              <w:rPr>
                <w:rFonts w:hint="default" w:ascii="Times New Roman" w:hAnsi="Times New Roman" w:cs="Times New Roman"/>
                <w:b/>
                <w:sz w:val="28"/>
                <w:szCs w:val="28"/>
              </w:rPr>
            </w:pPr>
            <w:r>
              <w:rPr>
                <w:rFonts w:hint="default" w:ascii="Times New Roman" w:hAnsi="Times New Roman" w:cs="Times New Roman"/>
                <w:b/>
                <w:spacing w:val="-5"/>
                <w:sz w:val="28"/>
                <w:szCs w:val="28"/>
              </w:rPr>
              <w:t>DFD</w:t>
            </w:r>
          </w:p>
        </w:tc>
        <w:tc>
          <w:tcPr>
            <w:tcW w:w="7351" w:type="dxa"/>
          </w:tcPr>
          <w:p w14:paraId="5E5B5324">
            <w:pPr>
              <w:pStyle w:val="23"/>
              <w:spacing w:line="279" w:lineRule="exact"/>
              <w:jc w:val="center"/>
              <w:rPr>
                <w:rFonts w:hint="default" w:ascii="Times New Roman" w:hAnsi="Times New Roman" w:cs="Times New Roman"/>
                <w:sz w:val="28"/>
                <w:szCs w:val="28"/>
              </w:rPr>
            </w:pPr>
            <w:r>
              <w:rPr>
                <w:rFonts w:hint="default" w:ascii="Times New Roman" w:hAnsi="Times New Roman" w:cs="Times New Roman"/>
                <w:sz w:val="28"/>
                <w:szCs w:val="28"/>
              </w:rPr>
              <w:t>Data</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Flow</w:t>
            </w:r>
            <w:r>
              <w:rPr>
                <w:rFonts w:hint="default" w:ascii="Times New Roman" w:hAnsi="Times New Roman" w:cs="Times New Roman"/>
                <w:spacing w:val="-5"/>
                <w:sz w:val="28"/>
                <w:szCs w:val="28"/>
              </w:rPr>
              <w:t xml:space="preserve"> </w:t>
            </w:r>
            <w:r>
              <w:rPr>
                <w:rFonts w:hint="default" w:ascii="Times New Roman" w:hAnsi="Times New Roman" w:cs="Times New Roman"/>
                <w:spacing w:val="-2"/>
                <w:sz w:val="28"/>
                <w:szCs w:val="28"/>
              </w:rPr>
              <w:t>Diagram</w:t>
            </w:r>
          </w:p>
        </w:tc>
      </w:tr>
      <w:tr w14:paraId="192B990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5" w:hRule="atLeast"/>
        </w:trPr>
        <w:tc>
          <w:tcPr>
            <w:tcW w:w="1531" w:type="dxa"/>
          </w:tcPr>
          <w:p w14:paraId="67D781C1">
            <w:pPr>
              <w:pStyle w:val="23"/>
              <w:spacing w:line="269" w:lineRule="exact"/>
              <w:ind w:left="116"/>
              <w:jc w:val="center"/>
              <w:rPr>
                <w:rFonts w:hint="default" w:ascii="Times New Roman" w:hAnsi="Times New Roman" w:cs="Times New Roman"/>
                <w:b/>
                <w:sz w:val="28"/>
                <w:szCs w:val="28"/>
              </w:rPr>
            </w:pPr>
            <w:r>
              <w:rPr>
                <w:rFonts w:hint="default" w:ascii="Times New Roman" w:hAnsi="Times New Roman" w:cs="Times New Roman"/>
                <w:b/>
                <w:spacing w:val="-5"/>
                <w:sz w:val="28"/>
                <w:szCs w:val="28"/>
              </w:rPr>
              <w:t>UE</w:t>
            </w:r>
          </w:p>
        </w:tc>
        <w:tc>
          <w:tcPr>
            <w:tcW w:w="7351" w:type="dxa"/>
          </w:tcPr>
          <w:p w14:paraId="3EE3D179">
            <w:pPr>
              <w:pStyle w:val="23"/>
              <w:spacing w:line="289" w:lineRule="exact"/>
              <w:jc w:val="center"/>
              <w:rPr>
                <w:rFonts w:hint="default" w:ascii="Times New Roman" w:hAnsi="Times New Roman" w:cs="Times New Roman"/>
                <w:sz w:val="28"/>
                <w:szCs w:val="28"/>
              </w:rPr>
            </w:pPr>
            <w:r>
              <w:rPr>
                <w:rFonts w:hint="default" w:ascii="Times New Roman" w:hAnsi="Times New Roman" w:cs="Times New Roman"/>
                <w:sz w:val="28"/>
                <w:szCs w:val="28"/>
              </w:rPr>
              <w:t>User</w:t>
            </w:r>
            <w:r>
              <w:rPr>
                <w:rFonts w:hint="default" w:ascii="Times New Roman" w:hAnsi="Times New Roman" w:cs="Times New Roman"/>
                <w:spacing w:val="-5"/>
                <w:sz w:val="28"/>
                <w:szCs w:val="28"/>
              </w:rPr>
              <w:t xml:space="preserve"> </w:t>
            </w:r>
            <w:r>
              <w:rPr>
                <w:rFonts w:hint="default" w:ascii="Times New Roman" w:hAnsi="Times New Roman" w:cs="Times New Roman"/>
                <w:spacing w:val="-2"/>
                <w:sz w:val="28"/>
                <w:szCs w:val="28"/>
              </w:rPr>
              <w:t>Experience</w:t>
            </w:r>
          </w:p>
        </w:tc>
      </w:tr>
      <w:tr w14:paraId="61B23AA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4" w:hRule="atLeast"/>
        </w:trPr>
        <w:tc>
          <w:tcPr>
            <w:tcW w:w="1531" w:type="dxa"/>
          </w:tcPr>
          <w:p w14:paraId="28825419">
            <w:pPr>
              <w:pStyle w:val="23"/>
              <w:spacing w:line="268" w:lineRule="exact"/>
              <w:ind w:left="116"/>
              <w:jc w:val="center"/>
              <w:rPr>
                <w:rFonts w:hint="default" w:ascii="Times New Roman" w:hAnsi="Times New Roman" w:cs="Times New Roman"/>
                <w:b/>
                <w:sz w:val="28"/>
                <w:szCs w:val="28"/>
              </w:rPr>
            </w:pPr>
            <w:r>
              <w:rPr>
                <w:rFonts w:hint="default" w:ascii="Times New Roman" w:hAnsi="Times New Roman" w:cs="Times New Roman"/>
                <w:b/>
                <w:spacing w:val="-5"/>
                <w:sz w:val="28"/>
                <w:szCs w:val="28"/>
              </w:rPr>
              <w:t>CRM</w:t>
            </w:r>
          </w:p>
        </w:tc>
        <w:tc>
          <w:tcPr>
            <w:tcW w:w="7351" w:type="dxa"/>
          </w:tcPr>
          <w:p w14:paraId="4D228385">
            <w:pPr>
              <w:pStyle w:val="23"/>
              <w:spacing w:line="288" w:lineRule="exact"/>
              <w:jc w:val="center"/>
              <w:rPr>
                <w:rFonts w:hint="default" w:ascii="Times New Roman" w:hAnsi="Times New Roman" w:cs="Times New Roman"/>
                <w:sz w:val="28"/>
                <w:szCs w:val="28"/>
              </w:rPr>
            </w:pPr>
            <w:r>
              <w:rPr>
                <w:rFonts w:hint="default" w:ascii="Times New Roman" w:hAnsi="Times New Roman" w:cs="Times New Roman"/>
                <w:spacing w:val="-2"/>
                <w:sz w:val="28"/>
                <w:szCs w:val="28"/>
              </w:rPr>
              <w:t>Customer</w:t>
            </w:r>
            <w:r>
              <w:rPr>
                <w:rFonts w:hint="default" w:ascii="Times New Roman" w:hAnsi="Times New Roman" w:cs="Times New Roman"/>
                <w:spacing w:val="-10"/>
                <w:sz w:val="28"/>
                <w:szCs w:val="28"/>
              </w:rPr>
              <w:t xml:space="preserve"> </w:t>
            </w:r>
            <w:r>
              <w:rPr>
                <w:rFonts w:hint="default" w:ascii="Times New Roman" w:hAnsi="Times New Roman" w:cs="Times New Roman"/>
                <w:spacing w:val="-2"/>
                <w:sz w:val="28"/>
                <w:szCs w:val="28"/>
              </w:rPr>
              <w:t>Relationship</w:t>
            </w:r>
            <w:r>
              <w:rPr>
                <w:rFonts w:hint="default" w:ascii="Times New Roman" w:hAnsi="Times New Roman" w:cs="Times New Roman"/>
                <w:spacing w:val="-5"/>
                <w:sz w:val="28"/>
                <w:szCs w:val="28"/>
              </w:rPr>
              <w:t xml:space="preserve"> </w:t>
            </w:r>
            <w:r>
              <w:rPr>
                <w:rFonts w:hint="default" w:ascii="Times New Roman" w:hAnsi="Times New Roman" w:cs="Times New Roman"/>
                <w:spacing w:val="-2"/>
                <w:sz w:val="28"/>
                <w:szCs w:val="28"/>
              </w:rPr>
              <w:t>Management</w:t>
            </w:r>
          </w:p>
        </w:tc>
      </w:tr>
      <w:tr w14:paraId="44C2173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5" w:hRule="atLeast"/>
        </w:trPr>
        <w:tc>
          <w:tcPr>
            <w:tcW w:w="1531" w:type="dxa"/>
          </w:tcPr>
          <w:p w14:paraId="4BCD5B11">
            <w:pPr>
              <w:pStyle w:val="23"/>
              <w:spacing w:line="275" w:lineRule="exact"/>
              <w:ind w:left="116"/>
              <w:jc w:val="center"/>
              <w:rPr>
                <w:rFonts w:hint="default" w:ascii="Times New Roman" w:hAnsi="Times New Roman" w:cs="Times New Roman"/>
                <w:b/>
                <w:sz w:val="28"/>
                <w:szCs w:val="28"/>
              </w:rPr>
            </w:pPr>
            <w:r>
              <w:rPr>
                <w:rFonts w:hint="default" w:ascii="Times New Roman" w:hAnsi="Times New Roman" w:cs="Times New Roman"/>
                <w:b/>
                <w:spacing w:val="-5"/>
                <w:sz w:val="28"/>
                <w:szCs w:val="28"/>
              </w:rPr>
              <w:t>ER</w:t>
            </w:r>
          </w:p>
        </w:tc>
        <w:tc>
          <w:tcPr>
            <w:tcW w:w="7351" w:type="dxa"/>
          </w:tcPr>
          <w:p w14:paraId="3BBBB842">
            <w:pPr>
              <w:pStyle w:val="23"/>
              <w:spacing w:line="288" w:lineRule="exact"/>
              <w:jc w:val="center"/>
              <w:rPr>
                <w:rFonts w:hint="default" w:ascii="Times New Roman" w:hAnsi="Times New Roman" w:cs="Times New Roman"/>
                <w:sz w:val="28"/>
                <w:szCs w:val="28"/>
              </w:rPr>
            </w:pPr>
            <w:r>
              <w:rPr>
                <w:rFonts w:hint="default" w:ascii="Times New Roman" w:hAnsi="Times New Roman" w:cs="Times New Roman"/>
                <w:spacing w:val="-2"/>
                <w:sz w:val="28"/>
                <w:szCs w:val="28"/>
              </w:rPr>
              <w:t>Entity</w:t>
            </w:r>
            <w:r>
              <w:rPr>
                <w:rFonts w:hint="default" w:ascii="Times New Roman" w:hAnsi="Times New Roman" w:cs="Times New Roman"/>
                <w:spacing w:val="-15"/>
                <w:sz w:val="28"/>
                <w:szCs w:val="28"/>
              </w:rPr>
              <w:t xml:space="preserve"> </w:t>
            </w:r>
            <w:r>
              <w:rPr>
                <w:rFonts w:hint="default" w:ascii="Times New Roman" w:hAnsi="Times New Roman" w:cs="Times New Roman"/>
                <w:spacing w:val="-2"/>
                <w:sz w:val="28"/>
                <w:szCs w:val="28"/>
              </w:rPr>
              <w:t>Relationship</w:t>
            </w:r>
          </w:p>
        </w:tc>
      </w:tr>
      <w:tr w14:paraId="23C2187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2" w:hRule="atLeast"/>
        </w:trPr>
        <w:tc>
          <w:tcPr>
            <w:tcW w:w="1531" w:type="dxa"/>
          </w:tcPr>
          <w:p w14:paraId="4636A1D4">
            <w:pPr>
              <w:pStyle w:val="23"/>
              <w:spacing w:line="269" w:lineRule="exact"/>
              <w:ind w:left="116"/>
              <w:jc w:val="center"/>
              <w:rPr>
                <w:rFonts w:hint="default" w:ascii="Times New Roman" w:hAnsi="Times New Roman" w:cs="Times New Roman"/>
                <w:b/>
                <w:sz w:val="28"/>
                <w:szCs w:val="28"/>
              </w:rPr>
            </w:pPr>
            <w:r>
              <w:rPr>
                <w:rFonts w:hint="default" w:ascii="Times New Roman" w:hAnsi="Times New Roman" w:cs="Times New Roman"/>
                <w:b/>
                <w:spacing w:val="-5"/>
                <w:sz w:val="28"/>
                <w:szCs w:val="28"/>
              </w:rPr>
              <w:t>KPI</w:t>
            </w:r>
          </w:p>
        </w:tc>
        <w:tc>
          <w:tcPr>
            <w:tcW w:w="7351" w:type="dxa"/>
          </w:tcPr>
          <w:p w14:paraId="32E92A87">
            <w:pPr>
              <w:pStyle w:val="23"/>
              <w:spacing w:line="280" w:lineRule="exact"/>
              <w:jc w:val="center"/>
              <w:rPr>
                <w:rFonts w:hint="default" w:ascii="Times New Roman" w:hAnsi="Times New Roman" w:cs="Times New Roman"/>
                <w:sz w:val="28"/>
                <w:szCs w:val="28"/>
              </w:rPr>
            </w:pPr>
            <w:r>
              <w:rPr>
                <w:rFonts w:hint="default" w:ascii="Times New Roman" w:hAnsi="Times New Roman" w:cs="Times New Roman"/>
                <w:sz w:val="28"/>
                <w:szCs w:val="28"/>
              </w:rPr>
              <w:t>Key</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Performance</w:t>
            </w:r>
            <w:r>
              <w:rPr>
                <w:rFonts w:hint="default" w:ascii="Times New Roman" w:hAnsi="Times New Roman" w:cs="Times New Roman"/>
                <w:spacing w:val="-6"/>
                <w:sz w:val="28"/>
                <w:szCs w:val="28"/>
              </w:rPr>
              <w:t xml:space="preserve"> </w:t>
            </w:r>
            <w:r>
              <w:rPr>
                <w:rFonts w:hint="default" w:ascii="Times New Roman" w:hAnsi="Times New Roman" w:cs="Times New Roman"/>
                <w:spacing w:val="-2"/>
                <w:sz w:val="28"/>
                <w:szCs w:val="28"/>
              </w:rPr>
              <w:t>Indicator</w:t>
            </w:r>
          </w:p>
        </w:tc>
      </w:tr>
      <w:tr w14:paraId="385299E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5" w:hRule="atLeast"/>
        </w:trPr>
        <w:tc>
          <w:tcPr>
            <w:tcW w:w="1531" w:type="dxa"/>
          </w:tcPr>
          <w:p w14:paraId="1356B7CE">
            <w:pPr>
              <w:pStyle w:val="23"/>
              <w:spacing w:line="270" w:lineRule="exact"/>
              <w:ind w:left="116"/>
              <w:jc w:val="center"/>
              <w:rPr>
                <w:rFonts w:hint="default" w:ascii="Times New Roman" w:hAnsi="Times New Roman" w:cs="Times New Roman"/>
                <w:b/>
                <w:sz w:val="28"/>
                <w:szCs w:val="28"/>
              </w:rPr>
            </w:pPr>
            <w:r>
              <w:rPr>
                <w:rFonts w:hint="default" w:ascii="Times New Roman" w:hAnsi="Times New Roman" w:cs="Times New Roman"/>
                <w:b/>
                <w:spacing w:val="-5"/>
                <w:sz w:val="28"/>
                <w:szCs w:val="28"/>
              </w:rPr>
              <w:t>CSV</w:t>
            </w:r>
          </w:p>
        </w:tc>
        <w:tc>
          <w:tcPr>
            <w:tcW w:w="7351" w:type="dxa"/>
          </w:tcPr>
          <w:p w14:paraId="32CAB35D">
            <w:pPr>
              <w:pStyle w:val="23"/>
              <w:spacing w:line="279" w:lineRule="exact"/>
              <w:jc w:val="center"/>
              <w:rPr>
                <w:rFonts w:hint="default" w:ascii="Times New Roman" w:hAnsi="Times New Roman" w:cs="Times New Roman"/>
                <w:sz w:val="28"/>
                <w:szCs w:val="28"/>
              </w:rPr>
            </w:pPr>
            <w:r>
              <w:rPr>
                <w:rFonts w:hint="default" w:ascii="Times New Roman" w:hAnsi="Times New Roman" w:cs="Times New Roman"/>
                <w:sz w:val="28"/>
                <w:szCs w:val="28"/>
              </w:rPr>
              <w:t>Comma-Separated</w:t>
            </w:r>
            <w:r>
              <w:rPr>
                <w:rFonts w:hint="default" w:ascii="Times New Roman" w:hAnsi="Times New Roman" w:cs="Times New Roman"/>
                <w:spacing w:val="-17"/>
                <w:sz w:val="28"/>
                <w:szCs w:val="28"/>
              </w:rPr>
              <w:t xml:space="preserve"> </w:t>
            </w:r>
            <w:r>
              <w:rPr>
                <w:rFonts w:hint="default" w:ascii="Times New Roman" w:hAnsi="Times New Roman" w:cs="Times New Roman"/>
                <w:spacing w:val="-2"/>
                <w:sz w:val="28"/>
                <w:szCs w:val="28"/>
              </w:rPr>
              <w:t>Values</w:t>
            </w:r>
          </w:p>
        </w:tc>
      </w:tr>
      <w:tr w14:paraId="665CE97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3" w:hRule="atLeast"/>
        </w:trPr>
        <w:tc>
          <w:tcPr>
            <w:tcW w:w="1531" w:type="dxa"/>
          </w:tcPr>
          <w:p w14:paraId="00EFFC57">
            <w:pPr>
              <w:pStyle w:val="23"/>
              <w:spacing w:line="269" w:lineRule="exact"/>
              <w:ind w:left="116"/>
              <w:jc w:val="center"/>
              <w:rPr>
                <w:rFonts w:hint="default" w:ascii="Times New Roman" w:hAnsi="Times New Roman" w:cs="Times New Roman"/>
                <w:b/>
                <w:sz w:val="28"/>
                <w:szCs w:val="28"/>
              </w:rPr>
            </w:pPr>
            <w:r>
              <w:rPr>
                <w:rFonts w:hint="default" w:ascii="Times New Roman" w:hAnsi="Times New Roman" w:cs="Times New Roman"/>
                <w:b/>
                <w:spacing w:val="-5"/>
                <w:sz w:val="28"/>
                <w:szCs w:val="28"/>
              </w:rPr>
              <w:t>XML</w:t>
            </w:r>
          </w:p>
        </w:tc>
        <w:tc>
          <w:tcPr>
            <w:tcW w:w="7351" w:type="dxa"/>
          </w:tcPr>
          <w:p w14:paraId="3B9B6552">
            <w:pPr>
              <w:pStyle w:val="23"/>
              <w:spacing w:line="278" w:lineRule="exact"/>
              <w:jc w:val="center"/>
              <w:rPr>
                <w:rFonts w:hint="default" w:ascii="Times New Roman" w:hAnsi="Times New Roman" w:cs="Times New Roman"/>
                <w:sz w:val="28"/>
                <w:szCs w:val="28"/>
              </w:rPr>
            </w:pPr>
            <w:r>
              <w:rPr>
                <w:rFonts w:hint="default" w:ascii="Times New Roman" w:hAnsi="Times New Roman" w:cs="Times New Roman"/>
                <w:sz w:val="28"/>
                <w:szCs w:val="28"/>
              </w:rPr>
              <w:t>Extensible</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Markup</w:t>
            </w:r>
            <w:r>
              <w:rPr>
                <w:rFonts w:hint="default" w:ascii="Times New Roman" w:hAnsi="Times New Roman" w:cs="Times New Roman"/>
                <w:spacing w:val="-7"/>
                <w:sz w:val="28"/>
                <w:szCs w:val="28"/>
              </w:rPr>
              <w:t xml:space="preserve"> </w:t>
            </w:r>
            <w:r>
              <w:rPr>
                <w:rFonts w:hint="default" w:ascii="Times New Roman" w:hAnsi="Times New Roman" w:cs="Times New Roman"/>
                <w:spacing w:val="-2"/>
                <w:sz w:val="28"/>
                <w:szCs w:val="28"/>
              </w:rPr>
              <w:t>Language</w:t>
            </w:r>
          </w:p>
        </w:tc>
      </w:tr>
      <w:tr w14:paraId="5DFA0B2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5" w:hRule="atLeast"/>
        </w:trPr>
        <w:tc>
          <w:tcPr>
            <w:tcW w:w="1531" w:type="dxa"/>
          </w:tcPr>
          <w:p w14:paraId="22AE3959">
            <w:pPr>
              <w:pStyle w:val="23"/>
              <w:ind w:left="116"/>
              <w:jc w:val="center"/>
              <w:rPr>
                <w:rFonts w:hint="default" w:ascii="Times New Roman" w:hAnsi="Times New Roman" w:cs="Times New Roman"/>
                <w:b/>
                <w:sz w:val="28"/>
                <w:szCs w:val="28"/>
              </w:rPr>
            </w:pPr>
            <w:r>
              <w:rPr>
                <w:rFonts w:hint="default" w:ascii="Times New Roman" w:hAnsi="Times New Roman" w:cs="Times New Roman"/>
                <w:b/>
                <w:spacing w:val="-5"/>
                <w:sz w:val="28"/>
                <w:szCs w:val="28"/>
              </w:rPr>
              <w:t>SDK</w:t>
            </w:r>
          </w:p>
        </w:tc>
        <w:tc>
          <w:tcPr>
            <w:tcW w:w="7351" w:type="dxa"/>
          </w:tcPr>
          <w:p w14:paraId="0922C4AD">
            <w:pPr>
              <w:pStyle w:val="23"/>
              <w:jc w:val="center"/>
              <w:rPr>
                <w:rFonts w:hint="default" w:ascii="Times New Roman" w:hAnsi="Times New Roman" w:cs="Times New Roman"/>
                <w:sz w:val="28"/>
                <w:szCs w:val="28"/>
              </w:rPr>
            </w:pPr>
            <w:r>
              <w:rPr>
                <w:rFonts w:hint="default" w:ascii="Times New Roman" w:hAnsi="Times New Roman" w:cs="Times New Roman"/>
                <w:sz w:val="28"/>
                <w:szCs w:val="28"/>
              </w:rPr>
              <w:t>Software</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Development</w:t>
            </w:r>
            <w:r>
              <w:rPr>
                <w:rFonts w:hint="default" w:ascii="Times New Roman" w:hAnsi="Times New Roman" w:cs="Times New Roman"/>
                <w:spacing w:val="-8"/>
                <w:sz w:val="28"/>
                <w:szCs w:val="28"/>
              </w:rPr>
              <w:t xml:space="preserve"> </w:t>
            </w:r>
            <w:r>
              <w:rPr>
                <w:rFonts w:hint="default" w:ascii="Times New Roman" w:hAnsi="Times New Roman" w:cs="Times New Roman"/>
                <w:spacing w:val="-5"/>
                <w:sz w:val="28"/>
                <w:szCs w:val="28"/>
              </w:rPr>
              <w:t>Kit</w:t>
            </w:r>
          </w:p>
        </w:tc>
      </w:tr>
      <w:tr w14:paraId="0B46D89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3" w:hRule="atLeast"/>
        </w:trPr>
        <w:tc>
          <w:tcPr>
            <w:tcW w:w="1531" w:type="dxa"/>
          </w:tcPr>
          <w:p w14:paraId="39F86996">
            <w:pPr>
              <w:pStyle w:val="23"/>
              <w:spacing w:line="276" w:lineRule="exact"/>
              <w:ind w:left="116"/>
              <w:jc w:val="center"/>
              <w:rPr>
                <w:rFonts w:hint="default" w:ascii="Times New Roman" w:hAnsi="Times New Roman" w:cs="Times New Roman"/>
                <w:b/>
                <w:sz w:val="28"/>
                <w:szCs w:val="28"/>
              </w:rPr>
            </w:pPr>
            <w:r>
              <w:rPr>
                <w:rFonts w:hint="default" w:ascii="Times New Roman" w:hAnsi="Times New Roman" w:cs="Times New Roman"/>
                <w:b/>
                <w:spacing w:val="-4"/>
                <w:sz w:val="28"/>
                <w:szCs w:val="28"/>
              </w:rPr>
              <w:t>JSON</w:t>
            </w:r>
          </w:p>
        </w:tc>
        <w:tc>
          <w:tcPr>
            <w:tcW w:w="7351" w:type="dxa"/>
          </w:tcPr>
          <w:p w14:paraId="1A23E54B">
            <w:pPr>
              <w:pStyle w:val="23"/>
              <w:spacing w:line="279" w:lineRule="exact"/>
              <w:jc w:val="center"/>
              <w:rPr>
                <w:rFonts w:hint="default" w:ascii="Times New Roman" w:hAnsi="Times New Roman" w:cs="Times New Roman"/>
                <w:sz w:val="28"/>
                <w:szCs w:val="28"/>
              </w:rPr>
            </w:pPr>
            <w:r>
              <w:rPr>
                <w:rFonts w:hint="default" w:ascii="Times New Roman" w:hAnsi="Times New Roman" w:cs="Times New Roman"/>
                <w:sz w:val="28"/>
                <w:szCs w:val="28"/>
              </w:rPr>
              <w:t>JavaScript</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Object</w:t>
            </w:r>
            <w:r>
              <w:rPr>
                <w:rFonts w:hint="default" w:ascii="Times New Roman" w:hAnsi="Times New Roman" w:cs="Times New Roman"/>
                <w:spacing w:val="-11"/>
                <w:sz w:val="28"/>
                <w:szCs w:val="28"/>
              </w:rPr>
              <w:t xml:space="preserve"> </w:t>
            </w:r>
            <w:r>
              <w:rPr>
                <w:rFonts w:hint="default" w:ascii="Times New Roman" w:hAnsi="Times New Roman" w:cs="Times New Roman"/>
                <w:spacing w:val="-2"/>
                <w:sz w:val="28"/>
                <w:szCs w:val="28"/>
              </w:rPr>
              <w:t>Notation</w:t>
            </w:r>
          </w:p>
        </w:tc>
      </w:tr>
    </w:tbl>
    <w:p w14:paraId="12A11B03">
      <w:pPr>
        <w:pStyle w:val="8"/>
        <w:spacing w:before="215"/>
        <w:rPr>
          <w:b/>
          <w:sz w:val="20"/>
        </w:rPr>
      </w:pPr>
      <w:r>
        <w:rPr>
          <w:b/>
          <w:sz w:val="20"/>
        </w:rPr>
        <mc:AlternateContent>
          <mc:Choice Requires="wps">
            <w:drawing>
              <wp:anchor distT="0" distB="0" distL="114300" distR="114300" simplePos="0" relativeHeight="251705344" behindDoc="0" locked="0" layoutInCell="1" allowOverlap="1">
                <wp:simplePos x="0" y="0"/>
                <wp:positionH relativeFrom="column">
                  <wp:posOffset>2910205</wp:posOffset>
                </wp:positionH>
                <wp:positionV relativeFrom="paragraph">
                  <wp:posOffset>8010525</wp:posOffset>
                </wp:positionV>
                <wp:extent cx="427355" cy="269240"/>
                <wp:effectExtent l="0" t="0" r="0" b="0"/>
                <wp:wrapNone/>
                <wp:docPr id="427572117" name="Text Box 88"/>
                <wp:cNvGraphicFramePr/>
                <a:graphic xmlns:a="http://schemas.openxmlformats.org/drawingml/2006/main">
                  <a:graphicData uri="http://schemas.microsoft.com/office/word/2010/wordprocessingShape">
                    <wps:wsp>
                      <wps:cNvSpPr txBox="1"/>
                      <wps:spPr>
                        <a:xfrm>
                          <a:off x="0" y="0"/>
                          <a:ext cx="427502" cy="269093"/>
                        </a:xfrm>
                        <a:prstGeom prst="rect">
                          <a:avLst/>
                        </a:prstGeom>
                        <a:solidFill>
                          <a:schemeClr val="lt1"/>
                        </a:solidFill>
                        <a:ln w="6350">
                          <a:noFill/>
                        </a:ln>
                      </wps:spPr>
                      <wps:txbx>
                        <w:txbxContent>
                          <w:p w14:paraId="0079E1CA">
                            <w:pPr>
                              <w:rPr>
                                <w:color w:val="808080" w:themeColor="background1" w:themeShade="80"/>
                                <w:lang w:val="en-IN"/>
                              </w:rPr>
                            </w:pPr>
                            <w:r>
                              <w:rPr>
                                <w:color w:val="808080" w:themeColor="background1" w:themeShade="80"/>
                                <w:lang w:val="en-IN"/>
                              </w:rPr>
                              <w:t>vi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8" o:spid="_x0000_s1026" o:spt="202" type="#_x0000_t202" style="position:absolute;left:0pt;margin-left:229.15pt;margin-top:630.75pt;height:21.2pt;width:33.65pt;z-index:251705344;mso-width-relative:page;mso-height-relative:page;" fillcolor="#FFFFFF [3201]" filled="t" stroked="f" coordsize="21600,21600" o:gfxdata="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AAIALbYAAAADQEAAA8AAAAAAAAAAQAgAAAA&#10;IgAAAGRycy9kb3ducmV2LnhtbFBLAQIUABQAAAAIAIdO4kDE0DnARAIAAJYEAAAOAAAAAAAAAAEA&#10;IAAAACcBAABkcnMvZTJvRG9jLnhtbFBLBQYAAAAABgAGAFkBAADdBQAAAAA=&#10;">
                <v:fill on="t" focussize="0,0"/>
                <v:stroke on="f" weight="0.5pt"/>
                <v:imagedata o:title=""/>
                <o:lock v:ext="edit" aspectratio="f"/>
                <v:textbox>
                  <w:txbxContent>
                    <w:p w14:paraId="0079E1CA">
                      <w:pPr>
                        <w:rPr>
                          <w:color w:val="808080" w:themeColor="background1" w:themeShade="80"/>
                          <w:lang w:val="en-IN"/>
                        </w:rPr>
                      </w:pPr>
                      <w:r>
                        <w:rPr>
                          <w:color w:val="808080" w:themeColor="background1" w:themeShade="80"/>
                          <w:lang w:val="en-IN"/>
                        </w:rPr>
                        <w:t>vi</w:t>
                      </w:r>
                    </w:p>
                  </w:txbxContent>
                </v:textbox>
              </v:shape>
            </w:pict>
          </mc:Fallback>
        </mc:AlternateContent>
      </w:r>
    </w:p>
    <w:p w14:paraId="37A9014C">
      <w:pPr>
        <w:pStyle w:val="23"/>
        <w:spacing w:line="279" w:lineRule="exact"/>
        <w:rPr>
          <w:rFonts w:ascii="Tahoma"/>
          <w:sz w:val="24"/>
        </w:rPr>
        <w:sectPr>
          <w:pgSz w:w="11910" w:h="16840"/>
          <w:pgMar w:top="1940" w:right="708" w:bottom="880" w:left="1417" w:header="0" w:footer="683" w:gutter="0"/>
          <w:cols w:space="720" w:num="1"/>
        </w:sectPr>
      </w:pPr>
    </w:p>
    <w:p w14:paraId="69A39DAB">
      <w:pPr>
        <w:spacing w:before="62"/>
        <w:ind w:left="2862"/>
        <w:rPr>
          <w:b/>
          <w:sz w:val="32"/>
        </w:rPr>
      </w:pPr>
      <w:r>
        <w:rPr>
          <w:b/>
          <w:sz w:val="32"/>
        </w:rPr>
        <w:t>LIST</w:t>
      </w:r>
      <w:r>
        <w:rPr>
          <w:b/>
          <w:spacing w:val="-15"/>
          <w:sz w:val="32"/>
        </w:rPr>
        <w:t xml:space="preserve"> </w:t>
      </w:r>
      <w:r>
        <w:rPr>
          <w:b/>
          <w:sz w:val="32"/>
        </w:rPr>
        <w:t>OF</w:t>
      </w:r>
      <w:r>
        <w:rPr>
          <w:b/>
          <w:spacing w:val="-10"/>
          <w:sz w:val="32"/>
        </w:rPr>
        <w:t xml:space="preserve"> </w:t>
      </w:r>
      <w:r>
        <w:rPr>
          <w:b/>
          <w:spacing w:val="-2"/>
          <w:sz w:val="32"/>
        </w:rPr>
        <w:t>CONTENTS</w:t>
      </w:r>
    </w:p>
    <w:p w14:paraId="44E499E3">
      <w:pPr>
        <w:rPr>
          <w:b/>
          <w:sz w:val="32"/>
        </w:rPr>
        <w:sectPr>
          <w:pgSz w:w="11910" w:h="16840"/>
          <w:pgMar w:top="1740" w:right="708" w:bottom="2230" w:left="1417" w:header="0" w:footer="683" w:gutter="0"/>
          <w:cols w:space="720" w:num="1"/>
        </w:sectPr>
      </w:pPr>
    </w:p>
    <w:sdt>
      <w:sdtPr>
        <w:rPr>
          <w:b/>
          <w:bCs/>
        </w:rPr>
        <w:id w:val="147483352"/>
        <w:docPartObj>
          <w:docPartGallery w:val="Table of Contents"/>
          <w:docPartUnique/>
        </w:docPartObj>
      </w:sdtPr>
      <w:sdtEndPr>
        <w:rPr>
          <w:b/>
          <w:bCs/>
        </w:rPr>
      </w:sdtEndPr>
      <w:sdtContent>
        <w:p w14:paraId="10F08178">
          <w:pPr>
            <w:pStyle w:val="15"/>
            <w:tabs>
              <w:tab w:val="right" w:leader="dot" w:pos="9198"/>
            </w:tabs>
            <w:spacing w:before="551"/>
          </w:pPr>
          <w:r>
            <w:fldChar w:fldCharType="begin"/>
          </w:r>
          <w:r>
            <w:instrText xml:space="preserve"> HYPERLINK \l "_bookmark0" </w:instrText>
          </w:r>
          <w:r>
            <w:fldChar w:fldCharType="separate"/>
          </w:r>
          <w:r>
            <w:rPr>
              <w:spacing w:val="-2"/>
            </w:rPr>
            <w:t>Acknowledgement</w:t>
          </w:r>
          <w:r>
            <w:tab/>
          </w:r>
          <w:r>
            <w:rPr>
              <w:spacing w:val="-5"/>
            </w:rPr>
            <w:t>II</w:t>
          </w:r>
          <w:r>
            <w:rPr>
              <w:spacing w:val="-5"/>
            </w:rPr>
            <w:fldChar w:fldCharType="end"/>
          </w:r>
        </w:p>
        <w:p w14:paraId="75A39090">
          <w:pPr>
            <w:pStyle w:val="15"/>
            <w:tabs>
              <w:tab w:val="right" w:leader="dot" w:pos="9239"/>
            </w:tabs>
            <w:spacing w:before="140"/>
          </w:pPr>
          <w:r>
            <w:fldChar w:fldCharType="begin"/>
          </w:r>
          <w:r>
            <w:instrText xml:space="preserve"> HYPERLINK \l "_bookmark1" </w:instrText>
          </w:r>
          <w:r>
            <w:fldChar w:fldCharType="separate"/>
          </w:r>
          <w:r>
            <w:rPr>
              <w:spacing w:val="-2"/>
            </w:rPr>
            <w:t>Abstract</w:t>
          </w:r>
          <w:r>
            <w:tab/>
          </w:r>
          <w:r>
            <w:rPr>
              <w:spacing w:val="-5"/>
            </w:rPr>
            <w:t>III</w:t>
          </w:r>
          <w:r>
            <w:rPr>
              <w:spacing w:val="-5"/>
            </w:rPr>
            <w:fldChar w:fldCharType="end"/>
          </w:r>
        </w:p>
        <w:p w14:paraId="1EEDD874">
          <w:pPr>
            <w:pStyle w:val="15"/>
            <w:tabs>
              <w:tab w:val="right" w:leader="dot" w:pos="9253"/>
            </w:tabs>
          </w:pPr>
          <w:r>
            <w:fldChar w:fldCharType="begin"/>
          </w:r>
          <w:r>
            <w:instrText xml:space="preserve"> HYPERLINK \l "_bookmark2" </w:instrText>
          </w:r>
          <w:r>
            <w:fldChar w:fldCharType="separate"/>
          </w:r>
          <w:r>
            <w:t>List</w:t>
          </w:r>
          <w:r>
            <w:rPr>
              <w:spacing w:val="-2"/>
            </w:rPr>
            <w:t xml:space="preserve"> </w:t>
          </w:r>
          <w:r>
            <w:t>of</w:t>
          </w:r>
          <w:r>
            <w:rPr>
              <w:spacing w:val="-5"/>
            </w:rPr>
            <w:t xml:space="preserve"> </w:t>
          </w:r>
          <w:r>
            <w:rPr>
              <w:spacing w:val="-2"/>
            </w:rPr>
            <w:t>Figures</w:t>
          </w:r>
          <w:r>
            <w:tab/>
          </w:r>
          <w:r>
            <w:rPr>
              <w:spacing w:val="-5"/>
            </w:rPr>
            <w:t>IV</w:t>
          </w:r>
          <w:r>
            <w:rPr>
              <w:spacing w:val="-5"/>
            </w:rPr>
            <w:fldChar w:fldCharType="end"/>
          </w:r>
        </w:p>
        <w:p w14:paraId="2595A299">
          <w:pPr>
            <w:pStyle w:val="15"/>
            <w:tabs>
              <w:tab w:val="right" w:leader="dot" w:pos="9157"/>
            </w:tabs>
            <w:spacing w:before="139"/>
          </w:pPr>
          <w:r>
            <w:fldChar w:fldCharType="begin"/>
          </w:r>
          <w:r>
            <w:instrText xml:space="preserve"> HYPERLINK \l "_TOC_250000" </w:instrText>
          </w:r>
          <w:r>
            <w:fldChar w:fldCharType="separate"/>
          </w:r>
          <w:r>
            <w:t>List</w:t>
          </w:r>
          <w:r>
            <w:rPr>
              <w:spacing w:val="-2"/>
            </w:rPr>
            <w:t xml:space="preserve"> </w:t>
          </w:r>
          <w:r>
            <w:t>of</w:t>
          </w:r>
          <w:r>
            <w:rPr>
              <w:spacing w:val="-5"/>
            </w:rPr>
            <w:t xml:space="preserve"> </w:t>
          </w:r>
          <w:r>
            <w:rPr>
              <w:spacing w:val="-2"/>
            </w:rPr>
            <w:t>Tables…………………………………………………………………………….,</w:t>
          </w:r>
          <w:r>
            <w:tab/>
          </w:r>
          <w:r>
            <w:rPr>
              <w:spacing w:val="-10"/>
            </w:rPr>
            <w:t>V</w:t>
          </w:r>
          <w:r>
            <w:rPr>
              <w:spacing w:val="-10"/>
            </w:rPr>
            <w:fldChar w:fldCharType="end"/>
          </w:r>
        </w:p>
        <w:p w14:paraId="788B93DB">
          <w:pPr>
            <w:pStyle w:val="15"/>
            <w:tabs>
              <w:tab w:val="right" w:leader="dot" w:pos="9234"/>
            </w:tabs>
          </w:pPr>
          <w:r>
            <w:fldChar w:fldCharType="begin"/>
          </w:r>
          <w:r>
            <w:instrText xml:space="preserve"> HYPERLINK \l "_bookmark3" </w:instrText>
          </w:r>
          <w:r>
            <w:fldChar w:fldCharType="separate"/>
          </w:r>
          <w:r>
            <w:t>List</w:t>
          </w:r>
          <w:r>
            <w:rPr>
              <w:spacing w:val="-2"/>
            </w:rPr>
            <w:t xml:space="preserve"> </w:t>
          </w:r>
          <w:r>
            <w:t>of</w:t>
          </w:r>
          <w:r>
            <w:rPr>
              <w:spacing w:val="-5"/>
            </w:rPr>
            <w:t xml:space="preserve"> </w:t>
          </w:r>
          <w:r>
            <w:rPr>
              <w:spacing w:val="-2"/>
            </w:rPr>
            <w:t>Abbreviations</w:t>
          </w:r>
          <w:r>
            <w:tab/>
          </w:r>
          <w:r>
            <w:rPr>
              <w:spacing w:val="-5"/>
            </w:rPr>
            <w:t>VI</w:t>
          </w:r>
          <w:r>
            <w:rPr>
              <w:spacing w:val="-5"/>
            </w:rPr>
            <w:fldChar w:fldCharType="end"/>
          </w:r>
        </w:p>
        <w:p w14:paraId="1DB43551">
          <w:pPr>
            <w:pStyle w:val="15"/>
            <w:tabs>
              <w:tab w:val="right" w:leader="dot" w:pos="9280"/>
            </w:tabs>
            <w:spacing w:before="139"/>
          </w:pPr>
          <w:r>
            <w:t>Table</w:t>
          </w:r>
          <w:r>
            <w:rPr>
              <w:spacing w:val="-3"/>
            </w:rPr>
            <w:t xml:space="preserve"> </w:t>
          </w:r>
          <w:r>
            <w:t>of</w:t>
          </w:r>
          <w:r>
            <w:rPr>
              <w:spacing w:val="-4"/>
            </w:rPr>
            <w:t xml:space="preserve"> </w:t>
          </w:r>
          <w:r>
            <w:rPr>
              <w:spacing w:val="-2"/>
            </w:rPr>
            <w:t>Contents</w:t>
          </w:r>
          <w:r>
            <w:tab/>
          </w:r>
          <w:r>
            <w:rPr>
              <w:spacing w:val="-5"/>
            </w:rPr>
            <w:t>VII</w:t>
          </w:r>
        </w:p>
        <w:p w14:paraId="256E288A">
          <w:pPr>
            <w:pStyle w:val="14"/>
            <w:tabs>
              <w:tab w:val="right" w:leader="dot" w:pos="9169"/>
            </w:tabs>
          </w:pPr>
          <w:r>
            <w:fldChar w:fldCharType="begin"/>
          </w:r>
          <w:r>
            <w:instrText xml:space="preserve"> HYPERLINK \l "_bookmark4" </w:instrText>
          </w:r>
          <w:r>
            <w:fldChar w:fldCharType="separate"/>
          </w:r>
          <w:r>
            <w:t>Chapter</w:t>
          </w:r>
          <w:r>
            <w:rPr>
              <w:spacing w:val="-6"/>
            </w:rPr>
            <w:t xml:space="preserve"> </w:t>
          </w:r>
          <w:r>
            <w:t>1</w:t>
          </w:r>
          <w:r>
            <w:rPr>
              <w:spacing w:val="-5"/>
            </w:rPr>
            <w:t xml:space="preserve"> </w:t>
          </w:r>
          <w:r>
            <w:t>Company</w:t>
          </w:r>
          <w:r>
            <w:rPr>
              <w:spacing w:val="-1"/>
            </w:rPr>
            <w:t xml:space="preserve"> </w:t>
          </w:r>
          <w:r>
            <w:rPr>
              <w:spacing w:val="-2"/>
            </w:rPr>
            <w:t>Overview</w:t>
          </w:r>
          <w:r>
            <w:rPr>
              <w:b w:val="0"/>
            </w:rPr>
            <w:tab/>
          </w:r>
          <w:r>
            <w:rPr>
              <w:spacing w:val="-10"/>
            </w:rPr>
            <w:t>1</w:t>
          </w:r>
          <w:r>
            <w:rPr>
              <w:spacing w:val="-10"/>
            </w:rPr>
            <w:fldChar w:fldCharType="end"/>
          </w:r>
        </w:p>
        <w:p w14:paraId="0E15EDE2">
          <w:pPr>
            <w:pStyle w:val="17"/>
            <w:numPr>
              <w:ilvl w:val="1"/>
              <w:numId w:val="1"/>
            </w:numPr>
            <w:tabs>
              <w:tab w:val="left" w:pos="743"/>
              <w:tab w:val="right" w:leader="dot" w:pos="9116"/>
            </w:tabs>
          </w:pPr>
          <w:r>
            <w:fldChar w:fldCharType="begin"/>
          </w:r>
          <w:r>
            <w:instrText xml:space="preserve"> HYPERLINK \l "_bookmark5" </w:instrText>
          </w:r>
          <w:r>
            <w:fldChar w:fldCharType="separate"/>
          </w:r>
          <w:r>
            <w:t>About</w:t>
          </w:r>
          <w:r>
            <w:rPr>
              <w:spacing w:val="-1"/>
            </w:rPr>
            <w:t xml:space="preserve"> </w:t>
          </w:r>
          <w:r>
            <w:t>the</w:t>
          </w:r>
          <w:r>
            <w:rPr>
              <w:spacing w:val="-4"/>
            </w:rPr>
            <w:t xml:space="preserve"> </w:t>
          </w:r>
          <w:r>
            <w:rPr>
              <w:spacing w:val="-2"/>
            </w:rPr>
            <w:t>Company</w:t>
          </w:r>
          <w:r>
            <w:tab/>
          </w:r>
          <w:r>
            <w:rPr>
              <w:spacing w:val="-10"/>
            </w:rPr>
            <w:t>1</w:t>
          </w:r>
          <w:r>
            <w:rPr>
              <w:spacing w:val="-10"/>
            </w:rPr>
            <w:fldChar w:fldCharType="end"/>
          </w:r>
        </w:p>
        <w:p w14:paraId="7A53AFF8">
          <w:pPr>
            <w:pStyle w:val="19"/>
            <w:numPr>
              <w:ilvl w:val="2"/>
              <w:numId w:val="1"/>
            </w:numPr>
            <w:tabs>
              <w:tab w:val="left" w:pos="1182"/>
              <w:tab w:val="right" w:leader="dot" w:pos="9130"/>
            </w:tabs>
          </w:pPr>
          <w:r>
            <w:fldChar w:fldCharType="begin"/>
          </w:r>
          <w:r>
            <w:instrText xml:space="preserve"> HYPERLINK \l "_bookmark6" </w:instrText>
          </w:r>
          <w:r>
            <w:fldChar w:fldCharType="separate"/>
          </w:r>
          <w:r>
            <w:t>Who</w:t>
          </w:r>
          <w:r>
            <w:rPr>
              <w:spacing w:val="-5"/>
            </w:rPr>
            <w:t xml:space="preserve"> </w:t>
          </w:r>
          <w:r>
            <w:t>We</w:t>
          </w:r>
          <w:r>
            <w:rPr>
              <w:spacing w:val="1"/>
            </w:rPr>
            <w:t xml:space="preserve"> </w:t>
          </w:r>
          <w:r>
            <w:rPr>
              <w:spacing w:val="-5"/>
            </w:rPr>
            <w:t>Are</w:t>
          </w:r>
          <w:r>
            <w:tab/>
          </w:r>
          <w:r>
            <w:rPr>
              <w:spacing w:val="-10"/>
            </w:rPr>
            <w:t>1</w:t>
          </w:r>
          <w:r>
            <w:rPr>
              <w:spacing w:val="-10"/>
            </w:rPr>
            <w:fldChar w:fldCharType="end"/>
          </w:r>
        </w:p>
        <w:p w14:paraId="7792B81F">
          <w:pPr>
            <w:pStyle w:val="19"/>
            <w:numPr>
              <w:ilvl w:val="2"/>
              <w:numId w:val="1"/>
            </w:numPr>
            <w:tabs>
              <w:tab w:val="left" w:pos="1182"/>
              <w:tab w:val="right" w:leader="dot" w:pos="9116"/>
            </w:tabs>
            <w:spacing w:before="139"/>
          </w:pPr>
          <w:r>
            <w:fldChar w:fldCharType="begin"/>
          </w:r>
          <w:r>
            <w:instrText xml:space="preserve"> HYPERLINK \l "_bookmark7" </w:instrText>
          </w:r>
          <w:r>
            <w:fldChar w:fldCharType="separate"/>
          </w:r>
          <w:r>
            <w:t>What</w:t>
          </w:r>
          <w:r>
            <w:rPr>
              <w:spacing w:val="-5"/>
            </w:rPr>
            <w:t xml:space="preserve"> </w:t>
          </w:r>
          <w:r>
            <w:t xml:space="preserve">We </w:t>
          </w:r>
          <w:r>
            <w:rPr>
              <w:spacing w:val="-5"/>
            </w:rPr>
            <w:t>Do</w:t>
          </w:r>
          <w:r>
            <w:tab/>
          </w:r>
          <w:r>
            <w:rPr>
              <w:spacing w:val="-10"/>
            </w:rPr>
            <w:t>1</w:t>
          </w:r>
          <w:r>
            <w:rPr>
              <w:spacing w:val="-10"/>
            </w:rPr>
            <w:fldChar w:fldCharType="end"/>
          </w:r>
        </w:p>
        <w:p w14:paraId="52AE875B">
          <w:pPr>
            <w:pStyle w:val="19"/>
            <w:numPr>
              <w:ilvl w:val="2"/>
              <w:numId w:val="1"/>
            </w:numPr>
            <w:tabs>
              <w:tab w:val="left" w:pos="1182"/>
              <w:tab w:val="right" w:leader="dot" w:pos="9123"/>
            </w:tabs>
          </w:pPr>
          <w:r>
            <w:fldChar w:fldCharType="begin"/>
          </w:r>
          <w:r>
            <w:instrText xml:space="preserve"> HYPERLINK \l "_bookmark8" </w:instrText>
          </w:r>
          <w:r>
            <w:fldChar w:fldCharType="separate"/>
          </w:r>
          <w:r>
            <w:t>Why</w:t>
          </w:r>
          <w:r>
            <w:rPr>
              <w:spacing w:val="-5"/>
            </w:rPr>
            <w:t xml:space="preserve"> </w:t>
          </w:r>
          <w:r>
            <w:t xml:space="preserve">Choose </w:t>
          </w:r>
          <w:r>
            <w:rPr>
              <w:spacing w:val="-5"/>
            </w:rPr>
            <w:t>Us</w:t>
          </w:r>
          <w:r>
            <w:tab/>
          </w:r>
          <w:r>
            <w:rPr>
              <w:spacing w:val="-10"/>
            </w:rPr>
            <w:t>1</w:t>
          </w:r>
          <w:r>
            <w:rPr>
              <w:spacing w:val="-10"/>
            </w:rPr>
            <w:fldChar w:fldCharType="end"/>
          </w:r>
        </w:p>
        <w:p w14:paraId="0C8B7EE9">
          <w:pPr>
            <w:pStyle w:val="17"/>
            <w:numPr>
              <w:ilvl w:val="1"/>
              <w:numId w:val="1"/>
            </w:numPr>
            <w:tabs>
              <w:tab w:val="left" w:pos="743"/>
              <w:tab w:val="right" w:leader="dot" w:pos="9142"/>
            </w:tabs>
          </w:pPr>
          <w:r>
            <w:fldChar w:fldCharType="begin"/>
          </w:r>
          <w:r>
            <w:instrText xml:space="preserve"> HYPERLINK \l "_bookmark9" </w:instrText>
          </w:r>
          <w:r>
            <w:fldChar w:fldCharType="separate"/>
          </w:r>
          <w:r>
            <w:t>Aim</w:t>
          </w:r>
          <w:r>
            <w:rPr>
              <w:spacing w:val="-6"/>
            </w:rPr>
            <w:t xml:space="preserve"> </w:t>
          </w:r>
          <w:r>
            <w:t>and</w:t>
          </w:r>
          <w:r>
            <w:rPr>
              <w:spacing w:val="1"/>
            </w:rPr>
            <w:t xml:space="preserve"> </w:t>
          </w:r>
          <w:r>
            <w:t>Objective</w:t>
          </w:r>
          <w:r>
            <w:rPr>
              <w:spacing w:val="-2"/>
            </w:rPr>
            <w:t xml:space="preserve"> </w:t>
          </w:r>
          <w:r>
            <w:t>of</w:t>
          </w:r>
          <w:r>
            <w:rPr>
              <w:spacing w:val="-2"/>
            </w:rPr>
            <w:t xml:space="preserve"> </w:t>
          </w:r>
          <w:r>
            <w:t>the</w:t>
          </w:r>
          <w:r>
            <w:rPr>
              <w:spacing w:val="-2"/>
            </w:rPr>
            <w:t xml:space="preserve"> Internship</w:t>
          </w:r>
          <w:r>
            <w:tab/>
          </w:r>
          <w:r>
            <w:rPr>
              <w:spacing w:val="-10"/>
            </w:rPr>
            <w:t>2</w:t>
          </w:r>
          <w:r>
            <w:rPr>
              <w:spacing w:val="-10"/>
            </w:rPr>
            <w:fldChar w:fldCharType="end"/>
          </w:r>
        </w:p>
        <w:p w14:paraId="5E9063BE">
          <w:pPr>
            <w:pStyle w:val="14"/>
            <w:tabs>
              <w:tab w:val="right" w:leader="dot" w:pos="9150"/>
            </w:tabs>
          </w:pPr>
          <w:r>
            <w:t>Chapter</w:t>
          </w:r>
          <w:r>
            <w:rPr>
              <w:spacing w:val="-6"/>
            </w:rPr>
            <w:t xml:space="preserve"> </w:t>
          </w:r>
          <w:r>
            <w:t>2</w:t>
          </w:r>
          <w:r>
            <w:rPr>
              <w:spacing w:val="-1"/>
            </w:rPr>
            <w:t xml:space="preserve"> </w:t>
          </w:r>
          <w:r>
            <w:t>Overview</w:t>
          </w:r>
          <w:r>
            <w:rPr>
              <w:spacing w:val="-3"/>
            </w:rPr>
            <w:t xml:space="preserve"> </w:t>
          </w:r>
          <w:r>
            <w:t>of</w:t>
          </w:r>
          <w:r>
            <w:rPr>
              <w:spacing w:val="-2"/>
            </w:rPr>
            <w:t xml:space="preserve"> </w:t>
          </w:r>
          <w:r>
            <w:t>the</w:t>
          </w:r>
          <w:r>
            <w:rPr>
              <w:spacing w:val="-5"/>
            </w:rPr>
            <w:t xml:space="preserve"> </w:t>
          </w:r>
          <w:r>
            <w:rPr>
              <w:spacing w:val="-2"/>
            </w:rPr>
            <w:t>Department</w:t>
          </w:r>
          <w:r>
            <w:rPr>
              <w:b w:val="0"/>
            </w:rPr>
            <w:tab/>
          </w:r>
          <w:r>
            <w:rPr>
              <w:spacing w:val="-10"/>
            </w:rPr>
            <w:t>3</w:t>
          </w:r>
        </w:p>
        <w:p w14:paraId="644F6B94">
          <w:pPr>
            <w:pStyle w:val="17"/>
            <w:numPr>
              <w:ilvl w:val="1"/>
              <w:numId w:val="2"/>
            </w:numPr>
            <w:tabs>
              <w:tab w:val="left" w:pos="743"/>
              <w:tab w:val="right" w:leader="dot" w:pos="9126"/>
            </w:tabs>
          </w:pPr>
          <w:r>
            <w:t>Work</w:t>
          </w:r>
          <w:r>
            <w:rPr>
              <w:spacing w:val="-4"/>
            </w:rPr>
            <w:t xml:space="preserve"> </w:t>
          </w:r>
          <w:r>
            <w:t>in</w:t>
          </w:r>
          <w:r>
            <w:rPr>
              <w:spacing w:val="-1"/>
            </w:rPr>
            <w:t xml:space="preserve"> </w:t>
          </w:r>
          <w:r>
            <w:t>each</w:t>
          </w:r>
          <w:r>
            <w:rPr>
              <w:spacing w:val="-1"/>
            </w:rPr>
            <w:t xml:space="preserve"> </w:t>
          </w:r>
          <w:r>
            <w:rPr>
              <w:spacing w:val="-2"/>
            </w:rPr>
            <w:t>department</w:t>
          </w:r>
          <w:r>
            <w:tab/>
          </w:r>
          <w:r>
            <w:rPr>
              <w:spacing w:val="-10"/>
            </w:rPr>
            <w:t>3</w:t>
          </w:r>
        </w:p>
        <w:p w14:paraId="55DEFAC2">
          <w:pPr>
            <w:pStyle w:val="17"/>
            <w:numPr>
              <w:ilvl w:val="1"/>
              <w:numId w:val="2"/>
            </w:numPr>
            <w:tabs>
              <w:tab w:val="left" w:pos="743"/>
              <w:tab w:val="right" w:leader="dot" w:pos="9142"/>
            </w:tabs>
            <w:spacing w:before="137"/>
          </w:pPr>
          <w:r>
            <w:t>Technical</w:t>
          </w:r>
          <w:r>
            <w:rPr>
              <w:spacing w:val="-5"/>
            </w:rPr>
            <w:t xml:space="preserve"> </w:t>
          </w:r>
          <w:r>
            <w:rPr>
              <w:spacing w:val="-2"/>
            </w:rPr>
            <w:t>Specification</w:t>
          </w:r>
          <w:r>
            <w:tab/>
          </w:r>
          <w:r>
            <w:rPr>
              <w:spacing w:val="-10"/>
            </w:rPr>
            <w:t>4</w:t>
          </w:r>
        </w:p>
        <w:p w14:paraId="6646D731">
          <w:pPr>
            <w:pStyle w:val="17"/>
            <w:numPr>
              <w:ilvl w:val="1"/>
              <w:numId w:val="2"/>
            </w:numPr>
            <w:tabs>
              <w:tab w:val="left" w:pos="743"/>
              <w:tab w:val="right" w:leader="dot" w:pos="9150"/>
            </w:tabs>
          </w:pPr>
          <w:r>
            <w:fldChar w:fldCharType="begin"/>
          </w:r>
          <w:r>
            <w:instrText xml:space="preserve"> HYPERLINK \l "_bookmark10" </w:instrText>
          </w:r>
          <w:r>
            <w:fldChar w:fldCharType="separate"/>
          </w:r>
          <w:r>
            <w:t>Schematic</w:t>
          </w:r>
          <w:r>
            <w:rPr>
              <w:spacing w:val="-7"/>
            </w:rPr>
            <w:t xml:space="preserve"> </w:t>
          </w:r>
          <w:r>
            <w:rPr>
              <w:spacing w:val="-2"/>
            </w:rPr>
            <w:t>Layout</w:t>
          </w:r>
          <w:r>
            <w:tab/>
          </w:r>
          <w:r>
            <w:rPr>
              <w:spacing w:val="-10"/>
            </w:rPr>
            <w:t>5</w:t>
          </w:r>
          <w:r>
            <w:rPr>
              <w:spacing w:val="-10"/>
            </w:rPr>
            <w:fldChar w:fldCharType="end"/>
          </w:r>
        </w:p>
        <w:p w14:paraId="46BA5029">
          <w:pPr>
            <w:pStyle w:val="17"/>
            <w:numPr>
              <w:ilvl w:val="1"/>
              <w:numId w:val="2"/>
            </w:numPr>
            <w:tabs>
              <w:tab w:val="left" w:pos="743"/>
              <w:tab w:val="right" w:leader="dot" w:pos="9135"/>
            </w:tabs>
            <w:spacing w:before="137"/>
          </w:pPr>
          <w:r>
            <w:fldChar w:fldCharType="begin"/>
          </w:r>
          <w:r>
            <w:instrText xml:space="preserve"> HYPERLINK \l "_bookmark11" </w:instrText>
          </w:r>
          <w:r>
            <w:fldChar w:fldCharType="separate"/>
          </w:r>
          <w:r>
            <w:t>Detailed</w:t>
          </w:r>
          <w:r>
            <w:rPr>
              <w:spacing w:val="-5"/>
            </w:rPr>
            <w:t xml:space="preserve"> </w:t>
          </w:r>
          <w:r>
            <w:t>explanation</w:t>
          </w:r>
          <w:r>
            <w:rPr>
              <w:spacing w:val="-1"/>
            </w:rPr>
            <w:t xml:space="preserve"> </w:t>
          </w:r>
          <w:r>
            <w:t>of</w:t>
          </w:r>
          <w:r>
            <w:rPr>
              <w:spacing w:val="-5"/>
            </w:rPr>
            <w:t xml:space="preserve"> </w:t>
          </w:r>
          <w:r>
            <w:t>each</w:t>
          </w:r>
          <w:r>
            <w:rPr>
              <w:spacing w:val="-1"/>
            </w:rPr>
            <w:t xml:space="preserve"> </w:t>
          </w:r>
          <w:r>
            <w:t>stage of</w:t>
          </w:r>
          <w:r>
            <w:rPr>
              <w:spacing w:val="-5"/>
            </w:rPr>
            <w:t xml:space="preserve"> </w:t>
          </w:r>
          <w:r>
            <w:rPr>
              <w:spacing w:val="-2"/>
            </w:rPr>
            <w:t>production</w:t>
          </w:r>
          <w:r>
            <w:tab/>
          </w:r>
          <w:r>
            <w:rPr>
              <w:spacing w:val="-10"/>
            </w:rPr>
            <w:t>6</w:t>
          </w:r>
          <w:r>
            <w:rPr>
              <w:spacing w:val="-10"/>
            </w:rPr>
            <w:fldChar w:fldCharType="end"/>
          </w:r>
        </w:p>
        <w:p w14:paraId="74A21B2B">
          <w:pPr>
            <w:pStyle w:val="14"/>
            <w:tabs>
              <w:tab w:val="right" w:leader="dot" w:pos="9138"/>
            </w:tabs>
            <w:spacing w:before="139"/>
          </w:pPr>
          <w:r>
            <w:fldChar w:fldCharType="begin"/>
          </w:r>
          <w:r>
            <w:instrText xml:space="preserve"> HYPERLINK \l "_bookmark12" </w:instrText>
          </w:r>
          <w:r>
            <w:fldChar w:fldCharType="separate"/>
          </w:r>
          <w:r>
            <w:t>Chapter</w:t>
          </w:r>
          <w:r>
            <w:rPr>
              <w:spacing w:val="-6"/>
            </w:rPr>
            <w:t xml:space="preserve"> </w:t>
          </w:r>
          <w:r>
            <w:t>3</w:t>
          </w:r>
          <w:r>
            <w:rPr>
              <w:spacing w:val="-5"/>
            </w:rPr>
            <w:t xml:space="preserve"> </w:t>
          </w:r>
          <w:r>
            <w:t>Introduction</w:t>
          </w:r>
          <w:r>
            <w:rPr>
              <w:spacing w:val="-4"/>
            </w:rPr>
            <w:t xml:space="preserve"> </w:t>
          </w:r>
          <w:r>
            <w:t>of</w:t>
          </w:r>
          <w:r>
            <w:rPr>
              <w:spacing w:val="-2"/>
            </w:rPr>
            <w:t xml:space="preserve"> Project</w:t>
          </w:r>
          <w:r>
            <w:rPr>
              <w:b w:val="0"/>
            </w:rPr>
            <w:tab/>
          </w:r>
          <w:r>
            <w:rPr>
              <w:spacing w:val="-10"/>
            </w:rPr>
            <w:t>8</w:t>
          </w:r>
          <w:r>
            <w:rPr>
              <w:spacing w:val="-10"/>
            </w:rPr>
            <w:fldChar w:fldCharType="end"/>
          </w:r>
        </w:p>
        <w:p w14:paraId="09F93E81">
          <w:pPr>
            <w:pStyle w:val="17"/>
            <w:numPr>
              <w:ilvl w:val="1"/>
              <w:numId w:val="3"/>
            </w:numPr>
            <w:tabs>
              <w:tab w:val="left" w:pos="743"/>
              <w:tab w:val="right" w:leader="dot" w:pos="9145"/>
            </w:tabs>
            <w:spacing w:before="137"/>
          </w:pPr>
          <w:r>
            <w:fldChar w:fldCharType="begin"/>
          </w:r>
          <w:r>
            <w:instrText xml:space="preserve"> HYPERLINK \l "_bookmark13" </w:instrText>
          </w:r>
          <w:r>
            <w:fldChar w:fldCharType="separate"/>
          </w:r>
          <w:r>
            <w:t>Project</w:t>
          </w:r>
          <w:r>
            <w:rPr>
              <w:spacing w:val="-10"/>
            </w:rPr>
            <w:t xml:space="preserve"> </w:t>
          </w:r>
          <w:r>
            <w:rPr>
              <w:spacing w:val="-2"/>
            </w:rPr>
            <w:t>Summary</w:t>
          </w:r>
          <w:r>
            <w:tab/>
          </w:r>
          <w:r>
            <w:rPr>
              <w:spacing w:val="-10"/>
            </w:rPr>
            <w:t>8</w:t>
          </w:r>
          <w:r>
            <w:rPr>
              <w:spacing w:val="-10"/>
            </w:rPr>
            <w:fldChar w:fldCharType="end"/>
          </w:r>
        </w:p>
        <w:p w14:paraId="39DF9456">
          <w:pPr>
            <w:pStyle w:val="17"/>
            <w:numPr>
              <w:ilvl w:val="1"/>
              <w:numId w:val="3"/>
            </w:numPr>
            <w:tabs>
              <w:tab w:val="left" w:pos="743"/>
              <w:tab w:val="right" w:leader="dot" w:pos="9145"/>
            </w:tabs>
          </w:pPr>
          <w:r>
            <w:fldChar w:fldCharType="begin"/>
          </w:r>
          <w:r>
            <w:instrText xml:space="preserve"> HYPERLINK \l "_bookmark14" </w:instrText>
          </w:r>
          <w:r>
            <w:fldChar w:fldCharType="separate"/>
          </w:r>
          <w:r>
            <w:rPr>
              <w:spacing w:val="-2"/>
            </w:rPr>
            <w:t>Purpose</w:t>
          </w:r>
          <w:r>
            <w:tab/>
          </w:r>
          <w:r>
            <w:rPr>
              <w:spacing w:val="-10"/>
            </w:rPr>
            <w:t>8</w:t>
          </w:r>
          <w:r>
            <w:rPr>
              <w:spacing w:val="-10"/>
            </w:rPr>
            <w:fldChar w:fldCharType="end"/>
          </w:r>
        </w:p>
        <w:p w14:paraId="514A66EE">
          <w:pPr>
            <w:pStyle w:val="17"/>
            <w:numPr>
              <w:ilvl w:val="1"/>
              <w:numId w:val="3"/>
            </w:numPr>
            <w:tabs>
              <w:tab w:val="left" w:pos="743"/>
              <w:tab w:val="right" w:leader="dot" w:pos="9157"/>
            </w:tabs>
            <w:spacing w:before="137"/>
          </w:pPr>
          <w:r>
            <w:fldChar w:fldCharType="begin"/>
          </w:r>
          <w:r>
            <w:instrText xml:space="preserve"> HYPERLINK \l "_bookmark15" </w:instrText>
          </w:r>
          <w:r>
            <w:fldChar w:fldCharType="separate"/>
          </w:r>
          <w:r>
            <w:rPr>
              <w:spacing w:val="-2"/>
            </w:rPr>
            <w:t>Objectives</w:t>
          </w:r>
          <w:r>
            <w:tab/>
          </w:r>
          <w:r>
            <w:rPr>
              <w:spacing w:val="-10"/>
            </w:rPr>
            <w:t>9</w:t>
          </w:r>
          <w:r>
            <w:rPr>
              <w:spacing w:val="-10"/>
            </w:rPr>
            <w:fldChar w:fldCharType="end"/>
          </w:r>
        </w:p>
        <w:p w14:paraId="2E5BA170">
          <w:pPr>
            <w:pStyle w:val="17"/>
            <w:numPr>
              <w:ilvl w:val="1"/>
              <w:numId w:val="3"/>
            </w:numPr>
            <w:tabs>
              <w:tab w:val="left" w:pos="743"/>
              <w:tab w:val="right" w:leader="dot" w:pos="9138"/>
            </w:tabs>
          </w:pPr>
          <w:r>
            <w:fldChar w:fldCharType="begin"/>
          </w:r>
          <w:r>
            <w:instrText xml:space="preserve"> HYPERLINK \l "_bookmark16" </w:instrText>
          </w:r>
          <w:r>
            <w:fldChar w:fldCharType="separate"/>
          </w:r>
          <w:r>
            <w:rPr>
              <w:spacing w:val="-2"/>
            </w:rPr>
            <w:t>Scope</w:t>
          </w:r>
          <w:r>
            <w:tab/>
          </w:r>
          <w:r>
            <w:rPr>
              <w:spacing w:val="-10"/>
            </w:rPr>
            <w:t>9</w:t>
          </w:r>
          <w:r>
            <w:rPr>
              <w:spacing w:val="-10"/>
            </w:rPr>
            <w:fldChar w:fldCharType="end"/>
          </w:r>
        </w:p>
        <w:p w14:paraId="0C4D0B86">
          <w:pPr>
            <w:pStyle w:val="17"/>
            <w:numPr>
              <w:ilvl w:val="1"/>
              <w:numId w:val="3"/>
            </w:numPr>
            <w:tabs>
              <w:tab w:val="left" w:pos="743"/>
              <w:tab w:val="right" w:leader="dot" w:pos="9140"/>
            </w:tabs>
            <w:spacing w:before="137"/>
          </w:pPr>
          <w:r>
            <w:fldChar w:fldCharType="begin"/>
          </w:r>
          <w:r>
            <w:instrText xml:space="preserve"> HYPERLINK \l "_bookmark17" </w:instrText>
          </w:r>
          <w:r>
            <w:fldChar w:fldCharType="separate"/>
          </w:r>
          <w:r>
            <w:t>Technology</w:t>
          </w:r>
          <w:r>
            <w:rPr>
              <w:spacing w:val="-6"/>
            </w:rPr>
            <w:t xml:space="preserve"> </w:t>
          </w:r>
          <w:r>
            <w:t>and</w:t>
          </w:r>
          <w:r>
            <w:rPr>
              <w:spacing w:val="-6"/>
            </w:rPr>
            <w:t xml:space="preserve"> </w:t>
          </w:r>
          <w:r>
            <w:t>Literature</w:t>
          </w:r>
          <w:r>
            <w:rPr>
              <w:spacing w:val="-4"/>
            </w:rPr>
            <w:t xml:space="preserve"> </w:t>
          </w:r>
          <w:r>
            <w:rPr>
              <w:spacing w:val="-2"/>
            </w:rPr>
            <w:t>Review</w:t>
          </w:r>
          <w:r>
            <w:tab/>
          </w:r>
          <w:r>
            <w:rPr>
              <w:spacing w:val="-5"/>
            </w:rPr>
            <w:t>11</w:t>
          </w:r>
          <w:r>
            <w:rPr>
              <w:spacing w:val="-5"/>
            </w:rPr>
            <w:fldChar w:fldCharType="end"/>
          </w:r>
        </w:p>
        <w:p w14:paraId="02BFD240">
          <w:pPr>
            <w:pStyle w:val="17"/>
            <w:numPr>
              <w:ilvl w:val="1"/>
              <w:numId w:val="3"/>
            </w:numPr>
            <w:tabs>
              <w:tab w:val="left" w:pos="743"/>
              <w:tab w:val="right" w:leader="dot" w:pos="9121"/>
            </w:tabs>
          </w:pPr>
          <w:r>
            <w:t>Project</w:t>
          </w:r>
          <w:r>
            <w:rPr>
              <w:spacing w:val="-10"/>
            </w:rPr>
            <w:t xml:space="preserve"> </w:t>
          </w:r>
          <w:r>
            <w:rPr>
              <w:spacing w:val="-2"/>
            </w:rPr>
            <w:t>Planning</w:t>
          </w:r>
          <w:r>
            <w:tab/>
          </w:r>
          <w:r>
            <w:rPr>
              <w:spacing w:val="-5"/>
            </w:rPr>
            <w:t>12</w:t>
          </w:r>
        </w:p>
        <w:p w14:paraId="13F18811">
          <w:pPr>
            <w:pStyle w:val="19"/>
            <w:numPr>
              <w:ilvl w:val="2"/>
              <w:numId w:val="3"/>
            </w:numPr>
            <w:tabs>
              <w:tab w:val="left" w:pos="1163"/>
              <w:tab w:val="right" w:leader="dot" w:pos="9140"/>
            </w:tabs>
          </w:pPr>
          <w:r>
            <w:t>Project</w:t>
          </w:r>
          <w:r>
            <w:rPr>
              <w:spacing w:val="-8"/>
            </w:rPr>
            <w:t xml:space="preserve"> </w:t>
          </w:r>
          <w:r>
            <w:rPr>
              <w:spacing w:val="-2"/>
            </w:rPr>
            <w:t>Justification………………………………………………………..,</w:t>
          </w:r>
          <w:r>
            <w:tab/>
          </w:r>
          <w:r>
            <w:rPr>
              <w:spacing w:val="-5"/>
            </w:rPr>
            <w:t>14</w:t>
          </w:r>
        </w:p>
        <w:p w14:paraId="33FDAB1A">
          <w:pPr>
            <w:pStyle w:val="19"/>
            <w:numPr>
              <w:ilvl w:val="2"/>
              <w:numId w:val="3"/>
            </w:numPr>
            <w:tabs>
              <w:tab w:val="left" w:pos="1163"/>
              <w:tab w:val="right" w:leader="dot" w:pos="9106"/>
            </w:tabs>
            <w:spacing w:before="139"/>
          </w:pPr>
          <w:r>
            <w:t>Cost</w:t>
          </w:r>
          <w:r>
            <w:rPr>
              <w:spacing w:val="-6"/>
            </w:rPr>
            <w:t xml:space="preserve"> </w:t>
          </w:r>
          <w:r>
            <w:t>estimation of</w:t>
          </w:r>
          <w:r>
            <w:rPr>
              <w:spacing w:val="-7"/>
            </w:rPr>
            <w:t xml:space="preserve"> </w:t>
          </w:r>
          <w:r>
            <w:t>the</w:t>
          </w:r>
          <w:r>
            <w:rPr>
              <w:spacing w:val="-1"/>
            </w:rPr>
            <w:t xml:space="preserve"> </w:t>
          </w:r>
          <w:r>
            <w:rPr>
              <w:spacing w:val="-2"/>
            </w:rPr>
            <w:t>project</w:t>
          </w:r>
          <w:r>
            <w:tab/>
          </w:r>
          <w:r>
            <w:rPr>
              <w:spacing w:val="-5"/>
            </w:rPr>
            <w:t>14</w:t>
          </w:r>
        </w:p>
        <w:p w14:paraId="2599D465">
          <w:pPr>
            <w:pStyle w:val="19"/>
            <w:numPr>
              <w:ilvl w:val="2"/>
              <w:numId w:val="3"/>
            </w:numPr>
            <w:tabs>
              <w:tab w:val="left" w:pos="1163"/>
              <w:tab w:val="right" w:leader="dot" w:pos="9116"/>
            </w:tabs>
          </w:pPr>
          <w:r>
            <w:t>Roles</w:t>
          </w:r>
          <w:r>
            <w:rPr>
              <w:spacing w:val="-6"/>
            </w:rPr>
            <w:t xml:space="preserve"> </w:t>
          </w:r>
          <w:r>
            <w:t>and</w:t>
          </w:r>
          <w:r>
            <w:rPr>
              <w:spacing w:val="1"/>
            </w:rPr>
            <w:t xml:space="preserve"> </w:t>
          </w:r>
          <w:r>
            <w:rPr>
              <w:spacing w:val="-2"/>
            </w:rPr>
            <w:t>Responsibilities</w:t>
          </w:r>
          <w:r>
            <w:tab/>
          </w:r>
          <w:r>
            <w:rPr>
              <w:spacing w:val="-5"/>
            </w:rPr>
            <w:t>14</w:t>
          </w:r>
        </w:p>
        <w:p w14:paraId="1975F944">
          <w:pPr>
            <w:pStyle w:val="19"/>
            <w:numPr>
              <w:ilvl w:val="2"/>
              <w:numId w:val="3"/>
            </w:numPr>
            <w:tabs>
              <w:tab w:val="left" w:pos="1163"/>
              <w:tab w:val="right" w:leader="dot" w:pos="9128"/>
            </w:tabs>
          </w:pPr>
          <w:r>
            <w:t>Group</w:t>
          </w:r>
          <w:r>
            <w:rPr>
              <w:spacing w:val="-2"/>
            </w:rPr>
            <w:t xml:space="preserve"> Dependencies</w:t>
          </w:r>
          <w:r>
            <w:tab/>
          </w:r>
          <w:r>
            <w:rPr>
              <w:spacing w:val="-5"/>
            </w:rPr>
            <w:t>15</w:t>
          </w:r>
        </w:p>
        <w:p w14:paraId="5DE85F9F">
          <w:pPr>
            <w:pStyle w:val="18"/>
            <w:numPr>
              <w:ilvl w:val="1"/>
              <w:numId w:val="3"/>
            </w:numPr>
            <w:tabs>
              <w:tab w:val="left" w:pos="803"/>
              <w:tab w:val="right" w:leader="dot" w:pos="9106"/>
            </w:tabs>
            <w:ind w:left="803"/>
          </w:pPr>
          <w:r>
            <mc:AlternateContent>
              <mc:Choice Requires="wps">
                <w:drawing>
                  <wp:anchor distT="0" distB="0" distL="114300" distR="114300" simplePos="0" relativeHeight="251706368" behindDoc="0" locked="0" layoutInCell="1" allowOverlap="1">
                    <wp:simplePos x="0" y="0"/>
                    <wp:positionH relativeFrom="column">
                      <wp:posOffset>2927350</wp:posOffset>
                    </wp:positionH>
                    <wp:positionV relativeFrom="paragraph">
                      <wp:posOffset>1151255</wp:posOffset>
                    </wp:positionV>
                    <wp:extent cx="439420" cy="240030"/>
                    <wp:effectExtent l="0" t="0" r="0" b="7620"/>
                    <wp:wrapNone/>
                    <wp:docPr id="1455365619" name="Text Box 89"/>
                    <wp:cNvGraphicFramePr/>
                    <a:graphic xmlns:a="http://schemas.openxmlformats.org/drawingml/2006/main">
                      <a:graphicData uri="http://schemas.microsoft.com/office/word/2010/wordprocessingShape">
                        <wps:wsp>
                          <wps:cNvSpPr txBox="1"/>
                          <wps:spPr>
                            <a:xfrm>
                              <a:off x="0" y="0"/>
                              <a:ext cx="439615" cy="240323"/>
                            </a:xfrm>
                            <a:prstGeom prst="rect">
                              <a:avLst/>
                            </a:prstGeom>
                            <a:solidFill>
                              <a:schemeClr val="lt1"/>
                            </a:solidFill>
                            <a:ln w="6350">
                              <a:noFill/>
                            </a:ln>
                          </wps:spPr>
                          <wps:txbx>
                            <w:txbxContent>
                              <w:p w14:paraId="6AEA14B1">
                                <w:pPr>
                                  <w:rPr>
                                    <w:color w:val="808080" w:themeColor="background1" w:themeShade="80"/>
                                    <w:lang w:val="en-IN"/>
                                  </w:rPr>
                                </w:pPr>
                                <w:r>
                                  <w:rPr>
                                    <w:color w:val="808080" w:themeColor="background1" w:themeShade="80"/>
                                    <w:lang w:val="en-IN"/>
                                  </w:rPr>
                                  <w:t>vii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230.5pt;margin-top:90.65pt;height:18.9pt;width:34.6pt;z-index:251706368;mso-width-relative:page;mso-height-relative:page;" fillcolor="#FFFFFF [3201]" filled="t" stroked="f" coordsize="21600,21600" o:gfxdata="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NHy6EfWAAAACwEAAA8AAAAAAAAAAQAgAAAA&#10;IgAAAGRycy9kb3ducmV2LnhtbFBLAQIUABQAAAAIAIdO4kBMDa77RgIAAJcEAAAOAAAAAAAAAAEA&#10;IAAAACUBAABkcnMvZTJvRG9jLnhtbFBLBQYAAAAABgAGAFkBAADdBQAAAAA=&#10;">
                    <v:fill on="t" focussize="0,0"/>
                    <v:stroke on="f" weight="0.5pt"/>
                    <v:imagedata o:title=""/>
                    <o:lock v:ext="edit" aspectratio="f"/>
                    <v:textbox>
                      <w:txbxContent>
                        <w:p w14:paraId="6AEA14B1">
                          <w:pPr>
                            <w:rPr>
                              <w:color w:val="808080" w:themeColor="background1" w:themeShade="80"/>
                              <w:lang w:val="en-IN"/>
                            </w:rPr>
                          </w:pPr>
                          <w:r>
                            <w:rPr>
                              <w:color w:val="808080" w:themeColor="background1" w:themeShade="80"/>
                              <w:lang w:val="en-IN"/>
                            </w:rPr>
                            <w:t>vii</w:t>
                          </w:r>
                        </w:p>
                      </w:txbxContent>
                    </v:textbox>
                  </v:shape>
                </w:pict>
              </mc:Fallback>
            </mc:AlternateContent>
          </w:r>
          <w:r>
            <w:t>Project</w:t>
          </w:r>
          <w:r>
            <w:rPr>
              <w:spacing w:val="-8"/>
            </w:rPr>
            <w:t xml:space="preserve"> </w:t>
          </w:r>
          <w:r>
            <w:rPr>
              <w:spacing w:val="-2"/>
            </w:rPr>
            <w:t>Scheduling</w:t>
          </w:r>
          <w:r>
            <w:tab/>
          </w:r>
          <w:r>
            <w:rPr>
              <w:spacing w:val="-7"/>
            </w:rPr>
            <w:t>16</w:t>
          </w:r>
        </w:p>
        <w:p w14:paraId="36A94043">
          <w:pPr>
            <w:pStyle w:val="14"/>
            <w:tabs>
              <w:tab w:val="right" w:leader="dot" w:pos="9022"/>
            </w:tabs>
            <w:spacing w:before="60"/>
          </w:pPr>
          <w:r>
            <w:fldChar w:fldCharType="begin"/>
          </w:r>
          <w:r>
            <w:instrText xml:space="preserve"> HYPERLINK \l "_bookmark18" </w:instrText>
          </w:r>
          <w:r>
            <w:fldChar w:fldCharType="separate"/>
          </w:r>
          <w:r>
            <w:t>Chapter</w:t>
          </w:r>
          <w:r>
            <w:rPr>
              <w:spacing w:val="-6"/>
            </w:rPr>
            <w:t xml:space="preserve"> </w:t>
          </w:r>
          <w:r>
            <w:t>4</w:t>
          </w:r>
          <w:r>
            <w:rPr>
              <w:spacing w:val="-5"/>
            </w:rPr>
            <w:t xml:space="preserve"> </w:t>
          </w:r>
          <w:r>
            <w:t>System</w:t>
          </w:r>
          <w:r>
            <w:rPr>
              <w:spacing w:val="-2"/>
            </w:rPr>
            <w:t xml:space="preserve"> Analysis</w:t>
          </w:r>
          <w:r>
            <w:rPr>
              <w:b w:val="0"/>
            </w:rPr>
            <w:tab/>
          </w:r>
          <w:r>
            <w:rPr>
              <w:spacing w:val="-5"/>
            </w:rPr>
            <w:t>19</w:t>
          </w:r>
          <w:r>
            <w:rPr>
              <w:spacing w:val="-5"/>
            </w:rPr>
            <w:fldChar w:fldCharType="end"/>
          </w:r>
        </w:p>
        <w:p w14:paraId="16131A97">
          <w:pPr>
            <w:pStyle w:val="16"/>
            <w:numPr>
              <w:ilvl w:val="1"/>
              <w:numId w:val="4"/>
            </w:numPr>
            <w:tabs>
              <w:tab w:val="left" w:pos="683"/>
              <w:tab w:val="right" w:leader="dot" w:pos="9034"/>
            </w:tabs>
          </w:pPr>
          <w:r>
            <w:fldChar w:fldCharType="begin"/>
          </w:r>
          <w:r>
            <w:instrText xml:space="preserve"> HYPERLINK \l "_bookmark19" </w:instrText>
          </w:r>
          <w:r>
            <w:fldChar w:fldCharType="separate"/>
          </w:r>
          <w:r>
            <w:t>Study</w:t>
          </w:r>
          <w:r>
            <w:rPr>
              <w:spacing w:val="-6"/>
            </w:rPr>
            <w:t xml:space="preserve"> </w:t>
          </w:r>
          <w:r>
            <w:t>of</w:t>
          </w:r>
          <w:r>
            <w:rPr>
              <w:spacing w:val="-2"/>
            </w:rPr>
            <w:t xml:space="preserve"> </w:t>
          </w:r>
          <w:r>
            <w:t>current</w:t>
          </w:r>
          <w:r>
            <w:rPr>
              <w:spacing w:val="-2"/>
            </w:rPr>
            <w:t xml:space="preserve"> system</w:t>
          </w:r>
          <w:r>
            <w:tab/>
          </w:r>
          <w:r>
            <w:rPr>
              <w:spacing w:val="-5"/>
            </w:rPr>
            <w:t>19</w:t>
          </w:r>
          <w:r>
            <w:rPr>
              <w:spacing w:val="-5"/>
            </w:rPr>
            <w:fldChar w:fldCharType="end"/>
          </w:r>
        </w:p>
        <w:p w14:paraId="75EFDAEF">
          <w:pPr>
            <w:pStyle w:val="16"/>
            <w:numPr>
              <w:ilvl w:val="1"/>
              <w:numId w:val="4"/>
            </w:numPr>
            <w:tabs>
              <w:tab w:val="left" w:pos="683"/>
              <w:tab w:val="right" w:leader="dot" w:pos="9027"/>
            </w:tabs>
            <w:spacing w:before="136"/>
          </w:pPr>
          <w:r>
            <w:fldChar w:fldCharType="begin"/>
          </w:r>
          <w:r>
            <w:instrText xml:space="preserve"> HYPERLINK \l "_bookmark20" </w:instrText>
          </w:r>
          <w:r>
            <w:fldChar w:fldCharType="separate"/>
          </w:r>
          <w:r>
            <w:t>Problems</w:t>
          </w:r>
          <w:r>
            <w:rPr>
              <w:spacing w:val="-9"/>
            </w:rPr>
            <w:t xml:space="preserve"> </w:t>
          </w:r>
          <w:r>
            <w:t>and</w:t>
          </w:r>
          <w:r>
            <w:rPr>
              <w:spacing w:val="1"/>
            </w:rPr>
            <w:t xml:space="preserve"> </w:t>
          </w:r>
          <w:r>
            <w:t>weakness</w:t>
          </w:r>
          <w:r>
            <w:rPr>
              <w:spacing w:val="-5"/>
            </w:rPr>
            <w:t xml:space="preserve"> </w:t>
          </w:r>
          <w:r>
            <w:t>of</w:t>
          </w:r>
          <w:r>
            <w:rPr>
              <w:spacing w:val="-2"/>
            </w:rPr>
            <w:t xml:space="preserve"> </w:t>
          </w:r>
          <w:r>
            <w:t>current</w:t>
          </w:r>
          <w:r>
            <w:rPr>
              <w:spacing w:val="-1"/>
            </w:rPr>
            <w:t xml:space="preserve"> </w:t>
          </w:r>
          <w:r>
            <w:rPr>
              <w:spacing w:val="-2"/>
            </w:rPr>
            <w:t>system</w:t>
          </w:r>
          <w:r>
            <w:tab/>
          </w:r>
          <w:r>
            <w:rPr>
              <w:spacing w:val="-5"/>
            </w:rPr>
            <w:t>19</w:t>
          </w:r>
          <w:r>
            <w:rPr>
              <w:spacing w:val="-5"/>
            </w:rPr>
            <w:fldChar w:fldCharType="end"/>
          </w:r>
        </w:p>
        <w:p w14:paraId="0DAEF8FD">
          <w:pPr>
            <w:pStyle w:val="16"/>
            <w:numPr>
              <w:ilvl w:val="1"/>
              <w:numId w:val="4"/>
            </w:numPr>
            <w:tabs>
              <w:tab w:val="left" w:pos="683"/>
              <w:tab w:val="right" w:leader="dot" w:pos="9046"/>
            </w:tabs>
            <w:spacing w:before="142"/>
          </w:pPr>
          <w:r>
            <w:fldChar w:fldCharType="begin"/>
          </w:r>
          <w:r>
            <w:instrText xml:space="preserve"> HYPERLINK \l "_bookmark21" </w:instrText>
          </w:r>
          <w:r>
            <w:fldChar w:fldCharType="separate"/>
          </w:r>
          <w:r>
            <w:t>Requirements</w:t>
          </w:r>
          <w:r>
            <w:rPr>
              <w:spacing w:val="-2"/>
            </w:rPr>
            <w:t xml:space="preserve"> </w:t>
          </w:r>
          <w:r>
            <w:t>of</w:t>
          </w:r>
          <w:r>
            <w:rPr>
              <w:spacing w:val="-8"/>
            </w:rPr>
            <w:t xml:space="preserve"> </w:t>
          </w:r>
          <w:r>
            <w:t xml:space="preserve">new </w:t>
          </w:r>
          <w:r>
            <w:rPr>
              <w:spacing w:val="-2"/>
            </w:rPr>
            <w:t>system</w:t>
          </w:r>
          <w:r>
            <w:tab/>
          </w:r>
          <w:r>
            <w:rPr>
              <w:spacing w:val="-5"/>
            </w:rPr>
            <w:t>20</w:t>
          </w:r>
          <w:r>
            <w:rPr>
              <w:spacing w:val="-5"/>
            </w:rPr>
            <w:fldChar w:fldCharType="end"/>
          </w:r>
        </w:p>
        <w:p w14:paraId="0C92C69F">
          <w:pPr>
            <w:pStyle w:val="16"/>
            <w:numPr>
              <w:ilvl w:val="1"/>
              <w:numId w:val="4"/>
            </w:numPr>
            <w:tabs>
              <w:tab w:val="left" w:pos="683"/>
              <w:tab w:val="right" w:leader="dot" w:pos="9008"/>
            </w:tabs>
            <w:spacing w:before="135"/>
          </w:pPr>
          <w:r>
            <w:fldChar w:fldCharType="begin"/>
          </w:r>
          <w:r>
            <w:instrText xml:space="preserve"> HYPERLINK \l "_bookmark22" </w:instrText>
          </w:r>
          <w:r>
            <w:fldChar w:fldCharType="separate"/>
          </w:r>
          <w:r>
            <w:t>System</w:t>
          </w:r>
          <w:r>
            <w:rPr>
              <w:spacing w:val="-9"/>
            </w:rPr>
            <w:t xml:space="preserve"> </w:t>
          </w:r>
          <w:r>
            <w:rPr>
              <w:spacing w:val="-2"/>
            </w:rPr>
            <w:t>Feasibility</w:t>
          </w:r>
          <w:r>
            <w:tab/>
          </w:r>
          <w:r>
            <w:rPr>
              <w:spacing w:val="-5"/>
            </w:rPr>
            <w:t>20</w:t>
          </w:r>
          <w:r>
            <w:rPr>
              <w:spacing w:val="-5"/>
            </w:rPr>
            <w:fldChar w:fldCharType="end"/>
          </w:r>
        </w:p>
        <w:p w14:paraId="75DA8AE4">
          <w:pPr>
            <w:pStyle w:val="19"/>
            <w:numPr>
              <w:ilvl w:val="2"/>
              <w:numId w:val="4"/>
            </w:numPr>
            <w:tabs>
              <w:tab w:val="left" w:pos="1163"/>
              <w:tab w:val="right" w:leader="dot" w:pos="9013"/>
            </w:tabs>
            <w:spacing w:before="141"/>
          </w:pPr>
          <w:r>
            <w:t>Does</w:t>
          </w:r>
          <w:r>
            <w:rPr>
              <w:spacing w:val="-7"/>
            </w:rPr>
            <w:t xml:space="preserve"> </w:t>
          </w:r>
          <w:r>
            <w:t>the</w:t>
          </w:r>
          <w:r>
            <w:rPr>
              <w:spacing w:val="-5"/>
            </w:rPr>
            <w:t xml:space="preserve"> </w:t>
          </w:r>
          <w:r>
            <w:t>system</w:t>
          </w:r>
          <w:r>
            <w:rPr>
              <w:spacing w:val="1"/>
            </w:rPr>
            <w:t xml:space="preserve"> </w:t>
          </w:r>
          <w:r>
            <w:t>contribute</w:t>
          </w:r>
          <w:r>
            <w:rPr>
              <w:spacing w:val="-3"/>
            </w:rPr>
            <w:t xml:space="preserve"> </w:t>
          </w:r>
          <w:r>
            <w:t>to</w:t>
          </w:r>
          <w:r>
            <w:rPr>
              <w:spacing w:val="-4"/>
            </w:rPr>
            <w:t xml:space="preserve"> </w:t>
          </w:r>
          <w:r>
            <w:t>the</w:t>
          </w:r>
          <w:r>
            <w:rPr>
              <w:spacing w:val="-2"/>
            </w:rPr>
            <w:t xml:space="preserve"> </w:t>
          </w:r>
          <w:r>
            <w:t>overall</w:t>
          </w:r>
          <w:r>
            <w:rPr>
              <w:spacing w:val="-2"/>
            </w:rPr>
            <w:t xml:space="preserve"> </w:t>
          </w:r>
          <w:r>
            <w:t>objective</w:t>
          </w:r>
          <w:r>
            <w:rPr>
              <w:spacing w:val="-5"/>
            </w:rPr>
            <w:t xml:space="preserve"> </w:t>
          </w:r>
          <w:r>
            <w:t>of</w:t>
          </w:r>
          <w:r>
            <w:rPr>
              <w:spacing w:val="-2"/>
            </w:rPr>
            <w:t xml:space="preserve"> </w:t>
          </w:r>
          <w:r>
            <w:t>the</w:t>
          </w:r>
          <w:r>
            <w:rPr>
              <w:spacing w:val="-2"/>
            </w:rPr>
            <w:t xml:space="preserve"> organizations?</w:t>
          </w:r>
          <w:r>
            <w:tab/>
          </w:r>
          <w:r>
            <w:rPr>
              <w:spacing w:val="-5"/>
            </w:rPr>
            <w:t>20</w:t>
          </w:r>
        </w:p>
        <w:p w14:paraId="5C0F3175">
          <w:pPr>
            <w:pStyle w:val="19"/>
            <w:numPr>
              <w:ilvl w:val="2"/>
              <w:numId w:val="4"/>
            </w:numPr>
            <w:tabs>
              <w:tab w:val="left" w:pos="1163"/>
            </w:tabs>
            <w:spacing w:before="135"/>
          </w:pPr>
          <w:r>
            <w:t>Can</w:t>
          </w:r>
          <w:r>
            <w:rPr>
              <w:spacing w:val="-9"/>
            </w:rPr>
            <w:t xml:space="preserve"> </w:t>
          </w:r>
          <w:r>
            <w:t>the</w:t>
          </w:r>
          <w:r>
            <w:rPr>
              <w:spacing w:val="-5"/>
            </w:rPr>
            <w:t xml:space="preserve"> </w:t>
          </w:r>
          <w:r>
            <w:t>system</w:t>
          </w:r>
          <w:r>
            <w:rPr>
              <w:spacing w:val="1"/>
            </w:rPr>
            <w:t xml:space="preserve"> </w:t>
          </w:r>
          <w:r>
            <w:t>be</w:t>
          </w:r>
          <w:r>
            <w:rPr>
              <w:spacing w:val="-3"/>
            </w:rPr>
            <w:t xml:space="preserve"> </w:t>
          </w:r>
          <w:r>
            <w:t>implemented</w:t>
          </w:r>
          <w:r>
            <w:rPr>
              <w:spacing w:val="-1"/>
            </w:rPr>
            <w:t xml:space="preserve"> </w:t>
          </w:r>
          <w:r>
            <w:t>using</w:t>
          </w:r>
          <w:r>
            <w:rPr>
              <w:spacing w:val="-4"/>
            </w:rPr>
            <w:t xml:space="preserve"> </w:t>
          </w:r>
          <w:r>
            <w:t>the</w:t>
          </w:r>
          <w:r>
            <w:rPr>
              <w:spacing w:val="-5"/>
            </w:rPr>
            <w:t xml:space="preserve"> </w:t>
          </w:r>
          <w:r>
            <w:t>current</w:t>
          </w:r>
          <w:r>
            <w:rPr>
              <w:spacing w:val="-2"/>
            </w:rPr>
            <w:t xml:space="preserve"> </w:t>
          </w:r>
          <w:r>
            <w:t>technology</w:t>
          </w:r>
          <w:r>
            <w:rPr>
              <w:spacing w:val="-1"/>
            </w:rPr>
            <w:t xml:space="preserve"> </w:t>
          </w:r>
          <w:r>
            <w:t>and</w:t>
          </w:r>
          <w:r>
            <w:rPr>
              <w:spacing w:val="-1"/>
            </w:rPr>
            <w:t xml:space="preserve"> </w:t>
          </w:r>
          <w:r>
            <w:rPr>
              <w:spacing w:val="-2"/>
            </w:rPr>
            <w:t>within</w:t>
          </w:r>
        </w:p>
        <w:p w14:paraId="4DE92D3F">
          <w:pPr>
            <w:pStyle w:val="20"/>
            <w:tabs>
              <w:tab w:val="right" w:leader="dot" w:pos="9046"/>
            </w:tabs>
          </w:pPr>
          <w:r>
            <w:t>the</w:t>
          </w:r>
          <w:r>
            <w:rPr>
              <w:spacing w:val="-6"/>
            </w:rPr>
            <w:t xml:space="preserve"> </w:t>
          </w:r>
          <w:r>
            <w:t>given</w:t>
          </w:r>
          <w:r>
            <w:rPr>
              <w:spacing w:val="-1"/>
            </w:rPr>
            <w:t xml:space="preserve"> </w:t>
          </w:r>
          <w:r>
            <w:t>cost</w:t>
          </w:r>
          <w:r>
            <w:rPr>
              <w:spacing w:val="-1"/>
            </w:rPr>
            <w:t xml:space="preserve"> </w:t>
          </w:r>
          <w:r>
            <w:t>and</w:t>
          </w:r>
          <w:r>
            <w:rPr>
              <w:spacing w:val="-4"/>
            </w:rPr>
            <w:t xml:space="preserve"> </w:t>
          </w:r>
          <w:r>
            <w:t xml:space="preserve">schedule </w:t>
          </w:r>
          <w:r>
            <w:rPr>
              <w:spacing w:val="-2"/>
            </w:rPr>
            <w:t>constraints</w:t>
          </w:r>
          <w:r>
            <w:tab/>
          </w:r>
          <w:r>
            <w:rPr>
              <w:spacing w:val="-5"/>
            </w:rPr>
            <w:t>21</w:t>
          </w:r>
        </w:p>
        <w:p w14:paraId="05799844">
          <w:pPr>
            <w:pStyle w:val="19"/>
            <w:numPr>
              <w:ilvl w:val="2"/>
              <w:numId w:val="4"/>
            </w:numPr>
            <w:tabs>
              <w:tab w:val="left" w:pos="1163"/>
              <w:tab w:val="right" w:leader="dot" w:pos="9025"/>
            </w:tabs>
            <w:spacing w:before="135"/>
          </w:pPr>
          <w:r>
            <w:t>Can</w:t>
          </w:r>
          <w:r>
            <w:rPr>
              <w:spacing w:val="-12"/>
            </w:rPr>
            <w:t xml:space="preserve"> </w:t>
          </w:r>
          <w:r>
            <w:t>the</w:t>
          </w:r>
          <w:r>
            <w:rPr>
              <w:spacing w:val="-6"/>
            </w:rPr>
            <w:t xml:space="preserve"> </w:t>
          </w:r>
          <w:r>
            <w:t>system be</w:t>
          </w:r>
          <w:r>
            <w:rPr>
              <w:spacing w:val="-3"/>
            </w:rPr>
            <w:t xml:space="preserve"> </w:t>
          </w:r>
          <w:r>
            <w:t>integrated</w:t>
          </w:r>
          <w:r>
            <w:rPr>
              <w:spacing w:val="-2"/>
            </w:rPr>
            <w:t xml:space="preserve"> </w:t>
          </w:r>
          <w:r>
            <w:t>with</w:t>
          </w:r>
          <w:r>
            <w:rPr>
              <w:spacing w:val="-4"/>
            </w:rPr>
            <w:t xml:space="preserve"> </w:t>
          </w:r>
          <w:r>
            <w:t>other</w:t>
          </w:r>
          <w:r>
            <w:rPr>
              <w:spacing w:val="-3"/>
            </w:rPr>
            <w:t xml:space="preserve"> </w:t>
          </w:r>
          <w:r>
            <w:t>systems</w:t>
          </w:r>
          <w:r>
            <w:rPr>
              <w:spacing w:val="-2"/>
            </w:rPr>
            <w:t xml:space="preserve"> </w:t>
          </w:r>
          <w:r>
            <w:t>which</w:t>
          </w:r>
          <w:r>
            <w:rPr>
              <w:spacing w:val="-2"/>
            </w:rPr>
            <w:t xml:space="preserve"> </w:t>
          </w:r>
          <w:r>
            <w:t>are</w:t>
          </w:r>
          <w:r>
            <w:rPr>
              <w:spacing w:val="-3"/>
            </w:rPr>
            <w:t xml:space="preserve"> </w:t>
          </w:r>
          <w:r>
            <w:t>already</w:t>
          </w:r>
          <w:r>
            <w:rPr>
              <w:spacing w:val="-2"/>
            </w:rPr>
            <w:t xml:space="preserve"> </w:t>
          </w:r>
          <w:r>
            <w:t>in</w:t>
          </w:r>
          <w:r>
            <w:rPr>
              <w:spacing w:val="-4"/>
            </w:rPr>
            <w:t xml:space="preserve"> </w:t>
          </w:r>
          <w:r>
            <w:rPr>
              <w:spacing w:val="-2"/>
            </w:rPr>
            <w:t>place?</w:t>
          </w:r>
          <w:r>
            <w:tab/>
          </w:r>
          <w:r>
            <w:rPr>
              <w:spacing w:val="-5"/>
            </w:rPr>
            <w:t>21</w:t>
          </w:r>
        </w:p>
        <w:p w14:paraId="24D31C08">
          <w:pPr>
            <w:pStyle w:val="16"/>
            <w:numPr>
              <w:ilvl w:val="1"/>
              <w:numId w:val="4"/>
            </w:numPr>
            <w:tabs>
              <w:tab w:val="left" w:pos="683"/>
              <w:tab w:val="right" w:leader="dot" w:pos="9034"/>
            </w:tabs>
            <w:spacing w:before="141"/>
          </w:pPr>
          <w:r>
            <w:fldChar w:fldCharType="begin"/>
          </w:r>
          <w:r>
            <w:instrText xml:space="preserve"> HYPERLINK \l "_bookmark23" </w:instrText>
          </w:r>
          <w:r>
            <w:fldChar w:fldCharType="separate"/>
          </w:r>
          <w:r>
            <w:t>Process</w:t>
          </w:r>
          <w:r>
            <w:rPr>
              <w:spacing w:val="-2"/>
            </w:rPr>
            <w:t xml:space="preserve"> </w:t>
          </w:r>
          <w:r>
            <w:t>in</w:t>
          </w:r>
          <w:r>
            <w:rPr>
              <w:spacing w:val="-9"/>
            </w:rPr>
            <w:t xml:space="preserve"> </w:t>
          </w:r>
          <w:r>
            <w:t xml:space="preserve">new </w:t>
          </w:r>
          <w:r>
            <w:rPr>
              <w:spacing w:val="-2"/>
            </w:rPr>
            <w:t>system</w:t>
          </w:r>
          <w:r>
            <w:tab/>
          </w:r>
          <w:r>
            <w:rPr>
              <w:spacing w:val="-5"/>
            </w:rPr>
            <w:t>21</w:t>
          </w:r>
          <w:r>
            <w:rPr>
              <w:spacing w:val="-5"/>
            </w:rPr>
            <w:fldChar w:fldCharType="end"/>
          </w:r>
        </w:p>
        <w:p w14:paraId="51E722A4">
          <w:pPr>
            <w:pStyle w:val="16"/>
            <w:numPr>
              <w:ilvl w:val="1"/>
              <w:numId w:val="4"/>
            </w:numPr>
            <w:tabs>
              <w:tab w:val="left" w:pos="683"/>
              <w:tab w:val="right" w:leader="dot" w:pos="9008"/>
            </w:tabs>
            <w:spacing w:before="135"/>
          </w:pPr>
          <w:r>
            <w:fldChar w:fldCharType="begin"/>
          </w:r>
          <w:r>
            <w:instrText xml:space="preserve"> HYPERLINK \l "_bookmark24" </w:instrText>
          </w:r>
          <w:r>
            <w:fldChar w:fldCharType="separate"/>
          </w:r>
          <w:r>
            <w:t>Features</w:t>
          </w:r>
          <w:r>
            <w:rPr>
              <w:spacing w:val="-2"/>
            </w:rPr>
            <w:t xml:space="preserve"> </w:t>
          </w:r>
          <w:r>
            <w:t>of</w:t>
          </w:r>
          <w:r>
            <w:rPr>
              <w:spacing w:val="-6"/>
            </w:rPr>
            <w:t xml:space="preserve"> </w:t>
          </w:r>
          <w:r>
            <w:t>new</w:t>
          </w:r>
          <w:r>
            <w:rPr>
              <w:spacing w:val="-2"/>
            </w:rPr>
            <w:t xml:space="preserve"> system</w:t>
          </w:r>
          <w:r>
            <w:tab/>
          </w:r>
          <w:r>
            <w:rPr>
              <w:spacing w:val="-5"/>
            </w:rPr>
            <w:t>22</w:t>
          </w:r>
          <w:r>
            <w:rPr>
              <w:spacing w:val="-5"/>
            </w:rPr>
            <w:fldChar w:fldCharType="end"/>
          </w:r>
        </w:p>
        <w:p w14:paraId="2B28CF36">
          <w:pPr>
            <w:pStyle w:val="16"/>
            <w:numPr>
              <w:ilvl w:val="1"/>
              <w:numId w:val="4"/>
            </w:numPr>
            <w:tabs>
              <w:tab w:val="left" w:pos="683"/>
              <w:tab w:val="right" w:leader="dot" w:pos="9015"/>
            </w:tabs>
            <w:spacing w:before="141"/>
          </w:pPr>
          <w:r>
            <w:fldChar w:fldCharType="begin"/>
          </w:r>
          <w:r>
            <w:instrText xml:space="preserve"> HYPERLINK \l "_bookmark25" </w:instrText>
          </w:r>
          <w:r>
            <w:fldChar w:fldCharType="separate"/>
          </w:r>
          <w:r>
            <w:t>List</w:t>
          </w:r>
          <w:r>
            <w:rPr>
              <w:spacing w:val="-3"/>
            </w:rPr>
            <w:t xml:space="preserve"> </w:t>
          </w:r>
          <w:r>
            <w:t>main</w:t>
          </w:r>
          <w:r>
            <w:rPr>
              <w:spacing w:val="-4"/>
            </w:rPr>
            <w:t xml:space="preserve"> </w:t>
          </w:r>
          <w:r>
            <w:rPr>
              <w:spacing w:val="-2"/>
            </w:rPr>
            <w:t>modules</w:t>
          </w:r>
          <w:r>
            <w:tab/>
          </w:r>
          <w:r>
            <w:rPr>
              <w:spacing w:val="-5"/>
            </w:rPr>
            <w:t>22</w:t>
          </w:r>
          <w:r>
            <w:rPr>
              <w:spacing w:val="-5"/>
            </w:rPr>
            <w:fldChar w:fldCharType="end"/>
          </w:r>
        </w:p>
        <w:p w14:paraId="57A21818">
          <w:pPr>
            <w:pStyle w:val="14"/>
            <w:tabs>
              <w:tab w:val="right" w:leader="dot" w:pos="9027"/>
            </w:tabs>
          </w:pPr>
          <w:r>
            <w:fldChar w:fldCharType="begin"/>
          </w:r>
          <w:r>
            <w:instrText xml:space="preserve"> HYPERLINK \l "_bookmark26" </w:instrText>
          </w:r>
          <w:r>
            <w:fldChar w:fldCharType="separate"/>
          </w:r>
          <w:r>
            <w:t>Chapter</w:t>
          </w:r>
          <w:r>
            <w:rPr>
              <w:spacing w:val="-6"/>
            </w:rPr>
            <w:t xml:space="preserve"> </w:t>
          </w:r>
          <w:r>
            <w:t>5</w:t>
          </w:r>
          <w:r>
            <w:rPr>
              <w:spacing w:val="-5"/>
            </w:rPr>
            <w:t xml:space="preserve"> </w:t>
          </w:r>
          <w:r>
            <w:t>System</w:t>
          </w:r>
          <w:r>
            <w:rPr>
              <w:spacing w:val="-2"/>
            </w:rPr>
            <w:t xml:space="preserve"> Design</w:t>
          </w:r>
          <w:r>
            <w:rPr>
              <w:b w:val="0"/>
            </w:rPr>
            <w:tab/>
          </w:r>
          <w:r>
            <w:rPr>
              <w:spacing w:val="-5"/>
            </w:rPr>
            <w:t>23</w:t>
          </w:r>
          <w:r>
            <w:rPr>
              <w:spacing w:val="-5"/>
            </w:rPr>
            <w:fldChar w:fldCharType="end"/>
          </w:r>
        </w:p>
        <w:p w14:paraId="00832385">
          <w:pPr>
            <w:pStyle w:val="16"/>
            <w:numPr>
              <w:ilvl w:val="1"/>
              <w:numId w:val="5"/>
            </w:numPr>
            <w:tabs>
              <w:tab w:val="left" w:pos="683"/>
              <w:tab w:val="right" w:leader="dot" w:pos="9063"/>
            </w:tabs>
            <w:spacing w:before="139"/>
          </w:pPr>
          <w:r>
            <w:t>Block</w:t>
          </w:r>
          <w:r>
            <w:rPr>
              <w:spacing w:val="-6"/>
            </w:rPr>
            <w:t xml:space="preserve"> </w:t>
          </w:r>
          <w:r>
            <w:rPr>
              <w:spacing w:val="-2"/>
            </w:rPr>
            <w:t>Diagram</w:t>
          </w:r>
          <w:r>
            <w:tab/>
          </w:r>
          <w:r>
            <w:rPr>
              <w:spacing w:val="-5"/>
            </w:rPr>
            <w:t>23</w:t>
          </w:r>
        </w:p>
        <w:p w14:paraId="41F64DC7">
          <w:pPr>
            <w:pStyle w:val="16"/>
            <w:numPr>
              <w:ilvl w:val="1"/>
              <w:numId w:val="5"/>
            </w:numPr>
            <w:tabs>
              <w:tab w:val="left" w:pos="683"/>
              <w:tab w:val="right" w:leader="dot" w:pos="9034"/>
            </w:tabs>
          </w:pPr>
          <w:r>
            <w:t>Flow</w:t>
          </w:r>
          <w:r>
            <w:rPr>
              <w:spacing w:val="-5"/>
            </w:rPr>
            <w:t xml:space="preserve"> </w:t>
          </w:r>
          <w:r>
            <w:t>Chart</w:t>
          </w:r>
          <w:r>
            <w:rPr>
              <w:spacing w:val="-4"/>
            </w:rPr>
            <w:t xml:space="preserve"> </w:t>
          </w:r>
          <w:r>
            <w:rPr>
              <w:spacing w:val="-2"/>
            </w:rPr>
            <w:t>Diagram</w:t>
          </w:r>
          <w:r>
            <w:tab/>
          </w:r>
          <w:r>
            <w:rPr>
              <w:spacing w:val="-5"/>
            </w:rPr>
            <w:t>24</w:t>
          </w:r>
        </w:p>
        <w:p w14:paraId="2112A86F">
          <w:pPr>
            <w:pStyle w:val="16"/>
            <w:numPr>
              <w:ilvl w:val="1"/>
              <w:numId w:val="5"/>
            </w:numPr>
            <w:tabs>
              <w:tab w:val="left" w:pos="683"/>
              <w:tab w:val="right" w:leader="dot" w:pos="9034"/>
            </w:tabs>
            <w:spacing w:before="139"/>
          </w:pPr>
          <w:r>
            <w:t>ER</w:t>
          </w:r>
          <w:r>
            <w:rPr>
              <w:spacing w:val="-10"/>
            </w:rPr>
            <w:t xml:space="preserve"> </w:t>
          </w:r>
          <w:r>
            <w:rPr>
              <w:spacing w:val="-2"/>
            </w:rPr>
            <w:t>Diagram</w:t>
          </w:r>
          <w:r>
            <w:tab/>
          </w:r>
          <w:r>
            <w:rPr>
              <w:spacing w:val="-7"/>
            </w:rPr>
            <w:t>25</w:t>
          </w:r>
        </w:p>
        <w:p w14:paraId="63D460CC">
          <w:pPr>
            <w:pStyle w:val="16"/>
            <w:numPr>
              <w:ilvl w:val="1"/>
              <w:numId w:val="5"/>
            </w:numPr>
            <w:tabs>
              <w:tab w:val="left" w:pos="683"/>
              <w:tab w:val="right" w:leader="dot" w:pos="9027"/>
            </w:tabs>
          </w:pPr>
          <w:r>
            <w:t>Use</w:t>
          </w:r>
          <w:r>
            <w:rPr>
              <w:spacing w:val="-3"/>
            </w:rPr>
            <w:t xml:space="preserve"> </w:t>
          </w:r>
          <w:r>
            <w:t>Case</w:t>
          </w:r>
          <w:r>
            <w:rPr>
              <w:spacing w:val="-4"/>
            </w:rPr>
            <w:t xml:space="preserve"> </w:t>
          </w:r>
          <w:r>
            <w:rPr>
              <w:spacing w:val="-2"/>
            </w:rPr>
            <w:t>Diagram</w:t>
          </w:r>
          <w:r>
            <w:tab/>
          </w:r>
          <w:r>
            <w:rPr>
              <w:spacing w:val="-5"/>
            </w:rPr>
            <w:t>26</w:t>
          </w:r>
        </w:p>
        <w:p w14:paraId="65924DF8">
          <w:pPr>
            <w:pStyle w:val="16"/>
            <w:numPr>
              <w:ilvl w:val="1"/>
              <w:numId w:val="5"/>
            </w:numPr>
            <w:tabs>
              <w:tab w:val="left" w:pos="683"/>
              <w:tab w:val="right" w:leader="dot" w:pos="9020"/>
            </w:tabs>
            <w:spacing w:before="139"/>
          </w:pPr>
          <w:r>
            <w:t>Sequential</w:t>
          </w:r>
          <w:r>
            <w:rPr>
              <w:spacing w:val="-5"/>
            </w:rPr>
            <w:t xml:space="preserve"> </w:t>
          </w:r>
          <w:r>
            <w:rPr>
              <w:spacing w:val="-2"/>
            </w:rPr>
            <w:t>Diagram</w:t>
          </w:r>
          <w:r>
            <w:tab/>
          </w:r>
          <w:r>
            <w:rPr>
              <w:spacing w:val="-5"/>
            </w:rPr>
            <w:t>27</w:t>
          </w:r>
        </w:p>
        <w:p w14:paraId="38C61775">
          <w:pPr>
            <w:pStyle w:val="14"/>
            <w:tabs>
              <w:tab w:val="right" w:leader="dot" w:pos="9001"/>
            </w:tabs>
          </w:pPr>
          <w:r>
            <w:fldChar w:fldCharType="begin"/>
          </w:r>
          <w:r>
            <w:instrText xml:space="preserve"> HYPERLINK \l "_bookmark27" </w:instrText>
          </w:r>
          <w:r>
            <w:fldChar w:fldCharType="separate"/>
          </w:r>
          <w:r>
            <w:t>Chapter</w:t>
          </w:r>
          <w:r>
            <w:rPr>
              <w:spacing w:val="-6"/>
            </w:rPr>
            <w:t xml:space="preserve"> </w:t>
          </w:r>
          <w:r>
            <w:t>6</w:t>
          </w:r>
          <w:r>
            <w:rPr>
              <w:spacing w:val="-1"/>
            </w:rPr>
            <w:t xml:space="preserve"> </w:t>
          </w:r>
          <w:r>
            <w:rPr>
              <w:spacing w:val="-2"/>
            </w:rPr>
            <w:t>Implementation</w:t>
          </w:r>
          <w:r>
            <w:rPr>
              <w:b w:val="0"/>
            </w:rPr>
            <w:tab/>
          </w:r>
          <w:r>
            <w:rPr>
              <w:spacing w:val="-5"/>
            </w:rPr>
            <w:t>28</w:t>
          </w:r>
          <w:r>
            <w:rPr>
              <w:spacing w:val="-5"/>
            </w:rPr>
            <w:fldChar w:fldCharType="end"/>
          </w:r>
        </w:p>
        <w:p w14:paraId="227EC0B8">
          <w:pPr>
            <w:pStyle w:val="16"/>
            <w:numPr>
              <w:ilvl w:val="1"/>
              <w:numId w:val="6"/>
            </w:numPr>
            <w:tabs>
              <w:tab w:val="left" w:pos="683"/>
              <w:tab w:val="right" w:leader="dot" w:pos="8989"/>
            </w:tabs>
            <w:spacing w:before="139"/>
          </w:pPr>
          <w:r>
            <w:fldChar w:fldCharType="begin"/>
          </w:r>
          <w:r>
            <w:instrText xml:space="preserve"> HYPERLINK \l "_bookmark28" </w:instrText>
          </w:r>
          <w:r>
            <w:fldChar w:fldCharType="separate"/>
          </w:r>
          <w:r>
            <w:t>Implementation</w:t>
          </w:r>
          <w:r>
            <w:rPr>
              <w:spacing w:val="-13"/>
            </w:rPr>
            <w:t xml:space="preserve"> </w:t>
          </w:r>
          <w:r>
            <w:rPr>
              <w:spacing w:val="-2"/>
            </w:rPr>
            <w:t>Platform</w:t>
          </w:r>
          <w:r>
            <w:tab/>
          </w:r>
          <w:r>
            <w:rPr>
              <w:spacing w:val="-7"/>
            </w:rPr>
            <w:t>28</w:t>
          </w:r>
          <w:r>
            <w:rPr>
              <w:spacing w:val="-7"/>
            </w:rPr>
            <w:fldChar w:fldCharType="end"/>
          </w:r>
        </w:p>
        <w:p w14:paraId="73B404D1">
          <w:pPr>
            <w:pStyle w:val="16"/>
            <w:numPr>
              <w:ilvl w:val="1"/>
              <w:numId w:val="6"/>
            </w:numPr>
            <w:tabs>
              <w:tab w:val="left" w:pos="683"/>
              <w:tab w:val="right" w:leader="dot" w:pos="9001"/>
            </w:tabs>
          </w:pPr>
          <w:r>
            <w:fldChar w:fldCharType="begin"/>
          </w:r>
          <w:r>
            <w:instrText xml:space="preserve"> HYPERLINK \l "_bookmark29" </w:instrText>
          </w:r>
          <w:r>
            <w:fldChar w:fldCharType="separate"/>
          </w:r>
          <w:r>
            <w:t>Module</w:t>
          </w:r>
          <w:r>
            <w:rPr>
              <w:spacing w:val="-6"/>
            </w:rPr>
            <w:t xml:space="preserve"> </w:t>
          </w:r>
          <w:r>
            <w:rPr>
              <w:spacing w:val="-2"/>
            </w:rPr>
            <w:t>Specification</w:t>
          </w:r>
          <w:r>
            <w:tab/>
          </w:r>
          <w:r>
            <w:rPr>
              <w:spacing w:val="-7"/>
            </w:rPr>
            <w:t>28</w:t>
          </w:r>
          <w:r>
            <w:rPr>
              <w:spacing w:val="-7"/>
            </w:rPr>
            <w:fldChar w:fldCharType="end"/>
          </w:r>
        </w:p>
        <w:p w14:paraId="5C29CC0C">
          <w:pPr>
            <w:pStyle w:val="16"/>
            <w:numPr>
              <w:ilvl w:val="1"/>
              <w:numId w:val="6"/>
            </w:numPr>
            <w:tabs>
              <w:tab w:val="left" w:pos="683"/>
              <w:tab w:val="right" w:leader="dot" w:pos="8982"/>
            </w:tabs>
            <w:spacing w:before="140"/>
          </w:pPr>
          <w:r>
            <w:fldChar w:fldCharType="begin"/>
          </w:r>
          <w:r>
            <w:instrText xml:space="preserve"> HYPERLINK \l "_bookmark30" </w:instrText>
          </w:r>
          <w:r>
            <w:fldChar w:fldCharType="separate"/>
          </w:r>
          <w:r>
            <w:rPr>
              <w:spacing w:val="-2"/>
            </w:rPr>
            <w:t>Outcomes</w:t>
          </w:r>
          <w:r>
            <w:tab/>
          </w:r>
          <w:r>
            <w:rPr>
              <w:spacing w:val="-5"/>
            </w:rPr>
            <w:t>30</w:t>
          </w:r>
          <w:r>
            <w:rPr>
              <w:spacing w:val="-5"/>
            </w:rPr>
            <w:fldChar w:fldCharType="end"/>
          </w:r>
        </w:p>
        <w:p w14:paraId="4A85C798">
          <w:pPr>
            <w:pStyle w:val="16"/>
            <w:numPr>
              <w:ilvl w:val="1"/>
              <w:numId w:val="6"/>
            </w:numPr>
            <w:tabs>
              <w:tab w:val="left" w:pos="683"/>
              <w:tab w:val="right" w:leader="dot" w:pos="8974"/>
            </w:tabs>
            <w:spacing w:before="136"/>
          </w:pPr>
          <w:r>
            <w:fldChar w:fldCharType="begin"/>
          </w:r>
          <w:r>
            <w:instrText xml:space="preserve"> HYPERLINK \l "_bookmark31" </w:instrText>
          </w:r>
          <w:r>
            <w:fldChar w:fldCharType="separate"/>
          </w:r>
          <w:r>
            <w:rPr>
              <w:spacing w:val="-2"/>
            </w:rPr>
            <w:t>Screenshots</w:t>
          </w:r>
          <w:r>
            <w:tab/>
          </w:r>
          <w:r>
            <w:rPr>
              <w:spacing w:val="-5"/>
            </w:rPr>
            <w:t>31</w:t>
          </w:r>
          <w:r>
            <w:rPr>
              <w:spacing w:val="-5"/>
            </w:rPr>
            <w:fldChar w:fldCharType="end"/>
          </w:r>
        </w:p>
        <w:p w14:paraId="0946E6E4">
          <w:pPr>
            <w:pStyle w:val="14"/>
            <w:tabs>
              <w:tab w:val="right" w:leader="dot" w:pos="8962"/>
            </w:tabs>
            <w:spacing w:before="140"/>
          </w:pPr>
          <w:r>
            <w:fldChar w:fldCharType="begin"/>
          </w:r>
          <w:r>
            <w:instrText xml:space="preserve"> HYPERLINK \l "_bookmark32" </w:instrText>
          </w:r>
          <w:r>
            <w:fldChar w:fldCharType="separate"/>
          </w:r>
          <w:r>
            <w:t>Chapter</w:t>
          </w:r>
          <w:r>
            <w:rPr>
              <w:spacing w:val="-6"/>
            </w:rPr>
            <w:t xml:space="preserve"> </w:t>
          </w:r>
          <w:r>
            <w:t>7</w:t>
          </w:r>
          <w:r>
            <w:rPr>
              <w:spacing w:val="-1"/>
            </w:rPr>
            <w:t xml:space="preserve"> </w:t>
          </w:r>
          <w:r>
            <w:rPr>
              <w:spacing w:val="-2"/>
            </w:rPr>
            <w:t>Testing</w:t>
          </w:r>
          <w:r>
            <w:rPr>
              <w:b w:val="0"/>
            </w:rPr>
            <w:tab/>
          </w:r>
          <w:r>
            <w:rPr>
              <w:spacing w:val="-5"/>
            </w:rPr>
            <w:t>38</w:t>
          </w:r>
          <w:r>
            <w:rPr>
              <w:spacing w:val="-5"/>
            </w:rPr>
            <w:fldChar w:fldCharType="end"/>
          </w:r>
        </w:p>
        <w:p w14:paraId="0014760C">
          <w:pPr>
            <w:pStyle w:val="16"/>
            <w:numPr>
              <w:ilvl w:val="1"/>
              <w:numId w:val="7"/>
            </w:numPr>
            <w:tabs>
              <w:tab w:val="left" w:pos="683"/>
              <w:tab w:val="right" w:leader="dot" w:pos="8934"/>
            </w:tabs>
            <w:spacing w:before="136"/>
          </w:pPr>
          <w:r>
            <w:fldChar w:fldCharType="begin"/>
          </w:r>
          <w:r>
            <w:instrText xml:space="preserve"> HYPERLINK \l "_bookmark33" </w:instrText>
          </w:r>
          <w:r>
            <w:fldChar w:fldCharType="separate"/>
          </w:r>
          <w:r>
            <w:t>Testing</w:t>
          </w:r>
          <w:r>
            <w:rPr>
              <w:spacing w:val="-10"/>
            </w:rPr>
            <w:t xml:space="preserve"> </w:t>
          </w:r>
          <w:r>
            <w:rPr>
              <w:spacing w:val="-2"/>
            </w:rPr>
            <w:t>Techniques</w:t>
          </w:r>
          <w:r>
            <w:tab/>
          </w:r>
          <w:r>
            <w:rPr>
              <w:spacing w:val="-5"/>
            </w:rPr>
            <w:t>38</w:t>
          </w:r>
          <w:r>
            <w:rPr>
              <w:spacing w:val="-5"/>
            </w:rPr>
            <w:fldChar w:fldCharType="end"/>
          </w:r>
        </w:p>
        <w:p w14:paraId="2C016D32">
          <w:pPr>
            <w:pStyle w:val="16"/>
            <w:numPr>
              <w:ilvl w:val="1"/>
              <w:numId w:val="7"/>
            </w:numPr>
            <w:tabs>
              <w:tab w:val="left" w:pos="683"/>
              <w:tab w:val="right" w:leader="dot" w:pos="8967"/>
            </w:tabs>
            <w:spacing w:before="140"/>
          </w:pPr>
          <w:r>
            <w:fldChar w:fldCharType="begin"/>
          </w:r>
          <w:r>
            <w:instrText xml:space="preserve"> HYPERLINK \l "_bookmark34" </w:instrText>
          </w:r>
          <w:r>
            <w:fldChar w:fldCharType="separate"/>
          </w:r>
          <w:r>
            <w:t>Test</w:t>
          </w:r>
          <w:r>
            <w:rPr>
              <w:spacing w:val="-4"/>
            </w:rPr>
            <w:t xml:space="preserve"> </w:t>
          </w:r>
          <w:r>
            <w:rPr>
              <w:spacing w:val="-2"/>
            </w:rPr>
            <w:t>Automation</w:t>
          </w:r>
          <w:r>
            <w:tab/>
          </w:r>
          <w:r>
            <w:rPr>
              <w:spacing w:val="-5"/>
            </w:rPr>
            <w:t>39</w:t>
          </w:r>
          <w:r>
            <w:rPr>
              <w:spacing w:val="-5"/>
            </w:rPr>
            <w:fldChar w:fldCharType="end"/>
          </w:r>
        </w:p>
        <w:p w14:paraId="4DC6F1E7">
          <w:pPr>
            <w:pStyle w:val="16"/>
            <w:numPr>
              <w:ilvl w:val="1"/>
              <w:numId w:val="7"/>
            </w:numPr>
            <w:tabs>
              <w:tab w:val="left" w:pos="683"/>
              <w:tab w:val="right" w:leader="dot" w:pos="8955"/>
            </w:tabs>
            <w:spacing w:before="136"/>
          </w:pPr>
          <w:r>
            <w:fldChar w:fldCharType="begin"/>
          </w:r>
          <w:r>
            <w:instrText xml:space="preserve"> HYPERLINK \l "_bookmark35" </w:instrText>
          </w:r>
          <w:r>
            <w:fldChar w:fldCharType="separate"/>
          </w:r>
          <w:r>
            <w:t>Test</w:t>
          </w:r>
          <w:r>
            <w:rPr>
              <w:spacing w:val="-4"/>
            </w:rPr>
            <w:t xml:space="preserve"> </w:t>
          </w:r>
          <w:r>
            <w:rPr>
              <w:spacing w:val="-2"/>
            </w:rPr>
            <w:t>Environment</w:t>
          </w:r>
          <w:r>
            <w:tab/>
          </w:r>
          <w:r>
            <w:rPr>
              <w:spacing w:val="-5"/>
            </w:rPr>
            <w:t>39</w:t>
          </w:r>
          <w:r>
            <w:rPr>
              <w:spacing w:val="-5"/>
            </w:rPr>
            <w:fldChar w:fldCharType="end"/>
          </w:r>
        </w:p>
        <w:p w14:paraId="643B111E">
          <w:pPr>
            <w:pStyle w:val="16"/>
            <w:numPr>
              <w:ilvl w:val="1"/>
              <w:numId w:val="7"/>
            </w:numPr>
            <w:tabs>
              <w:tab w:val="left" w:pos="683"/>
              <w:tab w:val="right" w:leader="dot" w:pos="8943"/>
            </w:tabs>
            <w:spacing w:before="140"/>
          </w:pPr>
          <w:r>
            <w:fldChar w:fldCharType="begin"/>
          </w:r>
          <w:r>
            <w:instrText xml:space="preserve"> HYPERLINK \l "_bookmark36" </w:instrText>
          </w:r>
          <w:r>
            <w:fldChar w:fldCharType="separate"/>
          </w:r>
          <w:r>
            <w:t>Defect</w:t>
          </w:r>
          <w:r>
            <w:rPr>
              <w:spacing w:val="-5"/>
            </w:rPr>
            <w:t xml:space="preserve"> </w:t>
          </w:r>
          <w:r>
            <w:rPr>
              <w:spacing w:val="-2"/>
            </w:rPr>
            <w:t>Management</w:t>
          </w:r>
          <w:r>
            <w:tab/>
          </w:r>
          <w:r>
            <w:rPr>
              <w:spacing w:val="-5"/>
            </w:rPr>
            <w:t>39</w:t>
          </w:r>
          <w:r>
            <w:rPr>
              <w:spacing w:val="-5"/>
            </w:rPr>
            <w:fldChar w:fldCharType="end"/>
          </w:r>
        </w:p>
        <w:p w14:paraId="490CA2CF">
          <w:pPr>
            <w:pStyle w:val="16"/>
            <w:numPr>
              <w:ilvl w:val="1"/>
              <w:numId w:val="7"/>
            </w:numPr>
            <w:tabs>
              <w:tab w:val="left" w:pos="683"/>
              <w:tab w:val="right" w:leader="dot" w:pos="8934"/>
            </w:tabs>
            <w:spacing w:before="136"/>
          </w:pPr>
          <w:r>
            <w:fldChar w:fldCharType="begin"/>
          </w:r>
          <w:r>
            <w:instrText xml:space="preserve"> HYPERLINK \l "_bookmark37" </w:instrText>
          </w:r>
          <w:r>
            <w:fldChar w:fldCharType="separate"/>
          </w:r>
          <w:r>
            <w:t>Performance</w:t>
          </w:r>
          <w:r>
            <w:rPr>
              <w:spacing w:val="-8"/>
            </w:rPr>
            <w:t xml:space="preserve"> </w:t>
          </w:r>
          <w:r>
            <w:rPr>
              <w:spacing w:val="-2"/>
            </w:rPr>
            <w:t>Testing</w:t>
          </w:r>
          <w:r>
            <w:tab/>
          </w:r>
          <w:r>
            <w:rPr>
              <w:spacing w:val="-7"/>
            </w:rPr>
            <w:t>40</w:t>
          </w:r>
          <w:r>
            <w:rPr>
              <w:spacing w:val="-7"/>
            </w:rPr>
            <w:fldChar w:fldCharType="end"/>
          </w:r>
        </w:p>
        <w:p w14:paraId="04CEC328">
          <w:pPr>
            <w:pStyle w:val="16"/>
            <w:numPr>
              <w:ilvl w:val="1"/>
              <w:numId w:val="7"/>
            </w:numPr>
            <w:tabs>
              <w:tab w:val="left" w:pos="683"/>
              <w:tab w:val="right" w:leader="dot" w:pos="8926"/>
            </w:tabs>
          </w:pPr>
          <w:r>
            <w:fldChar w:fldCharType="begin"/>
          </w:r>
          <w:r>
            <w:instrText xml:space="preserve"> HYPERLINK \l "_bookmark38" </w:instrText>
          </w:r>
          <w:r>
            <w:fldChar w:fldCharType="separate"/>
          </w:r>
          <w:r>
            <w:t>Security</w:t>
          </w:r>
          <w:r>
            <w:rPr>
              <w:spacing w:val="-11"/>
            </w:rPr>
            <w:t xml:space="preserve"> </w:t>
          </w:r>
          <w:r>
            <w:rPr>
              <w:spacing w:val="-2"/>
            </w:rPr>
            <w:t>Testing</w:t>
          </w:r>
          <w:r>
            <w:tab/>
          </w:r>
          <w:r>
            <w:rPr>
              <w:spacing w:val="-5"/>
            </w:rPr>
            <w:t>40</w:t>
          </w:r>
          <w:r>
            <w:rPr>
              <w:spacing w:val="-5"/>
            </w:rPr>
            <w:fldChar w:fldCharType="end"/>
          </w:r>
        </w:p>
        <w:p w14:paraId="0B2194D9">
          <w:pPr>
            <w:pStyle w:val="16"/>
            <w:numPr>
              <w:ilvl w:val="1"/>
              <w:numId w:val="7"/>
            </w:numPr>
            <w:tabs>
              <w:tab w:val="left" w:pos="683"/>
              <w:tab w:val="right" w:leader="dot" w:pos="8914"/>
            </w:tabs>
            <w:spacing w:before="140" w:after="240"/>
          </w:pPr>
          <w:r>
            <mc:AlternateContent>
              <mc:Choice Requires="wps">
                <w:drawing>
                  <wp:anchor distT="0" distB="0" distL="114300" distR="114300" simplePos="0" relativeHeight="251707392" behindDoc="0" locked="0" layoutInCell="1" allowOverlap="1">
                    <wp:simplePos x="0" y="0"/>
                    <wp:positionH relativeFrom="column">
                      <wp:posOffset>2956560</wp:posOffset>
                    </wp:positionH>
                    <wp:positionV relativeFrom="paragraph">
                      <wp:posOffset>1395730</wp:posOffset>
                    </wp:positionV>
                    <wp:extent cx="398780" cy="263525"/>
                    <wp:effectExtent l="0" t="0" r="1905" b="3175"/>
                    <wp:wrapNone/>
                    <wp:docPr id="777767441" name="Text Box 91"/>
                    <wp:cNvGraphicFramePr/>
                    <a:graphic xmlns:a="http://schemas.openxmlformats.org/drawingml/2006/main">
                      <a:graphicData uri="http://schemas.microsoft.com/office/word/2010/wordprocessingShape">
                        <wps:wsp>
                          <wps:cNvSpPr txBox="1"/>
                          <wps:spPr>
                            <a:xfrm>
                              <a:off x="0" y="0"/>
                              <a:ext cx="398585" cy="263769"/>
                            </a:xfrm>
                            <a:prstGeom prst="rect">
                              <a:avLst/>
                            </a:prstGeom>
                            <a:solidFill>
                              <a:schemeClr val="lt1"/>
                            </a:solidFill>
                            <a:ln w="6350">
                              <a:noFill/>
                            </a:ln>
                          </wps:spPr>
                          <wps:txbx>
                            <w:txbxContent>
                              <w:p w14:paraId="367EABD2">
                                <w:pPr>
                                  <w:rPr>
                                    <w:color w:val="808080" w:themeColor="background1" w:themeShade="80"/>
                                    <w:lang w:val="en-IN"/>
                                  </w:rPr>
                                </w:pPr>
                                <w:r>
                                  <w:rPr>
                                    <w:color w:val="808080" w:themeColor="background1" w:themeShade="80"/>
                                    <w:lang w:val="en-IN"/>
                                  </w:rPr>
                                  <w:t>viii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91" o:spid="_x0000_s1026" o:spt="202" type="#_x0000_t202" style="position:absolute;left:0pt;margin-left:232.8pt;margin-top:109.9pt;height:20.75pt;width:31.4pt;z-index:251707392;mso-width-relative:page;mso-height-relative:page;" fillcolor="#FFFFFF [3201]" filled="t" stroked="f" coordsize="21600,21600" o:gfxdata="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yfHm51gAAAAsBAAAPAAAAAAAAAAEAIAAAACIA&#10;AABkcnMvZG93bnJldi54bWxQSwECFAAUAAAACACHTuJAccKI3UQCAACWBAAADgAAAAAAAAABACAA&#10;AAAlAQAAZHJzL2Uyb0RvYy54bWxQSwUGAAAAAAYABgBZAQAA2wUAAAAA&#10;">
                    <v:fill on="t" focussize="0,0"/>
                    <v:stroke on="f" weight="0.5pt"/>
                    <v:imagedata o:title=""/>
                    <o:lock v:ext="edit" aspectratio="f"/>
                    <v:textbox>
                      <w:txbxContent>
                        <w:p w14:paraId="367EABD2">
                          <w:pPr>
                            <w:rPr>
                              <w:color w:val="808080" w:themeColor="background1" w:themeShade="80"/>
                              <w:lang w:val="en-IN"/>
                            </w:rPr>
                          </w:pPr>
                          <w:r>
                            <w:rPr>
                              <w:color w:val="808080" w:themeColor="background1" w:themeShade="80"/>
                              <w:lang w:val="en-IN"/>
                            </w:rPr>
                            <w:t>viii</w:t>
                          </w:r>
                        </w:p>
                      </w:txbxContent>
                    </v:textbox>
                  </v:shape>
                </w:pict>
              </mc:Fallback>
            </mc:AlternateContent>
          </w:r>
          <w:r>
            <w:fldChar w:fldCharType="begin"/>
          </w:r>
          <w:r>
            <w:instrText xml:space="preserve"> HYPERLINK \l "_bookmark39" </w:instrText>
          </w:r>
          <w:r>
            <w:fldChar w:fldCharType="separate"/>
          </w:r>
          <w:r>
            <w:t>User</w:t>
          </w:r>
          <w:r>
            <w:rPr>
              <w:spacing w:val="-7"/>
            </w:rPr>
            <w:t xml:space="preserve"> </w:t>
          </w:r>
          <w:r>
            <w:t>Acceptance</w:t>
          </w:r>
          <w:r>
            <w:rPr>
              <w:spacing w:val="-2"/>
            </w:rPr>
            <w:t xml:space="preserve"> Testing (UAT)</w:t>
          </w:r>
          <w:r>
            <w:tab/>
          </w:r>
          <w:r>
            <w:rPr>
              <w:spacing w:val="-5"/>
            </w:rPr>
            <w:t>40</w:t>
          </w:r>
          <w:r>
            <w:rPr>
              <w:spacing w:val="-5"/>
            </w:rPr>
            <w:fldChar w:fldCharType="end"/>
          </w:r>
        </w:p>
        <w:p w14:paraId="22580EF8">
          <w:pPr>
            <w:pStyle w:val="14"/>
            <w:tabs>
              <w:tab w:val="right" w:leader="dot" w:pos="8835"/>
            </w:tabs>
            <w:spacing w:before="60"/>
          </w:pPr>
          <w:r>
            <w:t>Chapter</w:t>
          </w:r>
          <w:r>
            <w:rPr>
              <w:spacing w:val="-6"/>
            </w:rPr>
            <w:t xml:space="preserve"> </w:t>
          </w:r>
          <w:r>
            <w:t>8</w:t>
          </w:r>
          <w:r>
            <w:rPr>
              <w:spacing w:val="-1"/>
            </w:rPr>
            <w:t xml:space="preserve"> </w:t>
          </w:r>
          <w:r>
            <w:t>Conclusion</w:t>
          </w:r>
          <w:r>
            <w:rPr>
              <w:spacing w:val="-8"/>
            </w:rPr>
            <w:t xml:space="preserve"> </w:t>
          </w:r>
          <w:r>
            <w:t>and</w:t>
          </w:r>
          <w:r>
            <w:rPr>
              <w:spacing w:val="-5"/>
            </w:rPr>
            <w:t xml:space="preserve"> </w:t>
          </w:r>
          <w:r>
            <w:rPr>
              <w:spacing w:val="-2"/>
            </w:rPr>
            <w:t>Discussion</w:t>
          </w:r>
          <w:r>
            <w:rPr>
              <w:b w:val="0"/>
            </w:rPr>
            <w:tab/>
          </w:r>
          <w:r>
            <w:rPr>
              <w:spacing w:val="-5"/>
            </w:rPr>
            <w:t>41</w:t>
          </w:r>
        </w:p>
        <w:p w14:paraId="2742F42C">
          <w:pPr>
            <w:pStyle w:val="16"/>
            <w:numPr>
              <w:ilvl w:val="1"/>
              <w:numId w:val="8"/>
            </w:numPr>
            <w:tabs>
              <w:tab w:val="left" w:pos="683"/>
              <w:tab w:val="right" w:leader="dot" w:pos="8802"/>
            </w:tabs>
          </w:pPr>
          <w:r>
            <w:fldChar w:fldCharType="begin"/>
          </w:r>
          <w:r>
            <w:instrText xml:space="preserve"> HYPERLINK \l "_bookmark40" </w:instrText>
          </w:r>
          <w:r>
            <w:fldChar w:fldCharType="separate"/>
          </w:r>
          <w:r>
            <w:t>Overall</w:t>
          </w:r>
          <w:r>
            <w:rPr>
              <w:spacing w:val="-7"/>
            </w:rPr>
            <w:t xml:space="preserve"> </w:t>
          </w:r>
          <w:r>
            <w:t>analysis</w:t>
          </w:r>
          <w:r>
            <w:rPr>
              <w:spacing w:val="-2"/>
            </w:rPr>
            <w:t xml:space="preserve"> </w:t>
          </w:r>
          <w:r>
            <w:t>of</w:t>
          </w:r>
          <w:r>
            <w:rPr>
              <w:spacing w:val="-5"/>
            </w:rPr>
            <w:t xml:space="preserve"> </w:t>
          </w:r>
          <w:r>
            <w:rPr>
              <w:spacing w:val="-2"/>
            </w:rPr>
            <w:t>internship</w:t>
          </w:r>
          <w:r>
            <w:tab/>
          </w:r>
          <w:r>
            <w:rPr>
              <w:spacing w:val="-5"/>
            </w:rPr>
            <w:t>41</w:t>
          </w:r>
          <w:r>
            <w:rPr>
              <w:spacing w:val="-5"/>
            </w:rPr>
            <w:fldChar w:fldCharType="end"/>
          </w:r>
        </w:p>
        <w:p w14:paraId="4E9DF8AD">
          <w:pPr>
            <w:pStyle w:val="16"/>
            <w:numPr>
              <w:ilvl w:val="1"/>
              <w:numId w:val="8"/>
            </w:numPr>
            <w:tabs>
              <w:tab w:val="left" w:pos="683"/>
              <w:tab w:val="right" w:leader="dot" w:pos="8787"/>
            </w:tabs>
            <w:spacing w:before="136"/>
          </w:pPr>
          <w:r>
            <w:t>Photograph</w:t>
          </w:r>
          <w:r>
            <w:rPr>
              <w:spacing w:val="-7"/>
            </w:rPr>
            <w:t xml:space="preserve"> </w:t>
          </w:r>
          <w:r>
            <w:t>and</w:t>
          </w:r>
          <w:r>
            <w:rPr>
              <w:spacing w:val="1"/>
            </w:rPr>
            <w:t xml:space="preserve"> </w:t>
          </w:r>
          <w:r>
            <w:t>date</w:t>
          </w:r>
          <w:r>
            <w:rPr>
              <w:spacing w:val="-5"/>
            </w:rPr>
            <w:t xml:space="preserve"> </w:t>
          </w:r>
          <w:r>
            <w:t>of</w:t>
          </w:r>
          <w:r>
            <w:rPr>
              <w:spacing w:val="-2"/>
            </w:rPr>
            <w:t xml:space="preserve"> </w:t>
          </w:r>
          <w:r>
            <w:t>surprise</w:t>
          </w:r>
          <w:r>
            <w:rPr>
              <w:spacing w:val="-2"/>
            </w:rPr>
            <w:t xml:space="preserve"> </w:t>
          </w:r>
          <w:r>
            <w:t>visit</w:t>
          </w:r>
          <w:r>
            <w:rPr>
              <w:spacing w:val="-3"/>
            </w:rPr>
            <w:t xml:space="preserve"> </w:t>
          </w:r>
          <w:r>
            <w:t>by</w:t>
          </w:r>
          <w:r>
            <w:rPr>
              <w:spacing w:val="-4"/>
            </w:rPr>
            <w:t xml:space="preserve"> </w:t>
          </w:r>
          <w:r>
            <w:t>institute</w:t>
          </w:r>
          <w:r>
            <w:rPr>
              <w:spacing w:val="-2"/>
            </w:rPr>
            <w:t xml:space="preserve"> mentor</w:t>
          </w:r>
          <w:r>
            <w:tab/>
          </w:r>
          <w:r>
            <w:rPr>
              <w:spacing w:val="-5"/>
            </w:rPr>
            <w:t>42</w:t>
          </w:r>
        </w:p>
        <w:p w14:paraId="1D59E3A2">
          <w:pPr>
            <w:pStyle w:val="16"/>
            <w:numPr>
              <w:ilvl w:val="1"/>
              <w:numId w:val="8"/>
            </w:numPr>
            <w:tabs>
              <w:tab w:val="left" w:pos="683"/>
              <w:tab w:val="right" w:leader="dot" w:pos="8787"/>
            </w:tabs>
            <w:spacing w:before="140"/>
          </w:pPr>
          <w:r>
            <w:fldChar w:fldCharType="begin"/>
          </w:r>
          <w:r>
            <w:instrText xml:space="preserve"> HYPERLINK \l "_bookmark41" </w:instrText>
          </w:r>
          <w:r>
            <w:fldChar w:fldCharType="separate"/>
          </w:r>
          <w:r>
            <w:t>Problems</w:t>
          </w:r>
          <w:r>
            <w:rPr>
              <w:spacing w:val="-9"/>
            </w:rPr>
            <w:t xml:space="preserve"> </w:t>
          </w:r>
          <w:r>
            <w:t>encountered</w:t>
          </w:r>
          <w:r>
            <w:rPr>
              <w:spacing w:val="2"/>
            </w:rPr>
            <w:t xml:space="preserve"> </w:t>
          </w:r>
          <w:r>
            <w:t>and</w:t>
          </w:r>
          <w:r>
            <w:rPr>
              <w:spacing w:val="-4"/>
            </w:rPr>
            <w:t xml:space="preserve"> </w:t>
          </w:r>
          <w:r>
            <w:t>possible</w:t>
          </w:r>
          <w:r>
            <w:rPr>
              <w:spacing w:val="-5"/>
            </w:rPr>
            <w:t xml:space="preserve"> </w:t>
          </w:r>
          <w:r>
            <w:rPr>
              <w:spacing w:val="-2"/>
            </w:rPr>
            <w:t>solutions</w:t>
          </w:r>
          <w:r>
            <w:tab/>
          </w:r>
          <w:r>
            <w:rPr>
              <w:spacing w:val="-5"/>
            </w:rPr>
            <w:t>43</w:t>
          </w:r>
          <w:r>
            <w:rPr>
              <w:spacing w:val="-5"/>
            </w:rPr>
            <w:fldChar w:fldCharType="end"/>
          </w:r>
        </w:p>
        <w:p w14:paraId="1C7E8F14">
          <w:pPr>
            <w:pStyle w:val="16"/>
            <w:numPr>
              <w:ilvl w:val="1"/>
              <w:numId w:val="8"/>
            </w:numPr>
            <w:tabs>
              <w:tab w:val="left" w:pos="683"/>
              <w:tab w:val="right" w:leader="dot" w:pos="8794"/>
            </w:tabs>
            <w:spacing w:before="139"/>
          </w:pPr>
          <w:r>
            <w:fldChar w:fldCharType="begin"/>
          </w:r>
          <w:r>
            <w:instrText xml:space="preserve"> HYPERLINK \l "_bookmark42" </w:instrText>
          </w:r>
          <w:r>
            <w:fldChar w:fldCharType="separate"/>
          </w:r>
          <w:r>
            <w:t>Summary</w:t>
          </w:r>
          <w:r>
            <w:rPr>
              <w:spacing w:val="-4"/>
            </w:rPr>
            <w:t xml:space="preserve"> </w:t>
          </w:r>
          <w:r>
            <w:t>of</w:t>
          </w:r>
          <w:r>
            <w:rPr>
              <w:spacing w:val="-2"/>
            </w:rPr>
            <w:t xml:space="preserve"> Internship</w:t>
          </w:r>
          <w:r>
            <w:tab/>
          </w:r>
          <w:r>
            <w:rPr>
              <w:spacing w:val="-5"/>
            </w:rPr>
            <w:t>45</w:t>
          </w:r>
          <w:r>
            <w:rPr>
              <w:spacing w:val="-5"/>
            </w:rPr>
            <w:fldChar w:fldCharType="end"/>
          </w:r>
        </w:p>
        <w:p w14:paraId="3E43A1D8">
          <w:pPr>
            <w:pStyle w:val="16"/>
            <w:numPr>
              <w:ilvl w:val="1"/>
              <w:numId w:val="8"/>
            </w:numPr>
            <w:tabs>
              <w:tab w:val="left" w:pos="683"/>
              <w:tab w:val="right" w:leader="dot" w:pos="8754"/>
            </w:tabs>
          </w:pPr>
          <w:r>
            <w:fldChar w:fldCharType="begin"/>
          </w:r>
          <w:r>
            <w:instrText xml:space="preserve"> HYPERLINK \l "_bookmark43" </w:instrText>
          </w:r>
          <w:r>
            <w:fldChar w:fldCharType="separate"/>
          </w:r>
          <w:r>
            <w:t>Limitations</w:t>
          </w:r>
          <w:r>
            <w:rPr>
              <w:spacing w:val="-10"/>
            </w:rPr>
            <w:t xml:space="preserve"> </w:t>
          </w:r>
          <w:r>
            <w:t>and</w:t>
          </w:r>
          <w:r>
            <w:rPr>
              <w:spacing w:val="-3"/>
            </w:rPr>
            <w:t xml:space="preserve"> </w:t>
          </w:r>
          <w:r>
            <w:t>Future</w:t>
          </w:r>
          <w:r>
            <w:rPr>
              <w:spacing w:val="-1"/>
            </w:rPr>
            <w:t xml:space="preserve"> </w:t>
          </w:r>
          <w:r>
            <w:rPr>
              <w:spacing w:val="-2"/>
            </w:rPr>
            <w:t>Enhancement</w:t>
          </w:r>
          <w:r>
            <w:tab/>
          </w:r>
          <w:r>
            <w:rPr>
              <w:spacing w:val="-5"/>
            </w:rPr>
            <w:t>45</w:t>
          </w:r>
          <w:r>
            <w:rPr>
              <w:spacing w:val="-5"/>
            </w:rPr>
            <w:fldChar w:fldCharType="end"/>
          </w:r>
        </w:p>
        <w:p w14:paraId="43A4C26C">
          <w:pPr>
            <w:pStyle w:val="14"/>
            <w:tabs>
              <w:tab w:val="right" w:leader="dot" w:pos="8794"/>
            </w:tabs>
            <w:spacing w:before="139"/>
          </w:pPr>
          <w:r>
            <w:fldChar w:fldCharType="begin"/>
          </w:r>
          <w:r>
            <w:instrText xml:space="preserve"> HYPERLINK \l "_bookmark44" </w:instrText>
          </w:r>
          <w:r>
            <w:fldChar w:fldCharType="separate"/>
          </w:r>
          <w:r>
            <w:rPr>
              <w:spacing w:val="-2"/>
            </w:rPr>
            <w:t>Conclusion</w:t>
          </w:r>
          <w:r>
            <w:rPr>
              <w:b w:val="0"/>
            </w:rPr>
            <w:tab/>
          </w:r>
          <w:r>
            <w:rPr>
              <w:spacing w:val="-5"/>
            </w:rPr>
            <w:t>47</w:t>
          </w:r>
          <w:r>
            <w:rPr>
              <w:spacing w:val="-5"/>
            </w:rPr>
            <w:fldChar w:fldCharType="end"/>
          </w:r>
        </w:p>
        <w:p w14:paraId="22C372BE">
          <w:pPr>
            <w:pStyle w:val="14"/>
            <w:tabs>
              <w:tab w:val="right" w:leader="dot" w:pos="8768"/>
            </w:tabs>
          </w:pPr>
          <w:r>
            <w:fldChar w:fldCharType="begin"/>
          </w:r>
          <w:r>
            <w:instrText xml:space="preserve"> HYPERLINK \l "_bookmark45" </w:instrText>
          </w:r>
          <w:r>
            <w:fldChar w:fldCharType="separate"/>
          </w:r>
          <w:r>
            <w:rPr>
              <w:spacing w:val="-2"/>
            </w:rPr>
            <w:t>References</w:t>
          </w:r>
          <w:r>
            <w:rPr>
              <w:b w:val="0"/>
            </w:rPr>
            <w:tab/>
          </w:r>
          <w:r>
            <w:rPr>
              <w:spacing w:val="-5"/>
            </w:rPr>
            <w:t>48</w:t>
          </w:r>
          <w:r>
            <w:rPr>
              <w:spacing w:val="-5"/>
            </w:rPr>
            <w:fldChar w:fldCharType="end"/>
          </w:r>
        </w:p>
      </w:sdtContent>
    </w:sdt>
    <w:p w14:paraId="3F159DC5">
      <w:pPr>
        <w:pStyle w:val="14"/>
        <w:sectPr>
          <w:type w:val="continuous"/>
          <w:pgSz w:w="11910" w:h="16840"/>
          <w:pgMar w:top="1500" w:right="708" w:bottom="2230" w:left="1417" w:header="0" w:footer="683" w:gutter="0"/>
          <w:cols w:space="720" w:num="1"/>
        </w:sectPr>
      </w:pPr>
    </w:p>
    <w:p w14:paraId="3B5251A1">
      <w:pPr>
        <w:pStyle w:val="8"/>
        <w:spacing w:before="265"/>
        <w:rPr>
          <w:b/>
          <w:sz w:val="32"/>
        </w:rPr>
      </w:pPr>
    </w:p>
    <w:p w14:paraId="601256C4">
      <w:pPr>
        <w:pStyle w:val="3"/>
        <w:ind w:left="1643"/>
      </w:pPr>
      <w:bookmarkStart w:id="16" w:name="_bookmark4"/>
      <w:bookmarkEnd w:id="16"/>
      <w:bookmarkStart w:id="17" w:name="CHAPTER_1:_COMPANY_OVERVIEW"/>
      <w:bookmarkEnd w:id="17"/>
      <w:r>
        <w:rPr>
          <w:spacing w:val="-8"/>
        </w:rPr>
        <w:t>CHAPTER</w:t>
      </w:r>
      <w:r>
        <w:rPr>
          <w:spacing w:val="-20"/>
        </w:rPr>
        <w:t xml:space="preserve"> </w:t>
      </w:r>
      <w:r>
        <w:rPr>
          <w:spacing w:val="-8"/>
        </w:rPr>
        <w:t>1:</w:t>
      </w:r>
      <w:r>
        <w:rPr>
          <w:spacing w:val="-12"/>
        </w:rPr>
        <w:t xml:space="preserve"> </w:t>
      </w:r>
      <w:r>
        <w:rPr>
          <w:spacing w:val="-8"/>
        </w:rPr>
        <w:t>COMPANY</w:t>
      </w:r>
      <w:r>
        <w:rPr>
          <w:spacing w:val="-15"/>
        </w:rPr>
        <w:t xml:space="preserve"> </w:t>
      </w:r>
      <w:r>
        <w:rPr>
          <w:spacing w:val="-8"/>
        </w:rPr>
        <w:t>OVERVIEW</w:t>
      </w:r>
    </w:p>
    <w:p w14:paraId="3A978FC5">
      <w:pPr>
        <w:pStyle w:val="8"/>
        <w:spacing w:before="338"/>
        <w:rPr>
          <w:b/>
          <w:sz w:val="32"/>
        </w:rPr>
      </w:pPr>
    </w:p>
    <w:p w14:paraId="637347FD">
      <w:pPr>
        <w:pStyle w:val="4"/>
        <w:numPr>
          <w:ilvl w:val="1"/>
          <w:numId w:val="9"/>
        </w:numPr>
        <w:tabs>
          <w:tab w:val="left" w:pos="582"/>
        </w:tabs>
        <w:ind w:hanging="559"/>
        <w:jc w:val="left"/>
      </w:pPr>
      <w:bookmarkStart w:id="18" w:name="_bookmark5"/>
      <w:bookmarkEnd w:id="18"/>
      <w:bookmarkStart w:id="19" w:name="1.1ABOUT_THE_COMPANY"/>
      <w:bookmarkEnd w:id="19"/>
      <w:r>
        <w:t>ABOUT</w:t>
      </w:r>
      <w:r>
        <w:rPr>
          <w:spacing w:val="-11"/>
        </w:rPr>
        <w:t xml:space="preserve"> </w:t>
      </w:r>
      <w:r>
        <w:t>THE</w:t>
      </w:r>
      <w:r>
        <w:rPr>
          <w:spacing w:val="-11"/>
        </w:rPr>
        <w:t xml:space="preserve"> </w:t>
      </w:r>
      <w:r>
        <w:rPr>
          <w:spacing w:val="-2"/>
        </w:rPr>
        <w:t>COMPANY</w:t>
      </w:r>
    </w:p>
    <w:p w14:paraId="589DA36E">
      <w:pPr>
        <w:pStyle w:val="8"/>
        <w:rPr>
          <w:b/>
          <w:sz w:val="28"/>
        </w:rPr>
      </w:pPr>
    </w:p>
    <w:p w14:paraId="329389BB">
      <w:pPr>
        <w:pStyle w:val="8"/>
        <w:spacing w:before="216"/>
        <w:rPr>
          <w:b/>
          <w:sz w:val="28"/>
        </w:rPr>
      </w:pPr>
    </w:p>
    <w:p w14:paraId="61178B72">
      <w:pPr>
        <w:pStyle w:val="5"/>
        <w:numPr>
          <w:ilvl w:val="2"/>
          <w:numId w:val="9"/>
        </w:numPr>
        <w:tabs>
          <w:tab w:val="left" w:pos="1283"/>
        </w:tabs>
      </w:pPr>
      <w:bookmarkStart w:id="20" w:name="1.1.1Who_We_Are:"/>
      <w:bookmarkEnd w:id="20"/>
      <w:bookmarkStart w:id="21" w:name="_bookmark6"/>
      <w:bookmarkEnd w:id="21"/>
      <w:r>
        <w:t>Who</w:t>
      </w:r>
      <w:r>
        <w:rPr>
          <w:spacing w:val="-7"/>
        </w:rPr>
        <w:t xml:space="preserve"> </w:t>
      </w:r>
      <w:r>
        <w:t>We</w:t>
      </w:r>
      <w:r>
        <w:rPr>
          <w:spacing w:val="1"/>
        </w:rPr>
        <w:t xml:space="preserve"> </w:t>
      </w:r>
      <w:r>
        <w:rPr>
          <w:spacing w:val="-4"/>
        </w:rPr>
        <w:t>Are:</w:t>
      </w:r>
    </w:p>
    <w:p w14:paraId="5F4D7D50">
      <w:pPr>
        <w:pStyle w:val="8"/>
        <w:spacing w:before="183"/>
        <w:rPr>
          <w:b/>
        </w:rPr>
      </w:pPr>
    </w:p>
    <w:p w14:paraId="3ACD4B4B">
      <w:pPr>
        <w:pStyle w:val="8"/>
        <w:spacing w:line="360" w:lineRule="auto"/>
        <w:ind w:left="603" w:right="1400"/>
        <w:jc w:val="both"/>
      </w:pPr>
      <w:r>
        <w:t>OPL</w:t>
      </w:r>
      <w:r>
        <w:rPr>
          <w:spacing w:val="-3"/>
        </w:rPr>
        <w:t xml:space="preserve"> </w:t>
      </w:r>
      <w:r>
        <w:t>is</w:t>
      </w:r>
      <w:r>
        <w:rPr>
          <w:spacing w:val="-3"/>
        </w:rPr>
        <w:t xml:space="preserve"> </w:t>
      </w:r>
      <w:r>
        <w:t>a forward-thinking, innovation-driven digital infrastructure and solutions provider, empowering financial institutions, corporates, MSMEs, and</w:t>
      </w:r>
      <w:r>
        <w:rPr>
          <w:spacing w:val="40"/>
        </w:rPr>
        <w:t xml:space="preserve"> </w:t>
      </w:r>
      <w:r>
        <w:t xml:space="preserve">individuals through cutting-edge technology. At our core, we believe </w:t>
      </w:r>
      <w:r>
        <w:rPr>
          <w:b/>
        </w:rPr>
        <w:t>"Innovation</w:t>
      </w:r>
      <w:r>
        <w:rPr>
          <w:b/>
          <w:spacing w:val="-5"/>
        </w:rPr>
        <w:t xml:space="preserve"> </w:t>
      </w:r>
      <w:r>
        <w:rPr>
          <w:b/>
        </w:rPr>
        <w:t>Is Good"</w:t>
      </w:r>
      <w:r>
        <w:t>, and we</w:t>
      </w:r>
      <w:r>
        <w:rPr>
          <w:spacing w:val="-1"/>
        </w:rPr>
        <w:t xml:space="preserve"> </w:t>
      </w:r>
      <w:r>
        <w:t>embody</w:t>
      </w:r>
      <w:r>
        <w:rPr>
          <w:spacing w:val="-2"/>
        </w:rPr>
        <w:t xml:space="preserve"> </w:t>
      </w:r>
      <w:r>
        <w:t>this</w:t>
      </w:r>
      <w:r>
        <w:rPr>
          <w:spacing w:val="-2"/>
        </w:rPr>
        <w:t xml:space="preserve"> </w:t>
      </w:r>
      <w:r>
        <w:t>philosophy</w:t>
      </w:r>
      <w:r>
        <w:rPr>
          <w:spacing w:val="-2"/>
        </w:rPr>
        <w:t xml:space="preserve"> </w:t>
      </w:r>
      <w:r>
        <w:t>by</w:t>
      </w:r>
      <w:r>
        <w:rPr>
          <w:spacing w:val="-2"/>
        </w:rPr>
        <w:t xml:space="preserve"> </w:t>
      </w:r>
      <w:r>
        <w:t>delivering futuristic, inclusive, and impactful financial solutions that create real change — for companies, communities, and the country.</w:t>
      </w:r>
    </w:p>
    <w:p w14:paraId="70CE3EEE">
      <w:pPr>
        <w:pStyle w:val="8"/>
        <w:spacing w:before="161"/>
      </w:pPr>
    </w:p>
    <w:p w14:paraId="335123A0">
      <w:pPr>
        <w:pStyle w:val="5"/>
        <w:numPr>
          <w:ilvl w:val="2"/>
          <w:numId w:val="9"/>
        </w:numPr>
        <w:tabs>
          <w:tab w:val="left" w:pos="1283"/>
        </w:tabs>
        <w:rPr>
          <w:color w:val="0A0A0A"/>
        </w:rPr>
      </w:pPr>
      <w:bookmarkStart w:id="22" w:name="1.1.2What_We_Do:"/>
      <w:bookmarkEnd w:id="22"/>
      <w:bookmarkStart w:id="23" w:name="_bookmark7"/>
      <w:bookmarkEnd w:id="23"/>
      <w:r>
        <w:rPr>
          <w:color w:val="0A0A0A"/>
        </w:rPr>
        <w:t>What</w:t>
      </w:r>
      <w:r>
        <w:rPr>
          <w:color w:val="0A0A0A"/>
          <w:spacing w:val="-16"/>
        </w:rPr>
        <w:t xml:space="preserve"> </w:t>
      </w:r>
      <w:r>
        <w:rPr>
          <w:color w:val="0A0A0A"/>
        </w:rPr>
        <w:t>We</w:t>
      </w:r>
      <w:r>
        <w:rPr>
          <w:color w:val="0A0A0A"/>
          <w:spacing w:val="-11"/>
        </w:rPr>
        <w:t xml:space="preserve"> </w:t>
      </w:r>
      <w:r>
        <w:rPr>
          <w:color w:val="0A0A0A"/>
          <w:spacing w:val="-5"/>
        </w:rPr>
        <w:t>Do:</w:t>
      </w:r>
    </w:p>
    <w:p w14:paraId="4AD09202">
      <w:pPr>
        <w:pStyle w:val="8"/>
        <w:spacing w:before="185"/>
        <w:rPr>
          <w:b/>
        </w:rPr>
      </w:pPr>
    </w:p>
    <w:p w14:paraId="3E7E2B3F">
      <w:pPr>
        <w:pStyle w:val="8"/>
        <w:spacing w:line="360" w:lineRule="auto"/>
        <w:ind w:left="603" w:right="1344"/>
        <w:jc w:val="both"/>
      </w:pPr>
      <w:r>
        <w:t xml:space="preserve">OPL designs and delivers </w:t>
      </w:r>
      <w:r>
        <w:rPr>
          <w:b/>
        </w:rPr>
        <w:t xml:space="preserve">customized, scalable, secure, and intelligent technology solutions </w:t>
      </w:r>
      <w:r>
        <w:t>that transform the way financial services are accessed and delivered. From enabling fast and seamless credit assessment and disbursals to building white-label lending platforms, we help clients streamline operations, optimise decision-making, and accelerate growth. Whether it's helping large banks innovate or empowering farmers and MSMEs through platforms like Jansamarth — we build solutions that work for everyone.</w:t>
      </w:r>
    </w:p>
    <w:p w14:paraId="094DE589">
      <w:pPr>
        <w:pStyle w:val="8"/>
        <w:spacing w:before="1"/>
      </w:pPr>
    </w:p>
    <w:p w14:paraId="0C6B5D7D">
      <w:pPr>
        <w:pStyle w:val="5"/>
        <w:numPr>
          <w:ilvl w:val="2"/>
          <w:numId w:val="9"/>
        </w:numPr>
        <w:tabs>
          <w:tab w:val="left" w:pos="1283"/>
        </w:tabs>
        <w:rPr>
          <w:color w:val="0A0A0A"/>
        </w:rPr>
      </w:pPr>
      <w:bookmarkStart w:id="24" w:name="_bookmark8"/>
      <w:bookmarkEnd w:id="24"/>
      <w:bookmarkStart w:id="25" w:name="1.1.3Why_Choose_Us:"/>
      <w:bookmarkEnd w:id="25"/>
      <w:r>
        <w:rPr>
          <w:color w:val="0A0A0A"/>
        </w:rPr>
        <w:t>Why</w:t>
      </w:r>
      <w:r>
        <w:rPr>
          <w:color w:val="0A0A0A"/>
          <w:spacing w:val="-11"/>
        </w:rPr>
        <w:t xml:space="preserve"> </w:t>
      </w:r>
      <w:r>
        <w:rPr>
          <w:color w:val="0A0A0A"/>
        </w:rPr>
        <w:t>Choose</w:t>
      </w:r>
      <w:r>
        <w:rPr>
          <w:color w:val="0A0A0A"/>
          <w:spacing w:val="-4"/>
        </w:rPr>
        <w:t xml:space="preserve"> </w:t>
      </w:r>
      <w:r>
        <w:rPr>
          <w:color w:val="0A0A0A"/>
          <w:spacing w:val="-5"/>
        </w:rPr>
        <w:t>Us:</w:t>
      </w:r>
    </w:p>
    <w:p w14:paraId="0DEE380A">
      <w:pPr>
        <w:pStyle w:val="8"/>
        <w:rPr>
          <w:b/>
        </w:rPr>
      </w:pPr>
    </w:p>
    <w:p w14:paraId="06E890E2">
      <w:pPr>
        <w:pStyle w:val="8"/>
        <w:spacing w:before="5"/>
        <w:rPr>
          <w:b/>
        </w:rPr>
      </w:pPr>
    </w:p>
    <w:p w14:paraId="230AD8E3">
      <w:pPr>
        <w:pStyle w:val="22"/>
        <w:numPr>
          <w:ilvl w:val="3"/>
          <w:numId w:val="9"/>
        </w:numPr>
        <w:tabs>
          <w:tab w:val="left" w:pos="1093"/>
        </w:tabs>
        <w:ind w:right="971" w:firstLine="0"/>
        <w:rPr>
          <w:sz w:val="24"/>
        </w:rPr>
      </w:pPr>
      <w:r>
        <w:rPr>
          <w:sz w:val="24"/>
        </w:rPr>
        <w:t>Innovation</w:t>
      </w:r>
      <w:r>
        <w:rPr>
          <w:spacing w:val="-9"/>
          <w:sz w:val="24"/>
        </w:rPr>
        <w:t xml:space="preserve"> </w:t>
      </w:r>
      <w:r>
        <w:rPr>
          <w:sz w:val="24"/>
        </w:rPr>
        <w:t>in</w:t>
      </w:r>
      <w:r>
        <w:rPr>
          <w:spacing w:val="-12"/>
          <w:sz w:val="24"/>
        </w:rPr>
        <w:t xml:space="preserve"> </w:t>
      </w:r>
      <w:r>
        <w:rPr>
          <w:sz w:val="24"/>
        </w:rPr>
        <w:t>Every</w:t>
      </w:r>
      <w:r>
        <w:rPr>
          <w:spacing w:val="-7"/>
          <w:sz w:val="24"/>
        </w:rPr>
        <w:t xml:space="preserve"> </w:t>
      </w:r>
      <w:r>
        <w:rPr>
          <w:sz w:val="24"/>
        </w:rPr>
        <w:t>Layer</w:t>
      </w:r>
      <w:r>
        <w:rPr>
          <w:spacing w:val="-4"/>
          <w:sz w:val="24"/>
        </w:rPr>
        <w:t xml:space="preserve"> </w:t>
      </w:r>
      <w:r>
        <w:rPr>
          <w:sz w:val="24"/>
        </w:rPr>
        <w:t>–</w:t>
      </w:r>
      <w:r>
        <w:rPr>
          <w:spacing w:val="-9"/>
          <w:sz w:val="24"/>
        </w:rPr>
        <w:t xml:space="preserve"> </w:t>
      </w:r>
      <w:r>
        <w:rPr>
          <w:sz w:val="24"/>
        </w:rPr>
        <w:t>From</w:t>
      </w:r>
      <w:r>
        <w:rPr>
          <w:spacing w:val="-6"/>
          <w:sz w:val="24"/>
        </w:rPr>
        <w:t xml:space="preserve"> </w:t>
      </w:r>
      <w:r>
        <w:rPr>
          <w:sz w:val="24"/>
        </w:rPr>
        <w:t>strategy</w:t>
      </w:r>
      <w:r>
        <w:rPr>
          <w:spacing w:val="-7"/>
          <w:sz w:val="24"/>
        </w:rPr>
        <w:t xml:space="preserve"> </w:t>
      </w:r>
      <w:r>
        <w:rPr>
          <w:sz w:val="24"/>
        </w:rPr>
        <w:t>to</w:t>
      </w:r>
      <w:r>
        <w:rPr>
          <w:spacing w:val="-12"/>
          <w:sz w:val="24"/>
        </w:rPr>
        <w:t xml:space="preserve"> </w:t>
      </w:r>
      <w:r>
        <w:rPr>
          <w:sz w:val="24"/>
        </w:rPr>
        <w:t>execution,</w:t>
      </w:r>
      <w:r>
        <w:rPr>
          <w:spacing w:val="-9"/>
          <w:sz w:val="24"/>
        </w:rPr>
        <w:t xml:space="preserve"> </w:t>
      </w:r>
      <w:r>
        <w:rPr>
          <w:sz w:val="24"/>
        </w:rPr>
        <w:t>innovation</w:t>
      </w:r>
      <w:r>
        <w:rPr>
          <w:spacing w:val="-9"/>
          <w:sz w:val="24"/>
        </w:rPr>
        <w:t xml:space="preserve"> </w:t>
      </w:r>
      <w:r>
        <w:rPr>
          <w:sz w:val="24"/>
        </w:rPr>
        <w:t>is</w:t>
      </w:r>
      <w:r>
        <w:rPr>
          <w:spacing w:val="-11"/>
          <w:sz w:val="24"/>
        </w:rPr>
        <w:t xml:space="preserve"> </w:t>
      </w:r>
      <w:r>
        <w:rPr>
          <w:sz w:val="24"/>
        </w:rPr>
        <w:t>embedded in every step.</w:t>
      </w:r>
    </w:p>
    <w:p w14:paraId="722F4B70">
      <w:pPr>
        <w:pStyle w:val="8"/>
        <w:spacing w:before="3"/>
      </w:pPr>
    </w:p>
    <w:p w14:paraId="1B6DF2C3">
      <w:pPr>
        <w:pStyle w:val="22"/>
        <w:numPr>
          <w:ilvl w:val="3"/>
          <w:numId w:val="9"/>
        </w:numPr>
        <w:tabs>
          <w:tab w:val="left" w:pos="1093"/>
        </w:tabs>
        <w:ind w:right="832" w:firstLine="0"/>
        <w:rPr>
          <w:sz w:val="24"/>
        </w:rPr>
      </w:pPr>
      <w:r>
        <w:rPr>
          <w:sz w:val="24"/>
        </w:rPr>
        <w:t>Comprehensive,</w:t>
      </w:r>
      <w:r>
        <w:rPr>
          <w:spacing w:val="-15"/>
          <w:sz w:val="24"/>
        </w:rPr>
        <w:t xml:space="preserve"> </w:t>
      </w:r>
      <w:r>
        <w:rPr>
          <w:sz w:val="24"/>
        </w:rPr>
        <w:t>Scalable</w:t>
      </w:r>
      <w:r>
        <w:rPr>
          <w:spacing w:val="-11"/>
          <w:sz w:val="24"/>
        </w:rPr>
        <w:t xml:space="preserve"> </w:t>
      </w:r>
      <w:r>
        <w:rPr>
          <w:sz w:val="24"/>
        </w:rPr>
        <w:t>Tech</w:t>
      </w:r>
      <w:r>
        <w:rPr>
          <w:spacing w:val="-12"/>
          <w:sz w:val="24"/>
        </w:rPr>
        <w:t xml:space="preserve"> </w:t>
      </w:r>
      <w:r>
        <w:rPr>
          <w:sz w:val="24"/>
        </w:rPr>
        <w:t>–</w:t>
      </w:r>
      <w:r>
        <w:rPr>
          <w:spacing w:val="-15"/>
          <w:sz w:val="24"/>
        </w:rPr>
        <w:t xml:space="preserve"> </w:t>
      </w:r>
      <w:r>
        <w:rPr>
          <w:sz w:val="24"/>
        </w:rPr>
        <w:t>Microservices</w:t>
      </w:r>
      <w:r>
        <w:rPr>
          <w:spacing w:val="-12"/>
          <w:sz w:val="24"/>
        </w:rPr>
        <w:t xml:space="preserve"> </w:t>
      </w:r>
      <w:r>
        <w:rPr>
          <w:sz w:val="24"/>
        </w:rPr>
        <w:t>architecture,</w:t>
      </w:r>
      <w:r>
        <w:rPr>
          <w:spacing w:val="-10"/>
          <w:sz w:val="24"/>
        </w:rPr>
        <w:t xml:space="preserve"> </w:t>
      </w:r>
      <w:r>
        <w:rPr>
          <w:sz w:val="24"/>
        </w:rPr>
        <w:t>AI-powered</w:t>
      </w:r>
      <w:r>
        <w:rPr>
          <w:spacing w:val="-12"/>
          <w:sz w:val="24"/>
        </w:rPr>
        <w:t xml:space="preserve"> </w:t>
      </w:r>
      <w:r>
        <w:rPr>
          <w:sz w:val="24"/>
        </w:rPr>
        <w:t>engines, and real-time analytics ensure unmatched scalability and performance.</w:t>
      </w:r>
    </w:p>
    <w:p w14:paraId="6406EC0B">
      <w:pPr>
        <w:pStyle w:val="8"/>
        <w:spacing w:before="1"/>
      </w:pPr>
    </w:p>
    <w:p w14:paraId="789A4D97">
      <w:pPr>
        <w:pStyle w:val="22"/>
        <w:numPr>
          <w:ilvl w:val="3"/>
          <w:numId w:val="9"/>
        </w:numPr>
        <w:tabs>
          <w:tab w:val="left" w:pos="1093"/>
        </w:tabs>
        <w:spacing w:before="1"/>
        <w:ind w:right="824" w:firstLine="0"/>
        <w:rPr>
          <w:sz w:val="24"/>
        </w:rPr>
      </w:pPr>
      <w:r>
        <w:rPr>
          <w:sz w:val="24"/>
        </w:rPr>
        <w:t>Customized</w:t>
      </w:r>
      <w:r>
        <w:rPr>
          <w:spacing w:val="-9"/>
          <w:sz w:val="24"/>
        </w:rPr>
        <w:t xml:space="preserve"> </w:t>
      </w:r>
      <w:r>
        <w:rPr>
          <w:sz w:val="24"/>
        </w:rPr>
        <w:t>&amp;</w:t>
      </w:r>
      <w:r>
        <w:rPr>
          <w:spacing w:val="-9"/>
          <w:sz w:val="24"/>
        </w:rPr>
        <w:t xml:space="preserve"> </w:t>
      </w:r>
      <w:r>
        <w:rPr>
          <w:sz w:val="24"/>
        </w:rPr>
        <w:t>White-label</w:t>
      </w:r>
      <w:r>
        <w:rPr>
          <w:spacing w:val="-9"/>
          <w:sz w:val="24"/>
        </w:rPr>
        <w:t xml:space="preserve"> </w:t>
      </w:r>
      <w:r>
        <w:rPr>
          <w:sz w:val="24"/>
        </w:rPr>
        <w:t>Ready</w:t>
      </w:r>
      <w:r>
        <w:rPr>
          <w:spacing w:val="-7"/>
          <w:sz w:val="24"/>
        </w:rPr>
        <w:t xml:space="preserve"> </w:t>
      </w:r>
      <w:r>
        <w:rPr>
          <w:sz w:val="24"/>
        </w:rPr>
        <w:t>–</w:t>
      </w:r>
      <w:r>
        <w:rPr>
          <w:spacing w:val="-7"/>
          <w:sz w:val="24"/>
        </w:rPr>
        <w:t xml:space="preserve"> </w:t>
      </w:r>
      <w:r>
        <w:rPr>
          <w:sz w:val="24"/>
        </w:rPr>
        <w:t>We</w:t>
      </w:r>
      <w:r>
        <w:rPr>
          <w:spacing w:val="-8"/>
          <w:sz w:val="24"/>
        </w:rPr>
        <w:t xml:space="preserve"> </w:t>
      </w:r>
      <w:r>
        <w:rPr>
          <w:sz w:val="24"/>
        </w:rPr>
        <w:t>build</w:t>
      </w:r>
      <w:r>
        <w:rPr>
          <w:spacing w:val="-14"/>
          <w:sz w:val="24"/>
        </w:rPr>
        <w:t xml:space="preserve"> </w:t>
      </w:r>
      <w:r>
        <w:rPr>
          <w:sz w:val="24"/>
        </w:rPr>
        <w:t>what</w:t>
      </w:r>
      <w:r>
        <w:rPr>
          <w:spacing w:val="-6"/>
          <w:sz w:val="24"/>
        </w:rPr>
        <w:t xml:space="preserve"> </w:t>
      </w:r>
      <w:r>
        <w:rPr>
          <w:i/>
          <w:sz w:val="24"/>
        </w:rPr>
        <w:t>you</w:t>
      </w:r>
      <w:r>
        <w:rPr>
          <w:i/>
          <w:spacing w:val="-7"/>
          <w:sz w:val="24"/>
        </w:rPr>
        <w:t xml:space="preserve"> </w:t>
      </w:r>
      <w:r>
        <w:rPr>
          <w:sz w:val="24"/>
        </w:rPr>
        <w:t>need:</w:t>
      </w:r>
      <w:r>
        <w:rPr>
          <w:spacing w:val="-4"/>
          <w:sz w:val="24"/>
        </w:rPr>
        <w:t xml:space="preserve"> </w:t>
      </w:r>
      <w:r>
        <w:rPr>
          <w:sz w:val="24"/>
        </w:rPr>
        <w:t>fast,</w:t>
      </w:r>
      <w:r>
        <w:rPr>
          <w:spacing w:val="-7"/>
          <w:sz w:val="24"/>
        </w:rPr>
        <w:t xml:space="preserve"> </w:t>
      </w:r>
      <w:r>
        <w:rPr>
          <w:sz w:val="24"/>
        </w:rPr>
        <w:t>flexible,</w:t>
      </w:r>
      <w:r>
        <w:rPr>
          <w:spacing w:val="-9"/>
          <w:sz w:val="24"/>
        </w:rPr>
        <w:t xml:space="preserve"> </w:t>
      </w:r>
      <w:r>
        <w:rPr>
          <w:sz w:val="24"/>
        </w:rPr>
        <w:t>future- ready solutions.</w:t>
      </w:r>
    </w:p>
    <w:p w14:paraId="529F93C3">
      <w:pPr>
        <w:pStyle w:val="22"/>
        <w:rPr>
          <w:sz w:val="24"/>
        </w:rPr>
        <w:sectPr>
          <w:headerReference r:id="rId6" w:type="default"/>
          <w:footerReference r:id="rId7" w:type="default"/>
          <w:pgSz w:w="11910" w:h="16840"/>
          <w:pgMar w:top="1100" w:right="708" w:bottom="980" w:left="1417" w:header="836" w:footer="790" w:gutter="0"/>
          <w:pgNumType w:start="1"/>
          <w:cols w:space="720" w:num="1"/>
        </w:sectPr>
      </w:pPr>
    </w:p>
    <w:p w14:paraId="4EF48E0F">
      <w:pPr>
        <w:pStyle w:val="8"/>
        <w:spacing w:before="59"/>
      </w:pPr>
    </w:p>
    <w:p w14:paraId="16FAB6B5">
      <w:pPr>
        <w:pStyle w:val="22"/>
        <w:numPr>
          <w:ilvl w:val="3"/>
          <w:numId w:val="9"/>
        </w:numPr>
        <w:tabs>
          <w:tab w:val="left" w:pos="1093"/>
        </w:tabs>
        <w:ind w:right="809" w:firstLine="0"/>
        <w:rPr>
          <w:sz w:val="24"/>
        </w:rPr>
      </w:pPr>
      <w:r>
        <w:rPr>
          <w:sz w:val="24"/>
        </w:rPr>
        <w:t>Secure</w:t>
      </w:r>
      <w:r>
        <w:rPr>
          <w:spacing w:val="-8"/>
          <w:sz w:val="24"/>
        </w:rPr>
        <w:t xml:space="preserve"> </w:t>
      </w:r>
      <w:r>
        <w:rPr>
          <w:sz w:val="24"/>
        </w:rPr>
        <w:t>&amp;</w:t>
      </w:r>
      <w:r>
        <w:rPr>
          <w:spacing w:val="-9"/>
          <w:sz w:val="24"/>
        </w:rPr>
        <w:t xml:space="preserve"> </w:t>
      </w:r>
      <w:r>
        <w:rPr>
          <w:sz w:val="24"/>
        </w:rPr>
        <w:t>Reliable</w:t>
      </w:r>
      <w:r>
        <w:rPr>
          <w:spacing w:val="-13"/>
          <w:sz w:val="24"/>
        </w:rPr>
        <w:t xml:space="preserve"> </w:t>
      </w:r>
      <w:r>
        <w:rPr>
          <w:sz w:val="24"/>
        </w:rPr>
        <w:t>–</w:t>
      </w:r>
      <w:r>
        <w:rPr>
          <w:spacing w:val="-9"/>
          <w:sz w:val="24"/>
        </w:rPr>
        <w:t xml:space="preserve"> </w:t>
      </w:r>
      <w:r>
        <w:rPr>
          <w:sz w:val="24"/>
        </w:rPr>
        <w:t>With</w:t>
      </w:r>
      <w:r>
        <w:rPr>
          <w:spacing w:val="-9"/>
          <w:sz w:val="24"/>
        </w:rPr>
        <w:t xml:space="preserve"> </w:t>
      </w:r>
      <w:r>
        <w:rPr>
          <w:sz w:val="24"/>
        </w:rPr>
        <w:t>24x7</w:t>
      </w:r>
      <w:r>
        <w:rPr>
          <w:spacing w:val="-9"/>
          <w:sz w:val="24"/>
        </w:rPr>
        <w:t xml:space="preserve"> </w:t>
      </w:r>
      <w:r>
        <w:rPr>
          <w:sz w:val="24"/>
        </w:rPr>
        <w:t>monitoring,</w:t>
      </w:r>
      <w:r>
        <w:rPr>
          <w:spacing w:val="-9"/>
          <w:sz w:val="24"/>
        </w:rPr>
        <w:t xml:space="preserve"> </w:t>
      </w:r>
      <w:r>
        <w:rPr>
          <w:sz w:val="24"/>
        </w:rPr>
        <w:t>encrypted</w:t>
      </w:r>
      <w:r>
        <w:rPr>
          <w:spacing w:val="-8"/>
          <w:sz w:val="24"/>
        </w:rPr>
        <w:t xml:space="preserve"> </w:t>
      </w:r>
      <w:r>
        <w:rPr>
          <w:sz w:val="24"/>
        </w:rPr>
        <w:t>environments,</w:t>
      </w:r>
      <w:r>
        <w:rPr>
          <w:spacing w:val="-8"/>
          <w:sz w:val="24"/>
        </w:rPr>
        <w:t xml:space="preserve"> </w:t>
      </w:r>
      <w:r>
        <w:rPr>
          <w:sz w:val="24"/>
        </w:rPr>
        <w:t>and</w:t>
      </w:r>
      <w:r>
        <w:rPr>
          <w:spacing w:val="-9"/>
          <w:sz w:val="24"/>
        </w:rPr>
        <w:t xml:space="preserve"> </w:t>
      </w:r>
      <w:r>
        <w:rPr>
          <w:sz w:val="24"/>
        </w:rPr>
        <w:t>defence- in-depth security, your data and services are always protected.</w:t>
      </w:r>
    </w:p>
    <w:p w14:paraId="2B400EC1">
      <w:pPr>
        <w:pStyle w:val="8"/>
        <w:spacing w:before="1"/>
      </w:pPr>
    </w:p>
    <w:p w14:paraId="5382C326">
      <w:pPr>
        <w:pStyle w:val="22"/>
        <w:numPr>
          <w:ilvl w:val="3"/>
          <w:numId w:val="9"/>
        </w:numPr>
        <w:tabs>
          <w:tab w:val="left" w:pos="1093"/>
        </w:tabs>
        <w:spacing w:before="1"/>
        <w:ind w:right="1841" w:firstLine="0"/>
        <w:rPr>
          <w:sz w:val="24"/>
        </w:rPr>
      </w:pPr>
      <w:r>
        <w:rPr>
          <w:sz w:val="24"/>
        </w:rPr>
        <w:t>People-Powered</w:t>
      </w:r>
      <w:r>
        <w:rPr>
          <w:spacing w:val="-9"/>
          <w:sz w:val="24"/>
        </w:rPr>
        <w:t xml:space="preserve"> </w:t>
      </w:r>
      <w:r>
        <w:rPr>
          <w:sz w:val="24"/>
        </w:rPr>
        <w:t>Excellence</w:t>
      </w:r>
      <w:r>
        <w:rPr>
          <w:spacing w:val="-6"/>
          <w:sz w:val="24"/>
        </w:rPr>
        <w:t xml:space="preserve"> </w:t>
      </w:r>
      <w:r>
        <w:rPr>
          <w:sz w:val="24"/>
        </w:rPr>
        <w:t>–</w:t>
      </w:r>
      <w:r>
        <w:rPr>
          <w:spacing w:val="-9"/>
          <w:sz w:val="24"/>
        </w:rPr>
        <w:t xml:space="preserve"> </w:t>
      </w:r>
      <w:r>
        <w:rPr>
          <w:sz w:val="24"/>
        </w:rPr>
        <w:t>A</w:t>
      </w:r>
      <w:r>
        <w:rPr>
          <w:spacing w:val="-10"/>
          <w:sz w:val="24"/>
        </w:rPr>
        <w:t xml:space="preserve"> </w:t>
      </w:r>
      <w:r>
        <w:rPr>
          <w:sz w:val="24"/>
        </w:rPr>
        <w:t>270+</w:t>
      </w:r>
      <w:r>
        <w:rPr>
          <w:spacing w:val="-10"/>
          <w:sz w:val="24"/>
        </w:rPr>
        <w:t xml:space="preserve"> </w:t>
      </w:r>
      <w:r>
        <w:rPr>
          <w:sz w:val="24"/>
        </w:rPr>
        <w:t>member</w:t>
      </w:r>
      <w:r>
        <w:rPr>
          <w:spacing w:val="-9"/>
          <w:sz w:val="24"/>
        </w:rPr>
        <w:t xml:space="preserve"> </w:t>
      </w:r>
      <w:r>
        <w:rPr>
          <w:sz w:val="24"/>
        </w:rPr>
        <w:t>team</w:t>
      </w:r>
      <w:r>
        <w:rPr>
          <w:spacing w:val="-9"/>
          <w:sz w:val="24"/>
        </w:rPr>
        <w:t xml:space="preserve"> </w:t>
      </w:r>
      <w:r>
        <w:rPr>
          <w:sz w:val="24"/>
        </w:rPr>
        <w:t>with</w:t>
      </w:r>
      <w:r>
        <w:rPr>
          <w:spacing w:val="-9"/>
          <w:sz w:val="24"/>
        </w:rPr>
        <w:t xml:space="preserve"> </w:t>
      </w:r>
      <w:r>
        <w:rPr>
          <w:sz w:val="24"/>
        </w:rPr>
        <w:t>250+</w:t>
      </w:r>
      <w:r>
        <w:rPr>
          <w:spacing w:val="-9"/>
          <w:sz w:val="24"/>
        </w:rPr>
        <w:t xml:space="preserve"> </w:t>
      </w:r>
      <w:r>
        <w:rPr>
          <w:sz w:val="24"/>
        </w:rPr>
        <w:t>years</w:t>
      </w:r>
      <w:r>
        <w:rPr>
          <w:spacing w:val="-8"/>
          <w:sz w:val="24"/>
        </w:rPr>
        <w:t xml:space="preserve"> </w:t>
      </w:r>
      <w:r>
        <w:rPr>
          <w:sz w:val="24"/>
        </w:rPr>
        <w:t>of cumulative experience across 17+ domains.</w:t>
      </w:r>
    </w:p>
    <w:p w14:paraId="5A857C1E">
      <w:pPr>
        <w:pStyle w:val="8"/>
      </w:pPr>
    </w:p>
    <w:p w14:paraId="4DF779A4">
      <w:pPr>
        <w:pStyle w:val="8"/>
        <w:spacing w:before="110"/>
      </w:pPr>
    </w:p>
    <w:p w14:paraId="2A027440">
      <w:pPr>
        <w:pStyle w:val="4"/>
        <w:numPr>
          <w:ilvl w:val="1"/>
          <w:numId w:val="9"/>
        </w:numPr>
        <w:tabs>
          <w:tab w:val="left" w:pos="806"/>
        </w:tabs>
        <w:ind w:left="806" w:hanging="543"/>
        <w:jc w:val="both"/>
      </w:pPr>
      <w:bookmarkStart w:id="26" w:name="1.2AIM_AND_OBJECTIVE_OF_THE_INTERNSHIP"/>
      <w:bookmarkEnd w:id="26"/>
      <w:bookmarkStart w:id="27" w:name="_bookmark9"/>
      <w:bookmarkEnd w:id="27"/>
      <w:r>
        <w:t>AIM</w:t>
      </w:r>
      <w:r>
        <w:rPr>
          <w:spacing w:val="-13"/>
        </w:rPr>
        <w:t xml:space="preserve"> </w:t>
      </w:r>
      <w:r>
        <w:t>AND</w:t>
      </w:r>
      <w:r>
        <w:rPr>
          <w:spacing w:val="-7"/>
        </w:rPr>
        <w:t xml:space="preserve"> </w:t>
      </w:r>
      <w:r>
        <w:t>OBJECTIVE</w:t>
      </w:r>
      <w:r>
        <w:rPr>
          <w:spacing w:val="-10"/>
        </w:rPr>
        <w:t xml:space="preserve"> </w:t>
      </w:r>
      <w:r>
        <w:t>OF</w:t>
      </w:r>
      <w:r>
        <w:rPr>
          <w:spacing w:val="-11"/>
        </w:rPr>
        <w:t xml:space="preserve"> </w:t>
      </w:r>
      <w:r>
        <w:t>THE</w:t>
      </w:r>
      <w:r>
        <w:rPr>
          <w:spacing w:val="-11"/>
        </w:rPr>
        <w:t xml:space="preserve"> </w:t>
      </w:r>
      <w:r>
        <w:rPr>
          <w:spacing w:val="-2"/>
        </w:rPr>
        <w:t>INTERNSHIP</w:t>
      </w:r>
    </w:p>
    <w:p w14:paraId="3B3295C4">
      <w:pPr>
        <w:pStyle w:val="8"/>
        <w:spacing w:before="267"/>
        <w:rPr>
          <w:b/>
          <w:sz w:val="28"/>
        </w:rPr>
      </w:pPr>
    </w:p>
    <w:p w14:paraId="1EA843DE">
      <w:pPr>
        <w:pStyle w:val="5"/>
        <w:ind w:left="263"/>
      </w:pPr>
      <w:bookmarkStart w:id="28" w:name="Aim:"/>
      <w:bookmarkEnd w:id="28"/>
      <w:r>
        <w:rPr>
          <w:spacing w:val="-4"/>
        </w:rPr>
        <w:t>Aim:</w:t>
      </w:r>
    </w:p>
    <w:p w14:paraId="38404FF3">
      <w:pPr>
        <w:pStyle w:val="8"/>
        <w:spacing w:before="139" w:line="360" w:lineRule="auto"/>
        <w:ind w:left="263" w:right="1400"/>
        <w:jc w:val="both"/>
      </w:pPr>
      <w:r>
        <w:t>The aim of this internship is to bridge the gap between academic knowledge and real-world</w:t>
      </w:r>
      <w:r>
        <w:rPr>
          <w:spacing w:val="-2"/>
        </w:rPr>
        <w:t xml:space="preserve"> </w:t>
      </w:r>
      <w:r>
        <w:t>application</w:t>
      </w:r>
      <w:r>
        <w:rPr>
          <w:spacing w:val="-2"/>
        </w:rPr>
        <w:t xml:space="preserve"> </w:t>
      </w:r>
      <w:r>
        <w:t>by</w:t>
      </w:r>
      <w:r>
        <w:rPr>
          <w:spacing w:val="-4"/>
        </w:rPr>
        <w:t xml:space="preserve"> </w:t>
      </w:r>
      <w:r>
        <w:t>engaging in</w:t>
      </w:r>
      <w:r>
        <w:rPr>
          <w:spacing w:val="-4"/>
        </w:rPr>
        <w:t xml:space="preserve"> </w:t>
      </w:r>
      <w:r>
        <w:t>the</w:t>
      </w:r>
      <w:r>
        <w:rPr>
          <w:spacing w:val="-5"/>
        </w:rPr>
        <w:t xml:space="preserve"> </w:t>
      </w:r>
      <w:r>
        <w:t>design,</w:t>
      </w:r>
      <w:r>
        <w:rPr>
          <w:spacing w:val="-2"/>
        </w:rPr>
        <w:t xml:space="preserve"> </w:t>
      </w:r>
      <w:r>
        <w:t>development, and deployment</w:t>
      </w:r>
      <w:r>
        <w:rPr>
          <w:spacing w:val="-4"/>
        </w:rPr>
        <w:t xml:space="preserve"> </w:t>
      </w:r>
      <w:r>
        <w:t>of a full-stack e-commerce web application. Through this internship, the goal is to enhance domain-specific skills in full-stack development, strengthen understanding of modern software architecture, and apply future-oriented skills such as scalable system design and API integration.The aim of the internship provides a direction to the activities, helps to focus on a result, and to assess the result achieved.</w:t>
      </w:r>
    </w:p>
    <w:p w14:paraId="1647EEE1">
      <w:pPr>
        <w:pStyle w:val="8"/>
      </w:pPr>
    </w:p>
    <w:p w14:paraId="60A3D9CB">
      <w:pPr>
        <w:pStyle w:val="8"/>
        <w:spacing w:before="35"/>
      </w:pPr>
    </w:p>
    <w:p w14:paraId="08E73976">
      <w:pPr>
        <w:pStyle w:val="22"/>
        <w:numPr>
          <w:ilvl w:val="0"/>
          <w:numId w:val="10"/>
        </w:numPr>
        <w:tabs>
          <w:tab w:val="left" w:pos="683"/>
        </w:tabs>
        <w:spacing w:before="1" w:line="360" w:lineRule="auto"/>
        <w:ind w:right="1409"/>
        <w:jc w:val="both"/>
        <w:rPr>
          <w:sz w:val="24"/>
        </w:rPr>
      </w:pPr>
      <w:r>
        <w:rPr>
          <w:sz w:val="24"/>
        </w:rPr>
        <w:t>Before going on the internship, two important factors guiding your</w:t>
      </w:r>
      <w:r>
        <w:rPr>
          <w:spacing w:val="40"/>
          <w:sz w:val="24"/>
        </w:rPr>
        <w:t xml:space="preserve"> </w:t>
      </w:r>
      <w:r>
        <w:rPr>
          <w:sz w:val="24"/>
        </w:rPr>
        <w:t>development should be taken into account when formulating the aim:</w:t>
      </w:r>
    </w:p>
    <w:p w14:paraId="299408E2">
      <w:pPr>
        <w:pStyle w:val="8"/>
        <w:spacing w:before="134"/>
      </w:pPr>
    </w:p>
    <w:p w14:paraId="2F25959A">
      <w:pPr>
        <w:pStyle w:val="22"/>
        <w:numPr>
          <w:ilvl w:val="0"/>
          <w:numId w:val="11"/>
        </w:numPr>
        <w:tabs>
          <w:tab w:val="left" w:pos="687"/>
        </w:tabs>
        <w:spacing w:line="360" w:lineRule="auto"/>
        <w:ind w:right="1403"/>
        <w:jc w:val="both"/>
        <w:rPr>
          <w:sz w:val="24"/>
        </w:rPr>
      </w:pPr>
      <w:r>
        <w:rPr>
          <w:sz w:val="24"/>
        </w:rPr>
        <w:t>Connecting what you have learned (theoretical and practical knowledge on</w:t>
      </w:r>
      <w:r>
        <w:rPr>
          <w:spacing w:val="80"/>
          <w:sz w:val="24"/>
        </w:rPr>
        <w:t xml:space="preserve"> </w:t>
      </w:r>
      <w:r>
        <w:rPr>
          <w:sz w:val="24"/>
        </w:rPr>
        <w:t>your subject field) with actual work experience, in order to complement your field specific skills and learn new ones.</w:t>
      </w:r>
    </w:p>
    <w:p w14:paraId="4FE90412">
      <w:pPr>
        <w:pStyle w:val="22"/>
        <w:numPr>
          <w:ilvl w:val="0"/>
          <w:numId w:val="11"/>
        </w:numPr>
        <w:tabs>
          <w:tab w:val="left" w:pos="702"/>
        </w:tabs>
        <w:spacing w:line="270" w:lineRule="exact"/>
        <w:ind w:left="702" w:hanging="439"/>
        <w:jc w:val="both"/>
        <w:rPr>
          <w:sz w:val="24"/>
        </w:rPr>
      </w:pPr>
      <w:r>
        <w:rPr>
          <w:sz w:val="24"/>
        </w:rPr>
        <w:t>Apply</w:t>
      </w:r>
      <w:r>
        <w:rPr>
          <w:spacing w:val="-12"/>
          <w:sz w:val="24"/>
        </w:rPr>
        <w:t xml:space="preserve"> </w:t>
      </w:r>
      <w:r>
        <w:rPr>
          <w:sz w:val="24"/>
        </w:rPr>
        <w:t>and</w:t>
      </w:r>
      <w:r>
        <w:rPr>
          <w:spacing w:val="-4"/>
          <w:sz w:val="24"/>
        </w:rPr>
        <w:t xml:space="preserve"> </w:t>
      </w:r>
      <w:r>
        <w:rPr>
          <w:sz w:val="24"/>
        </w:rPr>
        <w:t>analyze</w:t>
      </w:r>
      <w:r>
        <w:rPr>
          <w:spacing w:val="1"/>
          <w:sz w:val="24"/>
        </w:rPr>
        <w:t xml:space="preserve"> </w:t>
      </w:r>
      <w:r>
        <w:rPr>
          <w:sz w:val="24"/>
        </w:rPr>
        <w:t>at</w:t>
      </w:r>
      <w:r>
        <w:rPr>
          <w:spacing w:val="-4"/>
          <w:sz w:val="24"/>
        </w:rPr>
        <w:t xml:space="preserve"> </w:t>
      </w:r>
      <w:r>
        <w:rPr>
          <w:sz w:val="24"/>
        </w:rPr>
        <w:t>least</w:t>
      </w:r>
      <w:r>
        <w:rPr>
          <w:spacing w:val="-1"/>
          <w:sz w:val="24"/>
        </w:rPr>
        <w:t xml:space="preserve"> </w:t>
      </w:r>
      <w:r>
        <w:rPr>
          <w:sz w:val="24"/>
        </w:rPr>
        <w:t>one</w:t>
      </w:r>
      <w:r>
        <w:rPr>
          <w:spacing w:val="-8"/>
          <w:sz w:val="24"/>
        </w:rPr>
        <w:t xml:space="preserve"> </w:t>
      </w:r>
      <w:r>
        <w:rPr>
          <w:sz w:val="24"/>
        </w:rPr>
        <w:t>future</w:t>
      </w:r>
      <w:r>
        <w:rPr>
          <w:spacing w:val="-2"/>
          <w:sz w:val="24"/>
        </w:rPr>
        <w:t xml:space="preserve"> skill.</w:t>
      </w:r>
    </w:p>
    <w:p w14:paraId="394DF930">
      <w:pPr>
        <w:pStyle w:val="22"/>
        <w:numPr>
          <w:ilvl w:val="1"/>
          <w:numId w:val="11"/>
        </w:numPr>
        <w:tabs>
          <w:tab w:val="left" w:pos="1103"/>
        </w:tabs>
        <w:spacing w:before="147" w:line="360" w:lineRule="auto"/>
        <w:ind w:right="1401"/>
        <w:jc w:val="both"/>
        <w:rPr>
          <w:i/>
          <w:sz w:val="24"/>
        </w:rPr>
      </w:pPr>
      <w:r>
        <w:rPr>
          <w:sz w:val="24"/>
        </w:rPr>
        <w:t>There</w:t>
      </w:r>
      <w:r>
        <w:rPr>
          <w:spacing w:val="40"/>
          <w:sz w:val="24"/>
        </w:rPr>
        <w:t xml:space="preserve"> </w:t>
      </w:r>
      <w:r>
        <w:rPr>
          <w:sz w:val="24"/>
        </w:rPr>
        <w:t>can be one or two</w:t>
      </w:r>
      <w:r>
        <w:rPr>
          <w:spacing w:val="-1"/>
          <w:sz w:val="24"/>
        </w:rPr>
        <w:t xml:space="preserve"> </w:t>
      </w:r>
      <w:r>
        <w:rPr>
          <w:sz w:val="24"/>
        </w:rPr>
        <w:t>aims, but</w:t>
      </w:r>
      <w:r>
        <w:rPr>
          <w:spacing w:val="-1"/>
          <w:sz w:val="24"/>
        </w:rPr>
        <w:t xml:space="preserve"> </w:t>
      </w:r>
      <w:r>
        <w:rPr>
          <w:sz w:val="24"/>
        </w:rPr>
        <w:t>both development of field specific skills as well as future skills have to be represented</w:t>
      </w:r>
      <w:r>
        <w:rPr>
          <w:i/>
          <w:sz w:val="24"/>
        </w:rPr>
        <w:t>.</w:t>
      </w:r>
    </w:p>
    <w:p w14:paraId="7F5D6752">
      <w:pPr>
        <w:pStyle w:val="22"/>
        <w:spacing w:line="360" w:lineRule="auto"/>
        <w:jc w:val="both"/>
        <w:rPr>
          <w:i/>
          <w:sz w:val="24"/>
        </w:rPr>
        <w:sectPr>
          <w:pgSz w:w="11910" w:h="16840"/>
          <w:pgMar w:top="1100" w:right="708" w:bottom="980" w:left="1417" w:header="836" w:footer="790" w:gutter="0"/>
          <w:cols w:space="720" w:num="1"/>
        </w:sectPr>
      </w:pPr>
    </w:p>
    <w:p w14:paraId="3D51C088">
      <w:pPr>
        <w:pStyle w:val="8"/>
        <w:rPr>
          <w:i/>
          <w:sz w:val="32"/>
        </w:rPr>
      </w:pPr>
    </w:p>
    <w:p w14:paraId="0453F21C">
      <w:pPr>
        <w:pStyle w:val="8"/>
        <w:spacing w:before="67"/>
        <w:rPr>
          <w:i/>
          <w:sz w:val="32"/>
        </w:rPr>
      </w:pPr>
    </w:p>
    <w:p w14:paraId="237BC157">
      <w:pPr>
        <w:pStyle w:val="3"/>
        <w:ind w:right="1021"/>
        <w:jc w:val="center"/>
      </w:pPr>
      <w:bookmarkStart w:id="29" w:name="CHAPTER_2"/>
      <w:bookmarkEnd w:id="29"/>
      <w:r>
        <w:t>CHAPTER</w:t>
      </w:r>
      <w:r>
        <w:rPr>
          <w:spacing w:val="28"/>
        </w:rPr>
        <w:t xml:space="preserve"> </w:t>
      </w:r>
      <w:r>
        <w:rPr>
          <w:spacing w:val="-10"/>
        </w:rPr>
        <w:t>2</w:t>
      </w:r>
    </w:p>
    <w:p w14:paraId="5DB4DDAD">
      <w:pPr>
        <w:spacing w:before="331"/>
        <w:ind w:left="7" w:right="713"/>
        <w:jc w:val="center"/>
        <w:rPr>
          <w:b/>
          <w:sz w:val="32"/>
        </w:rPr>
      </w:pPr>
      <w:r>
        <w:rPr>
          <w:b/>
          <w:spacing w:val="-2"/>
          <w:sz w:val="32"/>
        </w:rPr>
        <w:t>OVERVIEW</w:t>
      </w:r>
      <w:r>
        <w:rPr>
          <w:b/>
          <w:spacing w:val="-27"/>
          <w:sz w:val="32"/>
        </w:rPr>
        <w:t xml:space="preserve"> </w:t>
      </w:r>
      <w:r>
        <w:rPr>
          <w:b/>
          <w:spacing w:val="-2"/>
          <w:sz w:val="32"/>
        </w:rPr>
        <w:t>OF</w:t>
      </w:r>
      <w:r>
        <w:rPr>
          <w:b/>
          <w:spacing w:val="-26"/>
          <w:sz w:val="32"/>
        </w:rPr>
        <w:t xml:space="preserve"> </w:t>
      </w:r>
      <w:r>
        <w:rPr>
          <w:b/>
          <w:spacing w:val="-2"/>
          <w:sz w:val="32"/>
        </w:rPr>
        <w:t>THE</w:t>
      </w:r>
      <w:r>
        <w:rPr>
          <w:b/>
          <w:spacing w:val="-20"/>
          <w:sz w:val="32"/>
        </w:rPr>
        <w:t xml:space="preserve"> </w:t>
      </w:r>
      <w:r>
        <w:rPr>
          <w:b/>
          <w:spacing w:val="-2"/>
          <w:sz w:val="32"/>
        </w:rPr>
        <w:t>DEPARTMENTS</w:t>
      </w:r>
      <w:r>
        <w:rPr>
          <w:b/>
          <w:spacing w:val="-20"/>
          <w:sz w:val="32"/>
        </w:rPr>
        <w:t xml:space="preserve"> </w:t>
      </w:r>
    </w:p>
    <w:p w14:paraId="7EA92317">
      <w:pPr>
        <w:pStyle w:val="22"/>
        <w:numPr>
          <w:ilvl w:val="1"/>
          <w:numId w:val="12"/>
        </w:numPr>
        <w:tabs>
          <w:tab w:val="left" w:pos="723"/>
        </w:tabs>
        <w:spacing w:before="318"/>
        <w:ind w:hanging="561"/>
        <w:jc w:val="left"/>
        <w:rPr>
          <w:b/>
          <w:sz w:val="28"/>
        </w:rPr>
      </w:pPr>
      <w:r>
        <w:rPr>
          <w:b/>
          <w:color w:val="0A0A0A"/>
          <w:spacing w:val="-2"/>
          <w:sz w:val="28"/>
        </w:rPr>
        <w:t>DEPARTMENTS</w:t>
      </w:r>
      <w:r>
        <w:rPr>
          <w:b/>
          <w:color w:val="0A0A0A"/>
          <w:spacing w:val="-12"/>
          <w:sz w:val="28"/>
        </w:rPr>
        <w:t xml:space="preserve"> </w:t>
      </w:r>
      <w:r>
        <w:rPr>
          <w:b/>
          <w:color w:val="0A0A0A"/>
          <w:spacing w:val="-2"/>
          <w:sz w:val="28"/>
        </w:rPr>
        <w:t>OVERVIEW:</w:t>
      </w:r>
    </w:p>
    <w:p w14:paraId="39B4231D">
      <w:pPr>
        <w:pStyle w:val="5"/>
        <w:spacing w:before="253"/>
        <w:ind w:left="603"/>
      </w:pPr>
      <w:bookmarkStart w:id="30" w:name="Frontend_Development_Team:"/>
      <w:bookmarkEnd w:id="30"/>
      <w:r>
        <w:t>Frontend</w:t>
      </w:r>
      <w:r>
        <w:rPr>
          <w:spacing w:val="-8"/>
        </w:rPr>
        <w:t xml:space="preserve"> </w:t>
      </w:r>
      <w:r>
        <w:t>Development</w:t>
      </w:r>
      <w:r>
        <w:rPr>
          <w:spacing w:val="-9"/>
        </w:rPr>
        <w:t xml:space="preserve"> </w:t>
      </w:r>
      <w:r>
        <w:rPr>
          <w:spacing w:val="-4"/>
        </w:rPr>
        <w:t>Team</w:t>
      </w:r>
      <w:r>
        <w:rPr>
          <w:color w:val="0A0A0A"/>
          <w:spacing w:val="-4"/>
        </w:rPr>
        <w:t>:</w:t>
      </w:r>
    </w:p>
    <w:p w14:paraId="4EB3EFD1">
      <w:pPr>
        <w:pStyle w:val="22"/>
        <w:numPr>
          <w:ilvl w:val="2"/>
          <w:numId w:val="12"/>
        </w:numPr>
        <w:tabs>
          <w:tab w:val="left" w:pos="1102"/>
        </w:tabs>
        <w:spacing w:before="161"/>
        <w:ind w:left="1102" w:hanging="419"/>
        <w:rPr>
          <w:rFonts w:ascii="Wingdings" w:hAnsi="Wingdings"/>
          <w:sz w:val="15"/>
        </w:rPr>
      </w:pPr>
      <w:r>
        <w:rPr>
          <w:sz w:val="24"/>
        </w:rPr>
        <w:t>Designs</w:t>
      </w:r>
      <w:r>
        <w:rPr>
          <w:spacing w:val="-5"/>
          <w:sz w:val="24"/>
        </w:rPr>
        <w:t xml:space="preserve"> </w:t>
      </w:r>
      <w:r>
        <w:rPr>
          <w:sz w:val="24"/>
        </w:rPr>
        <w:t>and</w:t>
      </w:r>
      <w:r>
        <w:rPr>
          <w:spacing w:val="-5"/>
          <w:sz w:val="24"/>
        </w:rPr>
        <w:t xml:space="preserve"> </w:t>
      </w:r>
      <w:r>
        <w:rPr>
          <w:sz w:val="24"/>
        </w:rPr>
        <w:t>develops</w:t>
      </w:r>
      <w:r>
        <w:rPr>
          <w:spacing w:val="-1"/>
          <w:sz w:val="24"/>
        </w:rPr>
        <w:t xml:space="preserve"> </w:t>
      </w:r>
      <w:r>
        <w:rPr>
          <w:sz w:val="24"/>
        </w:rPr>
        <w:t>interactive</w:t>
      </w:r>
      <w:r>
        <w:rPr>
          <w:spacing w:val="-3"/>
          <w:sz w:val="24"/>
        </w:rPr>
        <w:t xml:space="preserve"> </w:t>
      </w:r>
      <w:r>
        <w:rPr>
          <w:sz w:val="24"/>
        </w:rPr>
        <w:t>user</w:t>
      </w:r>
      <w:r>
        <w:rPr>
          <w:spacing w:val="-4"/>
          <w:sz w:val="24"/>
        </w:rPr>
        <w:t xml:space="preserve"> </w:t>
      </w:r>
      <w:r>
        <w:rPr>
          <w:sz w:val="24"/>
        </w:rPr>
        <w:t>interfaces</w:t>
      </w:r>
      <w:r>
        <w:rPr>
          <w:spacing w:val="-2"/>
          <w:sz w:val="24"/>
        </w:rPr>
        <w:t xml:space="preserve"> </w:t>
      </w:r>
      <w:r>
        <w:rPr>
          <w:sz w:val="24"/>
        </w:rPr>
        <w:t>using</w:t>
      </w:r>
      <w:r>
        <w:rPr>
          <w:spacing w:val="-5"/>
          <w:sz w:val="24"/>
        </w:rPr>
        <w:t xml:space="preserve"> </w:t>
      </w:r>
      <w:r>
        <w:rPr>
          <w:spacing w:val="-2"/>
          <w:sz w:val="24"/>
        </w:rPr>
        <w:t>Angular.</w:t>
      </w:r>
    </w:p>
    <w:p w14:paraId="68040E6C">
      <w:pPr>
        <w:pStyle w:val="22"/>
        <w:numPr>
          <w:ilvl w:val="2"/>
          <w:numId w:val="12"/>
        </w:numPr>
        <w:tabs>
          <w:tab w:val="left" w:pos="1103"/>
        </w:tabs>
        <w:spacing w:before="139" w:line="360" w:lineRule="auto"/>
        <w:ind w:right="1396"/>
        <w:rPr>
          <w:rFonts w:ascii="Wingdings" w:hAnsi="Wingdings"/>
          <w:sz w:val="15"/>
        </w:rPr>
      </w:pPr>
      <w:r>
        <w:rPr>
          <w:sz w:val="24"/>
        </w:rPr>
        <w:t>Implements</w:t>
      </w:r>
      <w:r>
        <w:rPr>
          <w:spacing w:val="-6"/>
          <w:sz w:val="24"/>
        </w:rPr>
        <w:t xml:space="preserve"> </w:t>
      </w:r>
      <w:r>
        <w:rPr>
          <w:sz w:val="24"/>
        </w:rPr>
        <w:t>responsive</w:t>
      </w:r>
      <w:r>
        <w:rPr>
          <w:spacing w:val="-7"/>
          <w:sz w:val="24"/>
        </w:rPr>
        <w:t xml:space="preserve"> </w:t>
      </w:r>
      <w:r>
        <w:rPr>
          <w:sz w:val="24"/>
        </w:rPr>
        <w:t>layouts</w:t>
      </w:r>
      <w:r>
        <w:rPr>
          <w:spacing w:val="-8"/>
          <w:sz w:val="24"/>
        </w:rPr>
        <w:t xml:space="preserve"> </w:t>
      </w:r>
      <w:r>
        <w:rPr>
          <w:sz w:val="24"/>
        </w:rPr>
        <w:t>for</w:t>
      </w:r>
      <w:r>
        <w:rPr>
          <w:spacing w:val="-5"/>
          <w:sz w:val="24"/>
        </w:rPr>
        <w:t xml:space="preserve"> </w:t>
      </w:r>
      <w:r>
        <w:rPr>
          <w:sz w:val="24"/>
        </w:rPr>
        <w:t>product</w:t>
      </w:r>
      <w:r>
        <w:rPr>
          <w:spacing w:val="-6"/>
          <w:sz w:val="24"/>
        </w:rPr>
        <w:t xml:space="preserve"> </w:t>
      </w:r>
      <w:r>
        <w:rPr>
          <w:sz w:val="24"/>
        </w:rPr>
        <w:t>browsing,</w:t>
      </w:r>
      <w:r>
        <w:rPr>
          <w:spacing w:val="-4"/>
          <w:sz w:val="24"/>
        </w:rPr>
        <w:t xml:space="preserve"> </w:t>
      </w:r>
      <w:r>
        <w:rPr>
          <w:sz w:val="24"/>
        </w:rPr>
        <w:t>cart</w:t>
      </w:r>
      <w:r>
        <w:rPr>
          <w:spacing w:val="-6"/>
          <w:sz w:val="24"/>
        </w:rPr>
        <w:t xml:space="preserve"> </w:t>
      </w:r>
      <w:r>
        <w:rPr>
          <w:sz w:val="24"/>
        </w:rPr>
        <w:t>management,</w:t>
      </w:r>
      <w:r>
        <w:rPr>
          <w:spacing w:val="-8"/>
          <w:sz w:val="24"/>
        </w:rPr>
        <w:t xml:space="preserve"> </w:t>
      </w:r>
      <w:r>
        <w:rPr>
          <w:sz w:val="24"/>
        </w:rPr>
        <w:t>and user registration.</w:t>
      </w:r>
    </w:p>
    <w:p w14:paraId="7EAA3BD8">
      <w:pPr>
        <w:pStyle w:val="22"/>
        <w:numPr>
          <w:ilvl w:val="2"/>
          <w:numId w:val="12"/>
        </w:numPr>
        <w:tabs>
          <w:tab w:val="left" w:pos="1103"/>
        </w:tabs>
        <w:spacing w:line="360" w:lineRule="auto"/>
        <w:ind w:right="1462"/>
        <w:rPr>
          <w:rFonts w:ascii="Wingdings" w:hAnsi="Wingdings"/>
          <w:sz w:val="15"/>
        </w:rPr>
      </w:pPr>
      <w:r>
        <w:rPr>
          <w:sz w:val="24"/>
        </w:rPr>
        <w:t>Handles</w:t>
      </w:r>
      <w:r>
        <w:rPr>
          <w:spacing w:val="76"/>
          <w:sz w:val="24"/>
        </w:rPr>
        <w:t xml:space="preserve"> </w:t>
      </w:r>
      <w:r>
        <w:rPr>
          <w:sz w:val="24"/>
        </w:rPr>
        <w:t>routing,</w:t>
      </w:r>
      <w:r>
        <w:rPr>
          <w:spacing w:val="76"/>
          <w:sz w:val="24"/>
        </w:rPr>
        <w:t xml:space="preserve"> </w:t>
      </w:r>
      <w:r>
        <w:rPr>
          <w:sz w:val="24"/>
        </w:rPr>
        <w:t>state</w:t>
      </w:r>
      <w:r>
        <w:rPr>
          <w:spacing w:val="75"/>
          <w:sz w:val="24"/>
        </w:rPr>
        <w:t xml:space="preserve"> </w:t>
      </w:r>
      <w:r>
        <w:rPr>
          <w:sz w:val="24"/>
        </w:rPr>
        <w:t>management,</w:t>
      </w:r>
      <w:r>
        <w:rPr>
          <w:spacing w:val="76"/>
          <w:sz w:val="24"/>
        </w:rPr>
        <w:t xml:space="preserve"> </w:t>
      </w:r>
      <w:r>
        <w:rPr>
          <w:sz w:val="24"/>
        </w:rPr>
        <w:t>and</w:t>
      </w:r>
      <w:r>
        <w:rPr>
          <w:spacing w:val="76"/>
          <w:sz w:val="24"/>
        </w:rPr>
        <w:t xml:space="preserve"> </w:t>
      </w:r>
      <w:r>
        <w:rPr>
          <w:sz w:val="24"/>
        </w:rPr>
        <w:t>dynamic</w:t>
      </w:r>
      <w:r>
        <w:rPr>
          <w:spacing w:val="73"/>
          <w:sz w:val="24"/>
        </w:rPr>
        <w:t xml:space="preserve"> </w:t>
      </w:r>
      <w:r>
        <w:rPr>
          <w:sz w:val="24"/>
        </w:rPr>
        <w:t>data</w:t>
      </w:r>
      <w:r>
        <w:rPr>
          <w:spacing w:val="75"/>
          <w:sz w:val="24"/>
        </w:rPr>
        <w:t xml:space="preserve"> </w:t>
      </w:r>
      <w:r>
        <w:rPr>
          <w:sz w:val="24"/>
        </w:rPr>
        <w:t>binding</w:t>
      </w:r>
      <w:r>
        <w:rPr>
          <w:spacing w:val="74"/>
          <w:sz w:val="24"/>
        </w:rPr>
        <w:t xml:space="preserve"> </w:t>
      </w:r>
      <w:r>
        <w:rPr>
          <w:sz w:val="24"/>
        </w:rPr>
        <w:t>for</w:t>
      </w:r>
      <w:r>
        <w:rPr>
          <w:spacing w:val="75"/>
          <w:sz w:val="24"/>
        </w:rPr>
        <w:t xml:space="preserve"> </w:t>
      </w:r>
      <w:r>
        <w:rPr>
          <w:sz w:val="24"/>
        </w:rPr>
        <w:t>a seamless user experience.</w:t>
      </w:r>
    </w:p>
    <w:p w14:paraId="63C6BBE9">
      <w:pPr>
        <w:pStyle w:val="8"/>
        <w:spacing w:before="137"/>
      </w:pPr>
    </w:p>
    <w:p w14:paraId="5A23CFF4">
      <w:pPr>
        <w:pStyle w:val="5"/>
        <w:ind w:left="603"/>
      </w:pPr>
      <w:bookmarkStart w:id="31" w:name="Backend_Development_Team:"/>
      <w:bookmarkEnd w:id="31"/>
      <w:r>
        <w:t>Backend</w:t>
      </w:r>
      <w:r>
        <w:rPr>
          <w:spacing w:val="-11"/>
        </w:rPr>
        <w:t xml:space="preserve"> </w:t>
      </w:r>
      <w:r>
        <w:t>Development</w:t>
      </w:r>
      <w:r>
        <w:rPr>
          <w:spacing w:val="-7"/>
        </w:rPr>
        <w:t xml:space="preserve"> </w:t>
      </w:r>
      <w:r>
        <w:rPr>
          <w:spacing w:val="-4"/>
        </w:rPr>
        <w:t>Team</w:t>
      </w:r>
      <w:r>
        <w:rPr>
          <w:color w:val="0A0A0A"/>
          <w:spacing w:val="-4"/>
        </w:rPr>
        <w:t>:</w:t>
      </w:r>
    </w:p>
    <w:p w14:paraId="2AEDBC94">
      <w:pPr>
        <w:pStyle w:val="22"/>
        <w:numPr>
          <w:ilvl w:val="2"/>
          <w:numId w:val="12"/>
        </w:numPr>
        <w:tabs>
          <w:tab w:val="left" w:pos="1102"/>
        </w:tabs>
        <w:spacing w:before="164"/>
        <w:ind w:left="1102" w:hanging="419"/>
        <w:rPr>
          <w:rFonts w:ascii="Wingdings" w:hAnsi="Wingdings"/>
          <w:color w:val="0A0A0A"/>
          <w:sz w:val="15"/>
        </w:rPr>
      </w:pPr>
      <w:r>
        <w:rPr>
          <w:sz w:val="24"/>
        </w:rPr>
        <w:t>Develops</w:t>
      </w:r>
      <w:r>
        <w:rPr>
          <w:spacing w:val="-8"/>
          <w:sz w:val="24"/>
        </w:rPr>
        <w:t xml:space="preserve"> </w:t>
      </w:r>
      <w:r>
        <w:rPr>
          <w:sz w:val="24"/>
        </w:rPr>
        <w:t>secure</w:t>
      </w:r>
      <w:r>
        <w:rPr>
          <w:spacing w:val="1"/>
          <w:sz w:val="24"/>
        </w:rPr>
        <w:t xml:space="preserve"> </w:t>
      </w:r>
      <w:r>
        <w:rPr>
          <w:sz w:val="24"/>
        </w:rPr>
        <w:t>RESTful</w:t>
      </w:r>
      <w:r>
        <w:rPr>
          <w:spacing w:val="-9"/>
          <w:sz w:val="24"/>
        </w:rPr>
        <w:t xml:space="preserve"> </w:t>
      </w:r>
      <w:r>
        <w:rPr>
          <w:sz w:val="24"/>
        </w:rPr>
        <w:t>APIs using</w:t>
      </w:r>
      <w:r>
        <w:rPr>
          <w:spacing w:val="-5"/>
          <w:sz w:val="24"/>
        </w:rPr>
        <w:t xml:space="preserve"> </w:t>
      </w:r>
      <w:r>
        <w:rPr>
          <w:sz w:val="24"/>
        </w:rPr>
        <w:t>Java</w:t>
      </w:r>
      <w:r>
        <w:rPr>
          <w:spacing w:val="-1"/>
          <w:sz w:val="24"/>
        </w:rPr>
        <w:t xml:space="preserve"> </w:t>
      </w:r>
      <w:r>
        <w:rPr>
          <w:sz w:val="24"/>
        </w:rPr>
        <w:t>and</w:t>
      </w:r>
      <w:r>
        <w:rPr>
          <w:spacing w:val="-5"/>
          <w:sz w:val="24"/>
        </w:rPr>
        <w:t xml:space="preserve"> </w:t>
      </w:r>
      <w:r>
        <w:rPr>
          <w:sz w:val="24"/>
        </w:rPr>
        <w:t>Spring</w:t>
      </w:r>
      <w:r>
        <w:rPr>
          <w:spacing w:val="-5"/>
          <w:sz w:val="24"/>
        </w:rPr>
        <w:t xml:space="preserve"> </w:t>
      </w:r>
      <w:r>
        <w:rPr>
          <w:spacing w:val="-2"/>
          <w:sz w:val="24"/>
        </w:rPr>
        <w:t>Boot</w:t>
      </w:r>
      <w:r>
        <w:rPr>
          <w:rFonts w:ascii="SimSun" w:hAnsi="SimSun"/>
          <w:spacing w:val="-2"/>
          <w:sz w:val="24"/>
        </w:rPr>
        <w:t>.</w:t>
      </w:r>
    </w:p>
    <w:p w14:paraId="7D6833AF">
      <w:pPr>
        <w:pStyle w:val="22"/>
        <w:numPr>
          <w:ilvl w:val="2"/>
          <w:numId w:val="12"/>
        </w:numPr>
        <w:tabs>
          <w:tab w:val="left" w:pos="1103"/>
          <w:tab w:val="left" w:pos="2192"/>
          <w:tab w:val="left" w:pos="3229"/>
          <w:tab w:val="left" w:pos="3934"/>
          <w:tab w:val="left" w:pos="4436"/>
          <w:tab w:val="left" w:pos="5420"/>
          <w:tab w:val="left" w:pos="6003"/>
          <w:tab w:val="left" w:pos="7647"/>
        </w:tabs>
        <w:spacing w:before="160" w:line="360" w:lineRule="auto"/>
        <w:ind w:right="1413"/>
        <w:rPr>
          <w:rFonts w:ascii="Wingdings" w:hAnsi="Wingdings"/>
          <w:color w:val="0A0A0A"/>
          <w:sz w:val="15"/>
        </w:rPr>
      </w:pPr>
      <w:r>
        <w:rPr>
          <w:spacing w:val="-2"/>
          <w:sz w:val="24"/>
        </w:rPr>
        <w:t>Manages</w:t>
      </w:r>
      <w:r>
        <w:rPr>
          <w:sz w:val="24"/>
        </w:rPr>
        <w:tab/>
      </w:r>
      <w:r>
        <w:rPr>
          <w:spacing w:val="-2"/>
          <w:sz w:val="24"/>
        </w:rPr>
        <w:t>business</w:t>
      </w:r>
      <w:r>
        <w:rPr>
          <w:sz w:val="24"/>
        </w:rPr>
        <w:tab/>
      </w:r>
      <w:r>
        <w:rPr>
          <w:spacing w:val="-2"/>
          <w:sz w:val="24"/>
        </w:rPr>
        <w:t>logic</w:t>
      </w:r>
      <w:r>
        <w:rPr>
          <w:sz w:val="24"/>
        </w:rPr>
        <w:tab/>
      </w:r>
      <w:r>
        <w:rPr>
          <w:spacing w:val="-4"/>
          <w:sz w:val="24"/>
        </w:rPr>
        <w:t>for</w:t>
      </w:r>
      <w:r>
        <w:rPr>
          <w:sz w:val="24"/>
        </w:rPr>
        <w:tab/>
      </w:r>
      <w:r>
        <w:rPr>
          <w:spacing w:val="-2"/>
          <w:sz w:val="24"/>
        </w:rPr>
        <w:t>features</w:t>
      </w:r>
      <w:r>
        <w:rPr>
          <w:sz w:val="24"/>
        </w:rPr>
        <w:tab/>
      </w:r>
      <w:r>
        <w:rPr>
          <w:spacing w:val="-4"/>
          <w:sz w:val="24"/>
        </w:rPr>
        <w:t>like</w:t>
      </w:r>
      <w:r>
        <w:rPr>
          <w:sz w:val="24"/>
        </w:rPr>
        <w:tab/>
      </w:r>
      <w:r>
        <w:rPr>
          <w:spacing w:val="-2"/>
          <w:sz w:val="24"/>
        </w:rPr>
        <w:t>authentication,</w:t>
      </w:r>
      <w:r>
        <w:rPr>
          <w:sz w:val="24"/>
        </w:rPr>
        <w:tab/>
      </w:r>
      <w:r>
        <w:rPr>
          <w:spacing w:val="-4"/>
          <w:sz w:val="24"/>
        </w:rPr>
        <w:t xml:space="preserve">product </w:t>
      </w:r>
      <w:r>
        <w:rPr>
          <w:sz w:val="24"/>
        </w:rPr>
        <w:t>management, and order processing.</w:t>
      </w:r>
    </w:p>
    <w:p w14:paraId="2193AA13">
      <w:pPr>
        <w:pStyle w:val="22"/>
        <w:numPr>
          <w:ilvl w:val="2"/>
          <w:numId w:val="12"/>
        </w:numPr>
        <w:tabs>
          <w:tab w:val="left" w:pos="1103"/>
        </w:tabs>
        <w:spacing w:line="360" w:lineRule="auto"/>
        <w:ind w:right="1636"/>
        <w:rPr>
          <w:rFonts w:ascii="Wingdings" w:hAnsi="Wingdings"/>
          <w:sz w:val="15"/>
        </w:rPr>
      </w:pPr>
      <w:r>
        <w:rPr>
          <w:sz w:val="24"/>
        </w:rPr>
        <w:t>Ensures</w:t>
      </w:r>
      <w:r>
        <w:rPr>
          <w:spacing w:val="76"/>
          <w:sz w:val="24"/>
        </w:rPr>
        <w:t xml:space="preserve"> </w:t>
      </w:r>
      <w:r>
        <w:rPr>
          <w:sz w:val="24"/>
        </w:rPr>
        <w:t>API</w:t>
      </w:r>
      <w:r>
        <w:rPr>
          <w:spacing w:val="73"/>
          <w:sz w:val="24"/>
        </w:rPr>
        <w:t xml:space="preserve"> </w:t>
      </w:r>
      <w:r>
        <w:rPr>
          <w:sz w:val="24"/>
        </w:rPr>
        <w:t>integration</w:t>
      </w:r>
      <w:r>
        <w:rPr>
          <w:spacing w:val="76"/>
          <w:sz w:val="24"/>
        </w:rPr>
        <w:t xml:space="preserve"> </w:t>
      </w:r>
      <w:r>
        <w:rPr>
          <w:sz w:val="24"/>
        </w:rPr>
        <w:t>with</w:t>
      </w:r>
      <w:r>
        <w:rPr>
          <w:spacing w:val="74"/>
          <w:sz w:val="24"/>
        </w:rPr>
        <w:t xml:space="preserve"> </w:t>
      </w:r>
      <w:r>
        <w:rPr>
          <w:sz w:val="24"/>
        </w:rPr>
        <w:t>frontend</w:t>
      </w:r>
      <w:r>
        <w:rPr>
          <w:spacing w:val="76"/>
          <w:sz w:val="24"/>
        </w:rPr>
        <w:t xml:space="preserve"> </w:t>
      </w:r>
      <w:r>
        <w:rPr>
          <w:sz w:val="24"/>
        </w:rPr>
        <w:t>and</w:t>
      </w:r>
      <w:r>
        <w:rPr>
          <w:spacing w:val="76"/>
          <w:sz w:val="24"/>
        </w:rPr>
        <w:t xml:space="preserve"> </w:t>
      </w:r>
      <w:r>
        <w:rPr>
          <w:sz w:val="24"/>
        </w:rPr>
        <w:t>database</w:t>
      </w:r>
      <w:r>
        <w:rPr>
          <w:spacing w:val="75"/>
          <w:sz w:val="24"/>
        </w:rPr>
        <w:t xml:space="preserve"> </w:t>
      </w:r>
      <w:r>
        <w:rPr>
          <w:sz w:val="24"/>
        </w:rPr>
        <w:t>layers</w:t>
      </w:r>
      <w:r>
        <w:rPr>
          <w:spacing w:val="76"/>
          <w:sz w:val="24"/>
        </w:rPr>
        <w:t xml:space="preserve"> </w:t>
      </w:r>
      <w:r>
        <w:rPr>
          <w:sz w:val="24"/>
        </w:rPr>
        <w:t>for</w:t>
      </w:r>
      <w:r>
        <w:rPr>
          <w:spacing w:val="75"/>
          <w:sz w:val="24"/>
        </w:rPr>
        <w:t xml:space="preserve"> </w:t>
      </w:r>
      <w:r>
        <w:rPr>
          <w:sz w:val="24"/>
        </w:rPr>
        <w:t xml:space="preserve">full </w:t>
      </w:r>
      <w:r>
        <w:rPr>
          <w:spacing w:val="-2"/>
          <w:sz w:val="24"/>
        </w:rPr>
        <w:t>functionality.</w:t>
      </w:r>
    </w:p>
    <w:p w14:paraId="38F06B27">
      <w:pPr>
        <w:pStyle w:val="8"/>
        <w:spacing w:before="137"/>
      </w:pPr>
    </w:p>
    <w:p w14:paraId="7A4B7F3F">
      <w:pPr>
        <w:pStyle w:val="5"/>
        <w:ind w:left="603"/>
      </w:pPr>
      <w:bookmarkStart w:id="32" w:name="Quality_Assurance_(QA)_Team:"/>
      <w:bookmarkEnd w:id="32"/>
      <w:r>
        <w:t>Quality</w:t>
      </w:r>
      <w:r>
        <w:rPr>
          <w:spacing w:val="-8"/>
        </w:rPr>
        <w:t xml:space="preserve"> </w:t>
      </w:r>
      <w:r>
        <w:t>Assurance</w:t>
      </w:r>
      <w:r>
        <w:rPr>
          <w:spacing w:val="-4"/>
        </w:rPr>
        <w:t xml:space="preserve"> </w:t>
      </w:r>
      <w:r>
        <w:t>(QA)</w:t>
      </w:r>
      <w:r>
        <w:rPr>
          <w:spacing w:val="-6"/>
        </w:rPr>
        <w:t xml:space="preserve"> </w:t>
      </w:r>
      <w:r>
        <w:rPr>
          <w:spacing w:val="-2"/>
        </w:rPr>
        <w:t>Team</w:t>
      </w:r>
      <w:r>
        <w:rPr>
          <w:color w:val="0A0A0A"/>
          <w:spacing w:val="-2"/>
        </w:rPr>
        <w:t>:</w:t>
      </w:r>
    </w:p>
    <w:p w14:paraId="3D5D8A0D">
      <w:pPr>
        <w:pStyle w:val="22"/>
        <w:numPr>
          <w:ilvl w:val="2"/>
          <w:numId w:val="12"/>
        </w:numPr>
        <w:tabs>
          <w:tab w:val="left" w:pos="1103"/>
        </w:tabs>
        <w:spacing w:before="161" w:line="379" w:lineRule="auto"/>
        <w:ind w:right="1537"/>
        <w:rPr>
          <w:rFonts w:ascii="Wingdings" w:hAnsi="Wingdings"/>
          <w:color w:val="0A0A0A"/>
          <w:sz w:val="15"/>
        </w:rPr>
      </w:pPr>
      <w:r>
        <w:rPr>
          <w:sz w:val="24"/>
        </w:rPr>
        <w:t>Conducts</w:t>
      </w:r>
      <w:r>
        <w:rPr>
          <w:spacing w:val="33"/>
          <w:sz w:val="24"/>
        </w:rPr>
        <w:t xml:space="preserve"> </w:t>
      </w:r>
      <w:r>
        <w:rPr>
          <w:sz w:val="24"/>
        </w:rPr>
        <w:t>unit,</w:t>
      </w:r>
      <w:r>
        <w:rPr>
          <w:spacing w:val="35"/>
          <w:sz w:val="24"/>
        </w:rPr>
        <w:t xml:space="preserve"> </w:t>
      </w:r>
      <w:r>
        <w:rPr>
          <w:sz w:val="24"/>
        </w:rPr>
        <w:t>integration,</w:t>
      </w:r>
      <w:r>
        <w:rPr>
          <w:spacing w:val="33"/>
          <w:sz w:val="24"/>
        </w:rPr>
        <w:t xml:space="preserve"> </w:t>
      </w:r>
      <w:r>
        <w:rPr>
          <w:sz w:val="24"/>
        </w:rPr>
        <w:t>and</w:t>
      </w:r>
      <w:r>
        <w:rPr>
          <w:spacing w:val="35"/>
          <w:sz w:val="24"/>
        </w:rPr>
        <w:t xml:space="preserve"> </w:t>
      </w:r>
      <w:r>
        <w:rPr>
          <w:sz w:val="24"/>
        </w:rPr>
        <w:t>end-to-end</w:t>
      </w:r>
      <w:r>
        <w:rPr>
          <w:spacing w:val="35"/>
          <w:sz w:val="24"/>
        </w:rPr>
        <w:t xml:space="preserve"> </w:t>
      </w:r>
      <w:r>
        <w:rPr>
          <w:sz w:val="24"/>
        </w:rPr>
        <w:t>testing</w:t>
      </w:r>
      <w:r>
        <w:rPr>
          <w:spacing w:val="33"/>
          <w:sz w:val="24"/>
        </w:rPr>
        <w:t xml:space="preserve"> </w:t>
      </w:r>
      <w:r>
        <w:rPr>
          <w:sz w:val="24"/>
        </w:rPr>
        <w:t>to</w:t>
      </w:r>
      <w:r>
        <w:rPr>
          <w:spacing w:val="35"/>
          <w:sz w:val="24"/>
        </w:rPr>
        <w:t xml:space="preserve"> </w:t>
      </w:r>
      <w:r>
        <w:rPr>
          <w:sz w:val="24"/>
        </w:rPr>
        <w:t>ensure</w:t>
      </w:r>
      <w:r>
        <w:rPr>
          <w:spacing w:val="34"/>
          <w:sz w:val="24"/>
        </w:rPr>
        <w:t xml:space="preserve"> </w:t>
      </w:r>
      <w:r>
        <w:rPr>
          <w:sz w:val="24"/>
        </w:rPr>
        <w:t xml:space="preserve">application </w:t>
      </w:r>
      <w:r>
        <w:rPr>
          <w:spacing w:val="-2"/>
          <w:sz w:val="24"/>
        </w:rPr>
        <w:t>stability.</w:t>
      </w:r>
    </w:p>
    <w:p w14:paraId="4885D96F">
      <w:pPr>
        <w:pStyle w:val="22"/>
        <w:numPr>
          <w:ilvl w:val="2"/>
          <w:numId w:val="12"/>
        </w:numPr>
        <w:tabs>
          <w:tab w:val="left" w:pos="1103"/>
        </w:tabs>
        <w:spacing w:line="379" w:lineRule="auto"/>
        <w:ind w:right="1522"/>
        <w:rPr>
          <w:rFonts w:ascii="Wingdings" w:hAnsi="Wingdings"/>
          <w:color w:val="0A0A0A"/>
          <w:sz w:val="15"/>
        </w:rPr>
      </w:pPr>
      <w:r>
        <w:rPr>
          <w:sz w:val="24"/>
        </w:rPr>
        <w:t>Uses</w:t>
      </w:r>
      <w:r>
        <w:rPr>
          <w:spacing w:val="75"/>
          <w:sz w:val="24"/>
        </w:rPr>
        <w:t xml:space="preserve"> </w:t>
      </w:r>
      <w:r>
        <w:rPr>
          <w:sz w:val="24"/>
        </w:rPr>
        <w:t>tools</w:t>
      </w:r>
      <w:r>
        <w:rPr>
          <w:spacing w:val="75"/>
          <w:sz w:val="24"/>
        </w:rPr>
        <w:t xml:space="preserve"> </w:t>
      </w:r>
      <w:r>
        <w:rPr>
          <w:sz w:val="24"/>
        </w:rPr>
        <w:t>like</w:t>
      </w:r>
      <w:r>
        <w:rPr>
          <w:spacing w:val="76"/>
          <w:sz w:val="24"/>
        </w:rPr>
        <w:t xml:space="preserve"> </w:t>
      </w:r>
      <w:r>
        <w:rPr>
          <w:sz w:val="24"/>
        </w:rPr>
        <w:t>Postman</w:t>
      </w:r>
      <w:r>
        <w:rPr>
          <w:spacing w:val="77"/>
          <w:sz w:val="24"/>
        </w:rPr>
        <w:t xml:space="preserve"> </w:t>
      </w:r>
      <w:r>
        <w:rPr>
          <w:sz w:val="24"/>
        </w:rPr>
        <w:t>for</w:t>
      </w:r>
      <w:r>
        <w:rPr>
          <w:spacing w:val="74"/>
          <w:sz w:val="24"/>
        </w:rPr>
        <w:t xml:space="preserve"> </w:t>
      </w:r>
      <w:r>
        <w:rPr>
          <w:sz w:val="24"/>
        </w:rPr>
        <w:t>API</w:t>
      </w:r>
      <w:r>
        <w:rPr>
          <w:spacing w:val="76"/>
          <w:sz w:val="24"/>
        </w:rPr>
        <w:t xml:space="preserve"> </w:t>
      </w:r>
      <w:r>
        <w:rPr>
          <w:sz w:val="24"/>
        </w:rPr>
        <w:t>testing</w:t>
      </w:r>
      <w:r>
        <w:rPr>
          <w:spacing w:val="75"/>
          <w:sz w:val="24"/>
        </w:rPr>
        <w:t xml:space="preserve"> </w:t>
      </w:r>
      <w:r>
        <w:rPr>
          <w:sz w:val="24"/>
        </w:rPr>
        <w:t>and</w:t>
      </w:r>
      <w:r>
        <w:rPr>
          <w:spacing w:val="77"/>
          <w:sz w:val="24"/>
        </w:rPr>
        <w:t xml:space="preserve"> </w:t>
      </w:r>
      <w:r>
        <w:rPr>
          <w:sz w:val="24"/>
        </w:rPr>
        <w:t>automation</w:t>
      </w:r>
      <w:r>
        <w:rPr>
          <w:spacing w:val="75"/>
          <w:sz w:val="24"/>
        </w:rPr>
        <w:t xml:space="preserve"> </w:t>
      </w:r>
      <w:r>
        <w:rPr>
          <w:sz w:val="24"/>
        </w:rPr>
        <w:t>scripts</w:t>
      </w:r>
      <w:r>
        <w:rPr>
          <w:spacing w:val="75"/>
          <w:sz w:val="24"/>
        </w:rPr>
        <w:t xml:space="preserve"> </w:t>
      </w:r>
      <w:r>
        <w:rPr>
          <w:sz w:val="24"/>
        </w:rPr>
        <w:t>for regression testing.</w:t>
      </w:r>
    </w:p>
    <w:p w14:paraId="51F34074">
      <w:pPr>
        <w:pStyle w:val="22"/>
        <w:numPr>
          <w:ilvl w:val="2"/>
          <w:numId w:val="12"/>
        </w:numPr>
        <w:tabs>
          <w:tab w:val="left" w:pos="1103"/>
        </w:tabs>
        <w:spacing w:line="379" w:lineRule="auto"/>
        <w:ind w:right="1450"/>
        <w:rPr>
          <w:rFonts w:ascii="Wingdings" w:hAnsi="Wingdings"/>
          <w:color w:val="0A0A0A"/>
          <w:sz w:val="15"/>
        </w:rPr>
      </w:pPr>
      <w:r>
        <w:rPr>
          <w:sz w:val="24"/>
        </w:rPr>
        <w:t>Validates</w:t>
      </w:r>
      <w:r>
        <w:rPr>
          <w:spacing w:val="31"/>
          <w:sz w:val="24"/>
        </w:rPr>
        <w:t xml:space="preserve"> </w:t>
      </w:r>
      <w:r>
        <w:rPr>
          <w:sz w:val="24"/>
        </w:rPr>
        <w:t>all</w:t>
      </w:r>
      <w:r>
        <w:rPr>
          <w:spacing w:val="29"/>
          <w:sz w:val="24"/>
        </w:rPr>
        <w:t xml:space="preserve"> </w:t>
      </w:r>
      <w:r>
        <w:rPr>
          <w:sz w:val="24"/>
        </w:rPr>
        <w:t>functional</w:t>
      </w:r>
      <w:r>
        <w:rPr>
          <w:spacing w:val="33"/>
          <w:sz w:val="24"/>
        </w:rPr>
        <w:t xml:space="preserve"> </w:t>
      </w:r>
      <w:r>
        <w:rPr>
          <w:sz w:val="24"/>
        </w:rPr>
        <w:t>flows including</w:t>
      </w:r>
      <w:r>
        <w:rPr>
          <w:spacing w:val="28"/>
          <w:sz w:val="24"/>
        </w:rPr>
        <w:t xml:space="preserve"> </w:t>
      </w:r>
      <w:r>
        <w:rPr>
          <w:sz w:val="24"/>
        </w:rPr>
        <w:t>login,</w:t>
      </w:r>
      <w:r>
        <w:rPr>
          <w:spacing w:val="31"/>
          <w:sz w:val="24"/>
        </w:rPr>
        <w:t xml:space="preserve"> </w:t>
      </w:r>
      <w:r>
        <w:rPr>
          <w:sz w:val="24"/>
        </w:rPr>
        <w:t>cart</w:t>
      </w:r>
      <w:r>
        <w:rPr>
          <w:spacing w:val="31"/>
          <w:sz w:val="24"/>
        </w:rPr>
        <w:t xml:space="preserve"> </w:t>
      </w:r>
      <w:r>
        <w:rPr>
          <w:sz w:val="24"/>
        </w:rPr>
        <w:t>operations, and</w:t>
      </w:r>
      <w:r>
        <w:rPr>
          <w:spacing w:val="28"/>
          <w:sz w:val="24"/>
        </w:rPr>
        <w:t xml:space="preserve"> </w:t>
      </w:r>
      <w:r>
        <w:rPr>
          <w:sz w:val="24"/>
        </w:rPr>
        <w:t xml:space="preserve">order </w:t>
      </w:r>
      <w:r>
        <w:rPr>
          <w:spacing w:val="-2"/>
          <w:sz w:val="24"/>
        </w:rPr>
        <w:t>placement.</w:t>
      </w:r>
    </w:p>
    <w:p w14:paraId="7BFC86C4">
      <w:pPr>
        <w:pStyle w:val="8"/>
        <w:spacing w:before="18"/>
      </w:pPr>
    </w:p>
    <w:p w14:paraId="21CB0B3C">
      <w:pPr>
        <w:pStyle w:val="5"/>
        <w:spacing w:before="1"/>
        <w:ind w:left="603"/>
      </w:pPr>
      <w:bookmarkStart w:id="33" w:name="Deployment_&amp;_DevOps_Team:"/>
      <w:bookmarkEnd w:id="33"/>
      <w:r>
        <w:t>Deployment</w:t>
      </w:r>
      <w:r>
        <w:rPr>
          <w:spacing w:val="-7"/>
        </w:rPr>
        <w:t xml:space="preserve"> </w:t>
      </w:r>
      <w:r>
        <w:t>&amp;</w:t>
      </w:r>
      <w:r>
        <w:rPr>
          <w:spacing w:val="-3"/>
        </w:rPr>
        <w:t xml:space="preserve"> </w:t>
      </w:r>
      <w:r>
        <w:t>DevOps</w:t>
      </w:r>
      <w:r>
        <w:rPr>
          <w:spacing w:val="-5"/>
        </w:rPr>
        <w:t xml:space="preserve"> </w:t>
      </w:r>
      <w:r>
        <w:rPr>
          <w:spacing w:val="-4"/>
        </w:rPr>
        <w:t>Team</w:t>
      </w:r>
      <w:r>
        <w:rPr>
          <w:color w:val="0A0A0A"/>
          <w:spacing w:val="-4"/>
        </w:rPr>
        <w:t>:</w:t>
      </w:r>
    </w:p>
    <w:p w14:paraId="057AC45B">
      <w:pPr>
        <w:pStyle w:val="22"/>
        <w:numPr>
          <w:ilvl w:val="2"/>
          <w:numId w:val="12"/>
        </w:numPr>
        <w:tabs>
          <w:tab w:val="left" w:pos="1102"/>
        </w:tabs>
        <w:spacing w:before="160"/>
        <w:ind w:left="1102" w:hanging="419"/>
        <w:rPr>
          <w:rFonts w:ascii="Wingdings" w:hAnsi="Wingdings"/>
          <w:color w:val="0A0A0A"/>
          <w:sz w:val="15"/>
        </w:rPr>
      </w:pPr>
      <w:r>
        <w:rPr>
          <w:sz w:val="24"/>
        </w:rPr>
        <w:t>Manages</w:t>
      </w:r>
      <w:r>
        <w:rPr>
          <w:spacing w:val="-6"/>
          <w:sz w:val="24"/>
        </w:rPr>
        <w:t xml:space="preserve"> </w:t>
      </w:r>
      <w:r>
        <w:rPr>
          <w:sz w:val="24"/>
        </w:rPr>
        <w:t>deployment</w:t>
      </w:r>
      <w:r>
        <w:rPr>
          <w:spacing w:val="-5"/>
          <w:sz w:val="24"/>
        </w:rPr>
        <w:t xml:space="preserve"> </w:t>
      </w:r>
      <w:r>
        <w:rPr>
          <w:sz w:val="24"/>
        </w:rPr>
        <w:t>pipelines</w:t>
      </w:r>
      <w:r>
        <w:rPr>
          <w:spacing w:val="-5"/>
          <w:sz w:val="24"/>
        </w:rPr>
        <w:t xml:space="preserve"> </w:t>
      </w:r>
      <w:r>
        <w:rPr>
          <w:sz w:val="24"/>
        </w:rPr>
        <w:t>and</w:t>
      </w:r>
      <w:r>
        <w:rPr>
          <w:spacing w:val="-3"/>
          <w:sz w:val="24"/>
        </w:rPr>
        <w:t xml:space="preserve"> </w:t>
      </w:r>
      <w:r>
        <w:rPr>
          <w:sz w:val="24"/>
        </w:rPr>
        <w:t>CI/CD</w:t>
      </w:r>
      <w:r>
        <w:rPr>
          <w:spacing w:val="-3"/>
          <w:sz w:val="24"/>
        </w:rPr>
        <w:t xml:space="preserve"> </w:t>
      </w:r>
      <w:r>
        <w:rPr>
          <w:spacing w:val="-2"/>
          <w:sz w:val="24"/>
        </w:rPr>
        <w:t>integration.</w:t>
      </w:r>
    </w:p>
    <w:p w14:paraId="51CB9C71">
      <w:pPr>
        <w:pStyle w:val="22"/>
        <w:numPr>
          <w:ilvl w:val="2"/>
          <w:numId w:val="12"/>
        </w:numPr>
        <w:tabs>
          <w:tab w:val="left" w:pos="1102"/>
        </w:tabs>
        <w:spacing w:before="159"/>
        <w:ind w:left="1102" w:hanging="419"/>
        <w:rPr>
          <w:rFonts w:ascii="Wingdings" w:hAnsi="Wingdings"/>
          <w:color w:val="0A0A0A"/>
          <w:sz w:val="15"/>
        </w:rPr>
      </w:pPr>
      <w:r>
        <w:rPr>
          <w:sz w:val="24"/>
        </w:rPr>
        <w:t>Ensures</w:t>
      </w:r>
      <w:r>
        <w:rPr>
          <w:spacing w:val="-10"/>
          <w:sz w:val="24"/>
        </w:rPr>
        <w:t xml:space="preserve"> </w:t>
      </w:r>
      <w:r>
        <w:rPr>
          <w:sz w:val="24"/>
        </w:rPr>
        <w:t>secure</w:t>
      </w:r>
      <w:r>
        <w:rPr>
          <w:spacing w:val="1"/>
          <w:sz w:val="24"/>
        </w:rPr>
        <w:t xml:space="preserve"> </w:t>
      </w:r>
      <w:r>
        <w:rPr>
          <w:sz w:val="24"/>
        </w:rPr>
        <w:t>deployment</w:t>
      </w:r>
      <w:r>
        <w:rPr>
          <w:spacing w:val="-2"/>
          <w:sz w:val="24"/>
        </w:rPr>
        <w:t xml:space="preserve"> </w:t>
      </w:r>
      <w:r>
        <w:rPr>
          <w:sz w:val="24"/>
        </w:rPr>
        <w:t>on</w:t>
      </w:r>
      <w:r>
        <w:rPr>
          <w:spacing w:val="-6"/>
          <w:sz w:val="24"/>
        </w:rPr>
        <w:t xml:space="preserve"> </w:t>
      </w:r>
      <w:r>
        <w:rPr>
          <w:sz w:val="24"/>
        </w:rPr>
        <w:t>cloud</w:t>
      </w:r>
      <w:r>
        <w:rPr>
          <w:spacing w:val="-2"/>
          <w:sz w:val="24"/>
        </w:rPr>
        <w:t xml:space="preserve"> </w:t>
      </w:r>
      <w:r>
        <w:rPr>
          <w:sz w:val="24"/>
        </w:rPr>
        <w:t>platforms</w:t>
      </w:r>
      <w:r>
        <w:rPr>
          <w:spacing w:val="-5"/>
          <w:sz w:val="24"/>
        </w:rPr>
        <w:t xml:space="preserve"> </w:t>
      </w:r>
      <w:r>
        <w:rPr>
          <w:sz w:val="24"/>
        </w:rPr>
        <w:t>(like</w:t>
      </w:r>
      <w:r>
        <w:rPr>
          <w:spacing w:val="-6"/>
          <w:sz w:val="24"/>
        </w:rPr>
        <w:t xml:space="preserve"> </w:t>
      </w:r>
      <w:r>
        <w:rPr>
          <w:spacing w:val="-2"/>
          <w:sz w:val="24"/>
        </w:rPr>
        <w:t>AWS).</w:t>
      </w:r>
    </w:p>
    <w:p w14:paraId="0B3D7C89">
      <w:pPr>
        <w:pStyle w:val="22"/>
        <w:rPr>
          <w:rFonts w:ascii="Wingdings" w:hAnsi="Wingdings"/>
          <w:sz w:val="15"/>
        </w:rPr>
        <w:sectPr>
          <w:headerReference r:id="rId8" w:type="default"/>
          <w:footerReference r:id="rId9" w:type="default"/>
          <w:pgSz w:w="11910" w:h="16840"/>
          <w:pgMar w:top="1140" w:right="708" w:bottom="920" w:left="1417" w:header="884" w:footer="739" w:gutter="0"/>
          <w:cols w:space="720" w:num="1"/>
        </w:sectPr>
      </w:pPr>
    </w:p>
    <w:p w14:paraId="50DF534F">
      <w:pPr>
        <w:pStyle w:val="8"/>
      </w:pPr>
    </w:p>
    <w:p w14:paraId="228BD8BD">
      <w:pPr>
        <w:pStyle w:val="8"/>
      </w:pPr>
    </w:p>
    <w:p w14:paraId="6A0698BC">
      <w:pPr>
        <w:pStyle w:val="5"/>
        <w:ind w:left="603"/>
      </w:pPr>
      <w:bookmarkStart w:id="34" w:name="UI/UX_&amp;_Design_Team:"/>
      <w:bookmarkEnd w:id="34"/>
      <w:r>
        <w:t>UI/UX</w:t>
      </w:r>
      <w:r>
        <w:rPr>
          <w:spacing w:val="-10"/>
        </w:rPr>
        <w:t xml:space="preserve"> </w:t>
      </w:r>
      <w:r>
        <w:t>&amp;</w:t>
      </w:r>
      <w:r>
        <w:rPr>
          <w:spacing w:val="-5"/>
        </w:rPr>
        <w:t xml:space="preserve"> </w:t>
      </w:r>
      <w:r>
        <w:t>Design</w:t>
      </w:r>
      <w:r>
        <w:rPr>
          <w:spacing w:val="-1"/>
        </w:rPr>
        <w:t xml:space="preserve"> </w:t>
      </w:r>
      <w:r>
        <w:rPr>
          <w:spacing w:val="-4"/>
        </w:rPr>
        <w:t>Team</w:t>
      </w:r>
      <w:r>
        <w:rPr>
          <w:color w:val="0A0A0A"/>
          <w:spacing w:val="-4"/>
        </w:rPr>
        <w:t>:</w:t>
      </w:r>
    </w:p>
    <w:p w14:paraId="1A1E487B">
      <w:pPr>
        <w:pStyle w:val="22"/>
        <w:numPr>
          <w:ilvl w:val="2"/>
          <w:numId w:val="12"/>
        </w:numPr>
        <w:tabs>
          <w:tab w:val="left" w:pos="1102"/>
        </w:tabs>
        <w:spacing w:before="163"/>
        <w:ind w:left="1102" w:hanging="419"/>
        <w:rPr>
          <w:rFonts w:ascii="Wingdings" w:hAnsi="Wingdings"/>
          <w:sz w:val="15"/>
        </w:rPr>
      </w:pPr>
      <w:r>
        <w:rPr>
          <w:sz w:val="24"/>
        </w:rPr>
        <w:t>Focuses</w:t>
      </w:r>
      <w:r>
        <w:rPr>
          <w:spacing w:val="-8"/>
          <w:sz w:val="24"/>
        </w:rPr>
        <w:t xml:space="preserve"> </w:t>
      </w:r>
      <w:r>
        <w:rPr>
          <w:sz w:val="24"/>
        </w:rPr>
        <w:t>on</w:t>
      </w:r>
      <w:r>
        <w:rPr>
          <w:spacing w:val="-2"/>
          <w:sz w:val="24"/>
        </w:rPr>
        <w:t xml:space="preserve"> </w:t>
      </w:r>
      <w:r>
        <w:rPr>
          <w:sz w:val="24"/>
        </w:rPr>
        <w:t>creating</w:t>
      </w:r>
      <w:r>
        <w:rPr>
          <w:spacing w:val="-5"/>
          <w:sz w:val="24"/>
        </w:rPr>
        <w:t xml:space="preserve"> </w:t>
      </w:r>
      <w:r>
        <w:rPr>
          <w:sz w:val="24"/>
        </w:rPr>
        <w:t>intuitive</w:t>
      </w:r>
      <w:r>
        <w:rPr>
          <w:spacing w:val="-6"/>
          <w:sz w:val="24"/>
        </w:rPr>
        <w:t xml:space="preserve"> </w:t>
      </w:r>
      <w:r>
        <w:rPr>
          <w:sz w:val="24"/>
        </w:rPr>
        <w:t>and</w:t>
      </w:r>
      <w:r>
        <w:rPr>
          <w:spacing w:val="-2"/>
          <w:sz w:val="24"/>
        </w:rPr>
        <w:t xml:space="preserve"> </w:t>
      </w:r>
      <w:r>
        <w:rPr>
          <w:sz w:val="24"/>
        </w:rPr>
        <w:t>user-friendly</w:t>
      </w:r>
      <w:r>
        <w:rPr>
          <w:spacing w:val="-2"/>
          <w:sz w:val="24"/>
        </w:rPr>
        <w:t xml:space="preserve"> designs.</w:t>
      </w:r>
    </w:p>
    <w:p w14:paraId="16CF448B">
      <w:pPr>
        <w:pStyle w:val="22"/>
        <w:numPr>
          <w:ilvl w:val="2"/>
          <w:numId w:val="12"/>
        </w:numPr>
        <w:tabs>
          <w:tab w:val="left" w:pos="1103"/>
        </w:tabs>
        <w:spacing w:before="158" w:line="376" w:lineRule="auto"/>
        <w:ind w:right="1687"/>
        <w:rPr>
          <w:rFonts w:ascii="Wingdings" w:hAnsi="Wingdings"/>
          <w:sz w:val="15"/>
        </w:rPr>
      </w:pPr>
      <w:r>
        <w:rPr>
          <w:sz w:val="24"/>
        </w:rPr>
        <w:t>Ensures</w:t>
      </w:r>
      <w:r>
        <w:rPr>
          <w:spacing w:val="35"/>
          <w:sz w:val="24"/>
        </w:rPr>
        <w:t xml:space="preserve"> </w:t>
      </w:r>
      <w:r>
        <w:rPr>
          <w:sz w:val="24"/>
        </w:rPr>
        <w:t>consistency</w:t>
      </w:r>
      <w:r>
        <w:rPr>
          <w:spacing w:val="34"/>
          <w:sz w:val="24"/>
        </w:rPr>
        <w:t xml:space="preserve"> </w:t>
      </w:r>
      <w:r>
        <w:rPr>
          <w:sz w:val="24"/>
        </w:rPr>
        <w:t>across</w:t>
      </w:r>
      <w:r>
        <w:rPr>
          <w:spacing w:val="35"/>
          <w:sz w:val="24"/>
        </w:rPr>
        <w:t xml:space="preserve"> </w:t>
      </w:r>
      <w:r>
        <w:rPr>
          <w:sz w:val="24"/>
        </w:rPr>
        <w:t>various</w:t>
      </w:r>
      <w:r>
        <w:rPr>
          <w:spacing w:val="35"/>
          <w:sz w:val="24"/>
        </w:rPr>
        <w:t xml:space="preserve"> </w:t>
      </w:r>
      <w:r>
        <w:rPr>
          <w:sz w:val="24"/>
        </w:rPr>
        <w:t>components</w:t>
      </w:r>
      <w:r>
        <w:rPr>
          <w:spacing w:val="35"/>
          <w:sz w:val="24"/>
        </w:rPr>
        <w:t xml:space="preserve"> </w:t>
      </w:r>
      <w:r>
        <w:rPr>
          <w:sz w:val="24"/>
        </w:rPr>
        <w:t>and</w:t>
      </w:r>
      <w:r>
        <w:rPr>
          <w:spacing w:val="34"/>
          <w:sz w:val="24"/>
        </w:rPr>
        <w:t xml:space="preserve"> </w:t>
      </w:r>
      <w:r>
        <w:rPr>
          <w:sz w:val="24"/>
        </w:rPr>
        <w:t>optimizes</w:t>
      </w:r>
      <w:r>
        <w:rPr>
          <w:spacing w:val="32"/>
          <w:sz w:val="24"/>
        </w:rPr>
        <w:t xml:space="preserve"> </w:t>
      </w:r>
      <w:r>
        <w:rPr>
          <w:sz w:val="24"/>
        </w:rPr>
        <w:t xml:space="preserve">mobile </w:t>
      </w:r>
      <w:r>
        <w:rPr>
          <w:spacing w:val="-2"/>
          <w:sz w:val="24"/>
        </w:rPr>
        <w:t>responsiveness.</w:t>
      </w:r>
    </w:p>
    <w:p w14:paraId="28854244">
      <w:pPr>
        <w:pStyle w:val="5"/>
        <w:spacing w:before="175"/>
        <w:ind w:left="623"/>
      </w:pPr>
      <w:bookmarkStart w:id="35" w:name="Sales_&amp;_Marketing:"/>
      <w:bookmarkEnd w:id="35"/>
      <w:r>
        <w:t>Sales</w:t>
      </w:r>
      <w:r>
        <w:rPr>
          <w:spacing w:val="-4"/>
        </w:rPr>
        <w:t xml:space="preserve"> </w:t>
      </w:r>
      <w:r>
        <w:t>&amp;</w:t>
      </w:r>
      <w:r>
        <w:rPr>
          <w:spacing w:val="-1"/>
        </w:rPr>
        <w:t xml:space="preserve"> </w:t>
      </w:r>
      <w:r>
        <w:rPr>
          <w:spacing w:val="-2"/>
        </w:rPr>
        <w:t>Marketing:</w:t>
      </w:r>
    </w:p>
    <w:p w14:paraId="1B4C0645">
      <w:pPr>
        <w:pStyle w:val="22"/>
        <w:numPr>
          <w:ilvl w:val="2"/>
          <w:numId w:val="12"/>
        </w:numPr>
        <w:tabs>
          <w:tab w:val="left" w:pos="1102"/>
        </w:tabs>
        <w:spacing w:before="168"/>
        <w:ind w:left="1102" w:hanging="419"/>
        <w:rPr>
          <w:rFonts w:ascii="Wingdings" w:hAnsi="Wingdings"/>
          <w:sz w:val="15"/>
        </w:rPr>
      </w:pPr>
      <w:r>
        <w:rPr>
          <w:sz w:val="24"/>
        </w:rPr>
        <w:t>Focuses</w:t>
      </w:r>
      <w:r>
        <w:rPr>
          <w:spacing w:val="-5"/>
          <w:sz w:val="24"/>
        </w:rPr>
        <w:t xml:space="preserve"> </w:t>
      </w:r>
      <w:r>
        <w:rPr>
          <w:sz w:val="24"/>
        </w:rPr>
        <w:t>on</w:t>
      </w:r>
      <w:r>
        <w:rPr>
          <w:spacing w:val="-2"/>
          <w:sz w:val="24"/>
        </w:rPr>
        <w:t xml:space="preserve"> </w:t>
      </w:r>
      <w:r>
        <w:rPr>
          <w:sz w:val="24"/>
        </w:rPr>
        <w:t>client</w:t>
      </w:r>
      <w:r>
        <w:rPr>
          <w:spacing w:val="-4"/>
          <w:sz w:val="24"/>
        </w:rPr>
        <w:t xml:space="preserve"> </w:t>
      </w:r>
      <w:r>
        <w:rPr>
          <w:sz w:val="24"/>
        </w:rPr>
        <w:t>acquisition,</w:t>
      </w:r>
      <w:r>
        <w:rPr>
          <w:spacing w:val="-5"/>
          <w:sz w:val="24"/>
        </w:rPr>
        <w:t xml:space="preserve"> </w:t>
      </w:r>
      <w:r>
        <w:rPr>
          <w:sz w:val="24"/>
        </w:rPr>
        <w:t>partnerships,</w:t>
      </w:r>
      <w:r>
        <w:rPr>
          <w:spacing w:val="-5"/>
          <w:sz w:val="24"/>
        </w:rPr>
        <w:t xml:space="preserve"> </w:t>
      </w:r>
      <w:r>
        <w:rPr>
          <w:sz w:val="24"/>
        </w:rPr>
        <w:t>and</w:t>
      </w:r>
      <w:r>
        <w:rPr>
          <w:spacing w:val="-1"/>
          <w:sz w:val="24"/>
        </w:rPr>
        <w:t xml:space="preserve"> </w:t>
      </w:r>
      <w:r>
        <w:rPr>
          <w:spacing w:val="-2"/>
          <w:sz w:val="24"/>
        </w:rPr>
        <w:t>promotions.</w:t>
      </w:r>
    </w:p>
    <w:p w14:paraId="4E993731">
      <w:pPr>
        <w:pStyle w:val="22"/>
        <w:numPr>
          <w:ilvl w:val="2"/>
          <w:numId w:val="12"/>
        </w:numPr>
        <w:tabs>
          <w:tab w:val="left" w:pos="1102"/>
        </w:tabs>
        <w:spacing w:before="168"/>
        <w:ind w:left="1102" w:hanging="419"/>
        <w:rPr>
          <w:rFonts w:ascii="Wingdings" w:hAnsi="Wingdings"/>
          <w:color w:val="0A0A0A"/>
          <w:sz w:val="15"/>
        </w:rPr>
      </w:pPr>
      <w:r>
        <w:rPr>
          <w:sz w:val="24"/>
        </w:rPr>
        <w:t>Ensures</w:t>
      </w:r>
      <w:r>
        <w:rPr>
          <w:spacing w:val="-6"/>
          <w:sz w:val="24"/>
        </w:rPr>
        <w:t xml:space="preserve"> </w:t>
      </w:r>
      <w:r>
        <w:rPr>
          <w:sz w:val="24"/>
        </w:rPr>
        <w:t>customer</w:t>
      </w:r>
      <w:r>
        <w:rPr>
          <w:spacing w:val="-6"/>
          <w:sz w:val="24"/>
        </w:rPr>
        <w:t xml:space="preserve"> </w:t>
      </w:r>
      <w:r>
        <w:rPr>
          <w:sz w:val="24"/>
        </w:rPr>
        <w:t>satisfaction</w:t>
      </w:r>
      <w:r>
        <w:rPr>
          <w:spacing w:val="-3"/>
          <w:sz w:val="24"/>
        </w:rPr>
        <w:t xml:space="preserve"> </w:t>
      </w:r>
      <w:r>
        <w:rPr>
          <w:sz w:val="24"/>
        </w:rPr>
        <w:t>and</w:t>
      </w:r>
      <w:r>
        <w:rPr>
          <w:spacing w:val="-3"/>
          <w:sz w:val="24"/>
        </w:rPr>
        <w:t xml:space="preserve"> </w:t>
      </w:r>
      <w:r>
        <w:rPr>
          <w:sz w:val="24"/>
        </w:rPr>
        <w:t>service</w:t>
      </w:r>
      <w:r>
        <w:rPr>
          <w:spacing w:val="-1"/>
          <w:sz w:val="24"/>
        </w:rPr>
        <w:t xml:space="preserve"> </w:t>
      </w:r>
      <w:r>
        <w:rPr>
          <w:spacing w:val="-2"/>
          <w:sz w:val="24"/>
        </w:rPr>
        <w:t>quality.</w:t>
      </w:r>
    </w:p>
    <w:p w14:paraId="66E7407E">
      <w:pPr>
        <w:pStyle w:val="8"/>
      </w:pPr>
    </w:p>
    <w:p w14:paraId="50A21EFA">
      <w:pPr>
        <w:pStyle w:val="8"/>
        <w:spacing w:before="93"/>
      </w:pPr>
    </w:p>
    <w:p w14:paraId="768B4AAA">
      <w:pPr>
        <w:pStyle w:val="4"/>
        <w:numPr>
          <w:ilvl w:val="1"/>
          <w:numId w:val="12"/>
        </w:numPr>
        <w:tabs>
          <w:tab w:val="left" w:pos="582"/>
        </w:tabs>
        <w:ind w:left="582" w:right="1617" w:hanging="560"/>
        <w:jc w:val="left"/>
      </w:pPr>
      <w:bookmarkStart w:id="36" w:name="2.2TECHNICAL_SPECIFICATION_OF_TECHNOLOGI"/>
      <w:bookmarkEnd w:id="36"/>
      <w:r>
        <w:t>TECHNICAL</w:t>
      </w:r>
      <w:r>
        <w:rPr>
          <w:spacing w:val="-18"/>
        </w:rPr>
        <w:t xml:space="preserve"> </w:t>
      </w:r>
      <w:r>
        <w:t>SPECIFICATION</w:t>
      </w:r>
      <w:r>
        <w:rPr>
          <w:spacing w:val="-17"/>
        </w:rPr>
        <w:t xml:space="preserve"> </w:t>
      </w:r>
      <w:r>
        <w:t>OF</w:t>
      </w:r>
      <w:r>
        <w:rPr>
          <w:spacing w:val="-18"/>
        </w:rPr>
        <w:t xml:space="preserve"> </w:t>
      </w:r>
      <w:r>
        <w:t>TECHNOLOGIES</w:t>
      </w:r>
      <w:r>
        <w:rPr>
          <w:spacing w:val="-17"/>
        </w:rPr>
        <w:t xml:space="preserve"> </w:t>
      </w:r>
      <w:r>
        <w:t>USED IN DEPARTMENT</w:t>
      </w:r>
    </w:p>
    <w:p w14:paraId="58BC4089">
      <w:pPr>
        <w:pStyle w:val="8"/>
        <w:spacing w:before="139"/>
        <w:rPr>
          <w:b/>
          <w:sz w:val="28"/>
        </w:rPr>
      </w:pPr>
    </w:p>
    <w:p w14:paraId="4904AD72">
      <w:pPr>
        <w:pStyle w:val="5"/>
        <w:numPr>
          <w:ilvl w:val="0"/>
          <w:numId w:val="13"/>
        </w:numPr>
        <w:tabs>
          <w:tab w:val="left" w:pos="923"/>
        </w:tabs>
        <w:rPr>
          <w:b w:val="0"/>
        </w:rPr>
      </w:pPr>
      <w:bookmarkStart w:id="37" w:name="1.Frontend_:"/>
      <w:bookmarkEnd w:id="37"/>
      <w:r>
        <w:t>Frontend</w:t>
      </w:r>
      <w:r>
        <w:rPr>
          <w:spacing w:val="-13"/>
        </w:rPr>
        <w:t xml:space="preserve"> </w:t>
      </w:r>
      <w:r>
        <w:rPr>
          <w:b w:val="0"/>
          <w:color w:val="0A0A0A"/>
          <w:spacing w:val="-10"/>
        </w:rPr>
        <w:t>:</w:t>
      </w:r>
    </w:p>
    <w:p w14:paraId="537EDAE9">
      <w:pPr>
        <w:pStyle w:val="22"/>
        <w:numPr>
          <w:ilvl w:val="1"/>
          <w:numId w:val="13"/>
        </w:numPr>
        <w:tabs>
          <w:tab w:val="left" w:pos="1321"/>
        </w:tabs>
        <w:spacing w:before="137"/>
        <w:rPr>
          <w:sz w:val="24"/>
        </w:rPr>
      </w:pPr>
      <w:r>
        <w:rPr>
          <w:sz w:val="24"/>
        </w:rPr>
        <w:t>Angular</w:t>
      </w:r>
      <w:r>
        <w:rPr>
          <w:spacing w:val="-6"/>
          <w:sz w:val="24"/>
        </w:rPr>
        <w:t xml:space="preserve"> </w:t>
      </w:r>
      <w:r>
        <w:rPr>
          <w:sz w:val="24"/>
        </w:rPr>
        <w:t>15+,</w:t>
      </w:r>
      <w:r>
        <w:rPr>
          <w:spacing w:val="-3"/>
          <w:sz w:val="24"/>
        </w:rPr>
        <w:t xml:space="preserve"> </w:t>
      </w:r>
      <w:r>
        <w:rPr>
          <w:sz w:val="24"/>
        </w:rPr>
        <w:t>HTML5,</w:t>
      </w:r>
      <w:r>
        <w:rPr>
          <w:spacing w:val="-3"/>
          <w:sz w:val="24"/>
        </w:rPr>
        <w:t xml:space="preserve"> </w:t>
      </w:r>
      <w:r>
        <w:rPr>
          <w:sz w:val="24"/>
        </w:rPr>
        <w:t>CSS3,</w:t>
      </w:r>
      <w:r>
        <w:rPr>
          <w:spacing w:val="-4"/>
          <w:sz w:val="24"/>
        </w:rPr>
        <w:t xml:space="preserve"> </w:t>
      </w:r>
      <w:r>
        <w:rPr>
          <w:spacing w:val="-2"/>
          <w:sz w:val="24"/>
        </w:rPr>
        <w:t>TypeScript.</w:t>
      </w:r>
    </w:p>
    <w:p w14:paraId="44A0F715">
      <w:pPr>
        <w:pStyle w:val="8"/>
        <w:spacing w:before="149"/>
      </w:pPr>
    </w:p>
    <w:p w14:paraId="6E33C3AE">
      <w:pPr>
        <w:pStyle w:val="5"/>
        <w:numPr>
          <w:ilvl w:val="0"/>
          <w:numId w:val="13"/>
        </w:numPr>
        <w:tabs>
          <w:tab w:val="left" w:pos="923"/>
        </w:tabs>
        <w:rPr>
          <w:b w:val="0"/>
        </w:rPr>
      </w:pPr>
      <w:bookmarkStart w:id="38" w:name="2.Backend:"/>
      <w:bookmarkEnd w:id="38"/>
      <w:r>
        <w:rPr>
          <w:spacing w:val="-2"/>
        </w:rPr>
        <w:t>Backend</w:t>
      </w:r>
      <w:r>
        <w:rPr>
          <w:b w:val="0"/>
          <w:color w:val="0A0A0A"/>
          <w:spacing w:val="-2"/>
        </w:rPr>
        <w:t>:</w:t>
      </w:r>
    </w:p>
    <w:p w14:paraId="52E6EF5C">
      <w:pPr>
        <w:pStyle w:val="8"/>
        <w:spacing w:before="5"/>
      </w:pPr>
    </w:p>
    <w:p w14:paraId="00796DB9">
      <w:pPr>
        <w:pStyle w:val="22"/>
        <w:numPr>
          <w:ilvl w:val="1"/>
          <w:numId w:val="13"/>
        </w:numPr>
        <w:tabs>
          <w:tab w:val="left" w:pos="1321"/>
        </w:tabs>
        <w:rPr>
          <w:sz w:val="24"/>
        </w:rPr>
      </w:pPr>
      <w:r>
        <w:rPr>
          <w:sz w:val="24"/>
        </w:rPr>
        <w:t>Java</w:t>
      </w:r>
      <w:r>
        <w:rPr>
          <w:spacing w:val="-3"/>
          <w:sz w:val="24"/>
        </w:rPr>
        <w:t xml:space="preserve"> </w:t>
      </w:r>
      <w:r>
        <w:rPr>
          <w:sz w:val="24"/>
        </w:rPr>
        <w:t>17,</w:t>
      </w:r>
      <w:r>
        <w:rPr>
          <w:spacing w:val="-4"/>
          <w:sz w:val="24"/>
        </w:rPr>
        <w:t xml:space="preserve"> </w:t>
      </w:r>
      <w:r>
        <w:rPr>
          <w:sz w:val="24"/>
        </w:rPr>
        <w:t>Spring</w:t>
      </w:r>
      <w:r>
        <w:rPr>
          <w:spacing w:val="-6"/>
          <w:sz w:val="24"/>
        </w:rPr>
        <w:t xml:space="preserve"> </w:t>
      </w:r>
      <w:r>
        <w:rPr>
          <w:sz w:val="24"/>
        </w:rPr>
        <w:t>Boot</w:t>
      </w:r>
      <w:r>
        <w:rPr>
          <w:spacing w:val="1"/>
          <w:sz w:val="24"/>
        </w:rPr>
        <w:t xml:space="preserve"> </w:t>
      </w:r>
      <w:r>
        <w:rPr>
          <w:sz w:val="24"/>
        </w:rPr>
        <w:t>(REST</w:t>
      </w:r>
      <w:r>
        <w:rPr>
          <w:spacing w:val="-6"/>
          <w:sz w:val="24"/>
        </w:rPr>
        <w:t xml:space="preserve"> </w:t>
      </w:r>
      <w:r>
        <w:rPr>
          <w:spacing w:val="-2"/>
          <w:sz w:val="24"/>
        </w:rPr>
        <w:t>APIs).</w:t>
      </w:r>
    </w:p>
    <w:p w14:paraId="4D7308C1">
      <w:pPr>
        <w:pStyle w:val="8"/>
        <w:spacing w:before="148"/>
      </w:pPr>
    </w:p>
    <w:p w14:paraId="5123B6F2">
      <w:pPr>
        <w:pStyle w:val="5"/>
        <w:numPr>
          <w:ilvl w:val="0"/>
          <w:numId w:val="13"/>
        </w:numPr>
        <w:tabs>
          <w:tab w:val="left" w:pos="923"/>
        </w:tabs>
        <w:spacing w:before="1"/>
        <w:rPr>
          <w:b w:val="0"/>
        </w:rPr>
      </w:pPr>
      <w:bookmarkStart w:id="39" w:name="3.Database:"/>
      <w:bookmarkEnd w:id="39"/>
      <w:r>
        <w:rPr>
          <w:spacing w:val="-2"/>
        </w:rPr>
        <w:t>Database</w:t>
      </w:r>
      <w:r>
        <w:rPr>
          <w:b w:val="0"/>
          <w:color w:val="0A0A0A"/>
          <w:spacing w:val="-2"/>
        </w:rPr>
        <w:t>:</w:t>
      </w:r>
    </w:p>
    <w:p w14:paraId="622E3741">
      <w:pPr>
        <w:pStyle w:val="22"/>
        <w:numPr>
          <w:ilvl w:val="1"/>
          <w:numId w:val="13"/>
        </w:numPr>
        <w:tabs>
          <w:tab w:val="left" w:pos="1321"/>
        </w:tabs>
        <w:spacing w:before="139"/>
        <w:rPr>
          <w:sz w:val="24"/>
        </w:rPr>
      </w:pPr>
      <w:r>
        <w:rPr>
          <w:sz w:val="24"/>
        </w:rPr>
        <w:t>MySQL</w:t>
      </w:r>
      <w:r>
        <w:rPr>
          <w:spacing w:val="-4"/>
          <w:sz w:val="24"/>
        </w:rPr>
        <w:t xml:space="preserve"> </w:t>
      </w:r>
      <w:r>
        <w:rPr>
          <w:sz w:val="24"/>
        </w:rPr>
        <w:t>8</w:t>
      </w:r>
      <w:r>
        <w:rPr>
          <w:spacing w:val="-5"/>
          <w:sz w:val="24"/>
        </w:rPr>
        <w:t xml:space="preserve"> </w:t>
      </w:r>
      <w:r>
        <w:rPr>
          <w:sz w:val="24"/>
        </w:rPr>
        <w:t>(Relational</w:t>
      </w:r>
      <w:r>
        <w:rPr>
          <w:spacing w:val="-5"/>
          <w:sz w:val="24"/>
        </w:rPr>
        <w:t xml:space="preserve"> </w:t>
      </w:r>
      <w:r>
        <w:rPr>
          <w:sz w:val="24"/>
        </w:rPr>
        <w:t>DBMS for</w:t>
      </w:r>
      <w:r>
        <w:rPr>
          <w:spacing w:val="-6"/>
          <w:sz w:val="24"/>
        </w:rPr>
        <w:t xml:space="preserve"> </w:t>
      </w:r>
      <w:r>
        <w:rPr>
          <w:sz w:val="24"/>
        </w:rPr>
        <w:t xml:space="preserve">structured </w:t>
      </w:r>
      <w:r>
        <w:rPr>
          <w:spacing w:val="-2"/>
          <w:sz w:val="24"/>
        </w:rPr>
        <w:t>data).</w:t>
      </w:r>
    </w:p>
    <w:p w14:paraId="220AB48C">
      <w:pPr>
        <w:pStyle w:val="8"/>
        <w:spacing w:before="146"/>
      </w:pPr>
    </w:p>
    <w:p w14:paraId="0FBD22F9">
      <w:pPr>
        <w:pStyle w:val="5"/>
        <w:numPr>
          <w:ilvl w:val="0"/>
          <w:numId w:val="13"/>
        </w:numPr>
        <w:tabs>
          <w:tab w:val="left" w:pos="923"/>
        </w:tabs>
        <w:rPr>
          <w:b w:val="0"/>
        </w:rPr>
      </w:pPr>
      <w:bookmarkStart w:id="40" w:name="4.Tools:"/>
      <w:bookmarkEnd w:id="40"/>
      <w:r>
        <w:rPr>
          <w:spacing w:val="-2"/>
        </w:rPr>
        <w:t>Tools</w:t>
      </w:r>
      <w:r>
        <w:rPr>
          <w:b w:val="0"/>
          <w:color w:val="0A0A0A"/>
          <w:spacing w:val="-2"/>
        </w:rPr>
        <w:t>:</w:t>
      </w:r>
    </w:p>
    <w:p w14:paraId="65F36234">
      <w:pPr>
        <w:pStyle w:val="22"/>
        <w:numPr>
          <w:ilvl w:val="1"/>
          <w:numId w:val="13"/>
        </w:numPr>
        <w:tabs>
          <w:tab w:val="left" w:pos="1321"/>
        </w:tabs>
        <w:spacing w:before="140"/>
        <w:rPr>
          <w:sz w:val="24"/>
        </w:rPr>
      </w:pPr>
      <w:r>
        <w:rPr>
          <w:sz w:val="24"/>
        </w:rPr>
        <w:t>Postman</w:t>
      </w:r>
      <w:r>
        <w:rPr>
          <w:spacing w:val="-12"/>
          <w:sz w:val="24"/>
        </w:rPr>
        <w:t xml:space="preserve"> </w:t>
      </w:r>
      <w:r>
        <w:rPr>
          <w:sz w:val="24"/>
        </w:rPr>
        <w:t>(API</w:t>
      </w:r>
      <w:r>
        <w:rPr>
          <w:spacing w:val="-4"/>
          <w:sz w:val="24"/>
        </w:rPr>
        <w:t xml:space="preserve"> </w:t>
      </w:r>
      <w:r>
        <w:rPr>
          <w:sz w:val="24"/>
        </w:rPr>
        <w:t>Testing),</w:t>
      </w:r>
      <w:r>
        <w:rPr>
          <w:spacing w:val="-2"/>
          <w:sz w:val="24"/>
        </w:rPr>
        <w:t xml:space="preserve"> </w:t>
      </w:r>
      <w:r>
        <w:rPr>
          <w:sz w:val="24"/>
        </w:rPr>
        <w:t>Git</w:t>
      </w:r>
      <w:r>
        <w:rPr>
          <w:spacing w:val="-7"/>
          <w:sz w:val="24"/>
        </w:rPr>
        <w:t xml:space="preserve"> </w:t>
      </w:r>
      <w:r>
        <w:rPr>
          <w:sz w:val="24"/>
        </w:rPr>
        <w:t>(Version</w:t>
      </w:r>
      <w:r>
        <w:rPr>
          <w:spacing w:val="-2"/>
          <w:sz w:val="24"/>
        </w:rPr>
        <w:t xml:space="preserve"> </w:t>
      </w:r>
      <w:r>
        <w:rPr>
          <w:sz w:val="24"/>
        </w:rPr>
        <w:t>Control),</w:t>
      </w:r>
      <w:r>
        <w:rPr>
          <w:spacing w:val="-7"/>
          <w:sz w:val="24"/>
        </w:rPr>
        <w:t xml:space="preserve"> </w:t>
      </w:r>
      <w:r>
        <w:rPr>
          <w:sz w:val="24"/>
        </w:rPr>
        <w:t>VS</w:t>
      </w:r>
      <w:r>
        <w:rPr>
          <w:spacing w:val="-4"/>
          <w:sz w:val="24"/>
        </w:rPr>
        <w:t xml:space="preserve"> </w:t>
      </w:r>
      <w:r>
        <w:rPr>
          <w:sz w:val="24"/>
        </w:rPr>
        <w:t>Code,</w:t>
      </w:r>
      <w:r>
        <w:rPr>
          <w:spacing w:val="-2"/>
          <w:sz w:val="24"/>
        </w:rPr>
        <w:t xml:space="preserve"> </w:t>
      </w:r>
      <w:r>
        <w:rPr>
          <w:sz w:val="24"/>
        </w:rPr>
        <w:t>IntelliJ</w:t>
      </w:r>
      <w:r>
        <w:rPr>
          <w:spacing w:val="-7"/>
          <w:sz w:val="24"/>
        </w:rPr>
        <w:t xml:space="preserve"> </w:t>
      </w:r>
      <w:r>
        <w:rPr>
          <w:spacing w:val="-2"/>
          <w:sz w:val="24"/>
        </w:rPr>
        <w:t>IDEA.</w:t>
      </w:r>
    </w:p>
    <w:p w14:paraId="450B4420">
      <w:pPr>
        <w:pStyle w:val="8"/>
      </w:pPr>
    </w:p>
    <w:p w14:paraId="5C41544B">
      <w:pPr>
        <w:pStyle w:val="8"/>
        <w:spacing w:before="9"/>
      </w:pPr>
    </w:p>
    <w:p w14:paraId="514BA4D3">
      <w:pPr>
        <w:pStyle w:val="5"/>
        <w:numPr>
          <w:ilvl w:val="0"/>
          <w:numId w:val="13"/>
        </w:numPr>
        <w:tabs>
          <w:tab w:val="left" w:pos="923"/>
        </w:tabs>
        <w:rPr>
          <w:b w:val="0"/>
        </w:rPr>
      </w:pPr>
      <w:bookmarkStart w:id="41" w:name="5.Security:"/>
      <w:bookmarkEnd w:id="41"/>
      <w:r>
        <w:rPr>
          <w:spacing w:val="-2"/>
        </w:rPr>
        <w:t>Security</w:t>
      </w:r>
      <w:r>
        <w:rPr>
          <w:b w:val="0"/>
          <w:color w:val="0A0A0A"/>
          <w:spacing w:val="-2"/>
        </w:rPr>
        <w:t>:</w:t>
      </w:r>
    </w:p>
    <w:p w14:paraId="5DFF1BDA">
      <w:pPr>
        <w:pStyle w:val="22"/>
        <w:numPr>
          <w:ilvl w:val="1"/>
          <w:numId w:val="13"/>
        </w:numPr>
        <w:tabs>
          <w:tab w:val="left" w:pos="1321"/>
        </w:tabs>
        <w:spacing w:before="137"/>
        <w:rPr>
          <w:sz w:val="24"/>
        </w:rPr>
      </w:pPr>
      <w:r>
        <w:rPr>
          <w:sz w:val="24"/>
        </w:rPr>
        <w:t>Spring</w:t>
      </w:r>
      <w:r>
        <w:rPr>
          <w:spacing w:val="-12"/>
          <w:sz w:val="24"/>
        </w:rPr>
        <w:t xml:space="preserve"> </w:t>
      </w:r>
      <w:r>
        <w:rPr>
          <w:sz w:val="24"/>
        </w:rPr>
        <w:t>Security</w:t>
      </w:r>
      <w:r>
        <w:rPr>
          <w:spacing w:val="-5"/>
          <w:sz w:val="24"/>
        </w:rPr>
        <w:t xml:space="preserve"> </w:t>
      </w:r>
      <w:r>
        <w:rPr>
          <w:sz w:val="24"/>
        </w:rPr>
        <w:t>(Authentication</w:t>
      </w:r>
      <w:r>
        <w:rPr>
          <w:spacing w:val="-3"/>
          <w:sz w:val="24"/>
        </w:rPr>
        <w:t xml:space="preserve"> </w:t>
      </w:r>
      <w:r>
        <w:rPr>
          <w:sz w:val="24"/>
        </w:rPr>
        <w:t>&amp;</w:t>
      </w:r>
      <w:r>
        <w:rPr>
          <w:spacing w:val="-6"/>
          <w:sz w:val="24"/>
        </w:rPr>
        <w:t xml:space="preserve"> </w:t>
      </w:r>
      <w:r>
        <w:rPr>
          <w:sz w:val="24"/>
        </w:rPr>
        <w:t>Authorization),</w:t>
      </w:r>
      <w:r>
        <w:rPr>
          <w:spacing w:val="-5"/>
          <w:sz w:val="24"/>
        </w:rPr>
        <w:t xml:space="preserve"> </w:t>
      </w:r>
      <w:r>
        <w:rPr>
          <w:spacing w:val="-2"/>
          <w:sz w:val="24"/>
        </w:rPr>
        <w:t>HTTPS.</w:t>
      </w:r>
    </w:p>
    <w:p w14:paraId="1EDC54F0">
      <w:pPr>
        <w:pStyle w:val="22"/>
        <w:rPr>
          <w:sz w:val="24"/>
        </w:rPr>
        <w:sectPr>
          <w:pgSz w:w="11910" w:h="16840"/>
          <w:pgMar w:top="1140" w:right="708" w:bottom="920" w:left="1417" w:header="884" w:footer="739" w:gutter="0"/>
          <w:cols w:space="720" w:num="1"/>
        </w:sectPr>
      </w:pPr>
    </w:p>
    <w:p w14:paraId="05B32D65">
      <w:pPr>
        <w:pStyle w:val="4"/>
        <w:numPr>
          <w:ilvl w:val="1"/>
          <w:numId w:val="12"/>
        </w:numPr>
        <w:tabs>
          <w:tab w:val="left" w:pos="582"/>
        </w:tabs>
        <w:spacing w:before="279"/>
        <w:ind w:left="582" w:hanging="559"/>
        <w:jc w:val="left"/>
      </w:pPr>
      <w:bookmarkStart w:id="42" w:name="_bookmark10"/>
      <w:bookmarkEnd w:id="42"/>
      <w:bookmarkStart w:id="43" w:name="2.3SCHEMATIC_LAYOUT"/>
      <w:bookmarkEnd w:id="43"/>
      <w:r>
        <w:rPr>
          <w:spacing w:val="-2"/>
        </w:rPr>
        <w:t>SCHEMATIC</w:t>
      </w:r>
      <w:r>
        <w:rPr>
          <w:spacing w:val="-5"/>
        </w:rPr>
        <w:t xml:space="preserve"> </w:t>
      </w:r>
      <w:r>
        <w:rPr>
          <w:spacing w:val="-2"/>
        </w:rPr>
        <w:t>LAYOUT</w:t>
      </w:r>
    </w:p>
    <w:p w14:paraId="45E123A1">
      <w:pPr>
        <w:pStyle w:val="8"/>
        <w:rPr>
          <w:b/>
          <w:sz w:val="20"/>
        </w:rPr>
      </w:pPr>
    </w:p>
    <w:p w14:paraId="6920AA35">
      <w:pPr>
        <w:pStyle w:val="8"/>
        <w:spacing w:before="148"/>
        <w:rPr>
          <w:b/>
          <w:sz w:val="20"/>
        </w:rPr>
      </w:pPr>
      <w:r>
        <w:rPr>
          <w:b/>
          <w:sz w:val="20"/>
        </w:rPr>
        <w:drawing>
          <wp:anchor distT="0" distB="0" distL="0" distR="0" simplePos="0" relativeHeight="251688960" behindDoc="1" locked="0" layoutInCell="1" allowOverlap="1">
            <wp:simplePos x="0" y="0"/>
            <wp:positionH relativeFrom="page">
              <wp:posOffset>1351280</wp:posOffset>
            </wp:positionH>
            <wp:positionV relativeFrom="paragraph">
              <wp:posOffset>255270</wp:posOffset>
            </wp:positionV>
            <wp:extent cx="4782185" cy="286512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3" cstate="print"/>
                    <a:stretch>
                      <a:fillRect/>
                    </a:stretch>
                  </pic:blipFill>
                  <pic:spPr>
                    <a:xfrm>
                      <a:off x="0" y="0"/>
                      <a:ext cx="4782311" cy="2865120"/>
                    </a:xfrm>
                    <a:prstGeom prst="rect">
                      <a:avLst/>
                    </a:prstGeom>
                  </pic:spPr>
                </pic:pic>
              </a:graphicData>
            </a:graphic>
          </wp:anchor>
        </w:drawing>
      </w:r>
    </w:p>
    <w:p w14:paraId="252EA17A">
      <w:pPr>
        <w:pStyle w:val="8"/>
        <w:spacing w:before="88"/>
        <w:rPr>
          <w:b/>
          <w:sz w:val="28"/>
        </w:rPr>
      </w:pPr>
    </w:p>
    <w:p w14:paraId="08F58038">
      <w:pPr>
        <w:pStyle w:val="5"/>
        <w:ind w:left="2135"/>
      </w:pPr>
      <w:bookmarkStart w:id="44" w:name="Fig_2.3.1_Sequence_of_Operation_followed"/>
      <w:bookmarkEnd w:id="44"/>
      <w:r>
        <w:t>Fig</w:t>
      </w:r>
      <w:r>
        <w:rPr>
          <w:spacing w:val="-7"/>
        </w:rPr>
        <w:t xml:space="preserve"> </w:t>
      </w:r>
      <w:r>
        <w:t>2.3.1</w:t>
      </w:r>
      <w:r>
        <w:rPr>
          <w:spacing w:val="-6"/>
        </w:rPr>
        <w:t xml:space="preserve"> </w:t>
      </w:r>
      <w:r>
        <w:t>Sequence</w:t>
      </w:r>
      <w:r>
        <w:rPr>
          <w:spacing w:val="-11"/>
        </w:rPr>
        <w:t xml:space="preserve"> </w:t>
      </w:r>
      <w:r>
        <w:t>of</w:t>
      </w:r>
      <w:r>
        <w:rPr>
          <w:spacing w:val="-2"/>
        </w:rPr>
        <w:t xml:space="preserve"> </w:t>
      </w:r>
      <w:r>
        <w:t>Operation</w:t>
      </w:r>
      <w:r>
        <w:rPr>
          <w:spacing w:val="-5"/>
        </w:rPr>
        <w:t xml:space="preserve"> </w:t>
      </w:r>
      <w:r>
        <w:rPr>
          <w:spacing w:val="-2"/>
        </w:rPr>
        <w:t>followed</w:t>
      </w:r>
    </w:p>
    <w:p w14:paraId="4D448EFA">
      <w:pPr>
        <w:pStyle w:val="8"/>
        <w:rPr>
          <w:b/>
        </w:rPr>
      </w:pPr>
    </w:p>
    <w:p w14:paraId="5A2DF438">
      <w:pPr>
        <w:pStyle w:val="8"/>
        <w:spacing w:before="5"/>
        <w:rPr>
          <w:b/>
        </w:rPr>
      </w:pPr>
    </w:p>
    <w:p w14:paraId="2FFEFBA9">
      <w:pPr>
        <w:ind w:left="23"/>
        <w:rPr>
          <w:b/>
          <w:sz w:val="24"/>
        </w:rPr>
      </w:pPr>
      <w:r>
        <w:rPr>
          <w:b/>
          <w:sz w:val="24"/>
        </w:rPr>
        <w:t>System</w:t>
      </w:r>
      <w:r>
        <w:rPr>
          <w:b/>
          <w:spacing w:val="-6"/>
          <w:sz w:val="24"/>
        </w:rPr>
        <w:t xml:space="preserve"> </w:t>
      </w:r>
      <w:r>
        <w:rPr>
          <w:b/>
          <w:sz w:val="24"/>
        </w:rPr>
        <w:t>Flow</w:t>
      </w:r>
      <w:r>
        <w:rPr>
          <w:b/>
          <w:spacing w:val="-4"/>
          <w:sz w:val="24"/>
        </w:rPr>
        <w:t xml:space="preserve"> </w:t>
      </w:r>
      <w:r>
        <w:rPr>
          <w:b/>
          <w:spacing w:val="-2"/>
          <w:sz w:val="24"/>
        </w:rPr>
        <w:t>Description:</w:t>
      </w:r>
    </w:p>
    <w:p w14:paraId="64094AC6">
      <w:pPr>
        <w:pStyle w:val="8"/>
        <w:spacing w:before="5"/>
        <w:rPr>
          <w:b/>
        </w:rPr>
      </w:pPr>
    </w:p>
    <w:p w14:paraId="5386799A">
      <w:pPr>
        <w:ind w:left="23"/>
        <w:rPr>
          <w:b/>
          <w:sz w:val="24"/>
        </w:rPr>
      </w:pPr>
      <w:r>
        <w:rPr>
          <w:sz w:val="24"/>
        </w:rPr>
        <w:t>The</w:t>
      </w:r>
      <w:r>
        <w:rPr>
          <w:spacing w:val="-8"/>
          <w:sz w:val="24"/>
        </w:rPr>
        <w:t xml:space="preserve"> </w:t>
      </w:r>
      <w:r>
        <w:rPr>
          <w:sz w:val="24"/>
        </w:rPr>
        <w:t>architecture of</w:t>
      </w:r>
      <w:r>
        <w:rPr>
          <w:spacing w:val="-6"/>
          <w:sz w:val="24"/>
        </w:rPr>
        <w:t xml:space="preserve"> </w:t>
      </w:r>
      <w:r>
        <w:rPr>
          <w:i/>
          <w:sz w:val="24"/>
        </w:rPr>
        <w:t>The</w:t>
      </w:r>
      <w:r>
        <w:rPr>
          <w:i/>
          <w:spacing w:val="-5"/>
          <w:sz w:val="24"/>
        </w:rPr>
        <w:t xml:space="preserve"> </w:t>
      </w:r>
      <w:r>
        <w:rPr>
          <w:i/>
          <w:sz w:val="24"/>
        </w:rPr>
        <w:t>Electronic Store</w:t>
      </w:r>
      <w:r>
        <w:rPr>
          <w:i/>
          <w:spacing w:val="-8"/>
          <w:sz w:val="24"/>
        </w:rPr>
        <w:t xml:space="preserve"> </w:t>
      </w:r>
      <w:r>
        <w:rPr>
          <w:sz w:val="24"/>
        </w:rPr>
        <w:t>is</w:t>
      </w:r>
      <w:r>
        <w:rPr>
          <w:spacing w:val="-1"/>
          <w:sz w:val="24"/>
        </w:rPr>
        <w:t xml:space="preserve"> </w:t>
      </w:r>
      <w:r>
        <w:rPr>
          <w:sz w:val="24"/>
        </w:rPr>
        <w:t>based</w:t>
      </w:r>
      <w:r>
        <w:rPr>
          <w:spacing w:val="-1"/>
          <w:sz w:val="24"/>
        </w:rPr>
        <w:t xml:space="preserve"> </w:t>
      </w:r>
      <w:r>
        <w:rPr>
          <w:sz w:val="24"/>
        </w:rPr>
        <w:t>on</w:t>
      </w:r>
      <w:r>
        <w:rPr>
          <w:spacing w:val="-5"/>
          <w:sz w:val="24"/>
        </w:rPr>
        <w:t xml:space="preserve"> </w:t>
      </w:r>
      <w:r>
        <w:rPr>
          <w:sz w:val="24"/>
        </w:rPr>
        <w:t>a</w:t>
      </w:r>
      <w:r>
        <w:rPr>
          <w:spacing w:val="-2"/>
          <w:sz w:val="24"/>
        </w:rPr>
        <w:t xml:space="preserve"> </w:t>
      </w:r>
      <w:r>
        <w:rPr>
          <w:b/>
          <w:sz w:val="24"/>
        </w:rPr>
        <w:t>three-tier</w:t>
      </w:r>
      <w:r>
        <w:rPr>
          <w:b/>
          <w:spacing w:val="2"/>
          <w:sz w:val="24"/>
        </w:rPr>
        <w:t xml:space="preserve"> </w:t>
      </w:r>
      <w:r>
        <w:rPr>
          <w:b/>
          <w:spacing w:val="-2"/>
          <w:sz w:val="24"/>
        </w:rPr>
        <w:t>model:</w:t>
      </w:r>
    </w:p>
    <w:p w14:paraId="68F3E375">
      <w:pPr>
        <w:pStyle w:val="8"/>
        <w:spacing w:before="2"/>
        <w:rPr>
          <w:b/>
        </w:rPr>
      </w:pPr>
    </w:p>
    <w:p w14:paraId="6F69E986">
      <w:pPr>
        <w:pStyle w:val="5"/>
        <w:numPr>
          <w:ilvl w:val="0"/>
          <w:numId w:val="14"/>
        </w:numPr>
        <w:tabs>
          <w:tab w:val="left" w:pos="447"/>
        </w:tabs>
        <w:ind w:hanging="424"/>
        <w:jc w:val="left"/>
      </w:pPr>
      <w:bookmarkStart w:id="45" w:name="1.Client_Layer_(Frontend_–_Angular)"/>
      <w:bookmarkEnd w:id="45"/>
      <w:r>
        <w:t>Client</w:t>
      </w:r>
      <w:r>
        <w:rPr>
          <w:spacing w:val="-8"/>
        </w:rPr>
        <w:t xml:space="preserve"> </w:t>
      </w:r>
      <w:r>
        <w:t>Layer</w:t>
      </w:r>
      <w:r>
        <w:rPr>
          <w:spacing w:val="-3"/>
        </w:rPr>
        <w:t xml:space="preserve"> </w:t>
      </w:r>
      <w:r>
        <w:t>(Frontend</w:t>
      </w:r>
      <w:r>
        <w:rPr>
          <w:spacing w:val="-3"/>
        </w:rPr>
        <w:t xml:space="preserve"> </w:t>
      </w:r>
      <w:r>
        <w:t>–</w:t>
      </w:r>
      <w:r>
        <w:rPr>
          <w:spacing w:val="-4"/>
        </w:rPr>
        <w:t xml:space="preserve"> </w:t>
      </w:r>
      <w:r>
        <w:rPr>
          <w:spacing w:val="-2"/>
        </w:rPr>
        <w:t>Angular)</w:t>
      </w:r>
    </w:p>
    <w:p w14:paraId="4D30BAB5">
      <w:pPr>
        <w:pStyle w:val="8"/>
        <w:spacing w:before="5"/>
        <w:rPr>
          <w:b/>
        </w:rPr>
      </w:pPr>
    </w:p>
    <w:p w14:paraId="61778380">
      <w:pPr>
        <w:pStyle w:val="22"/>
        <w:numPr>
          <w:ilvl w:val="0"/>
          <w:numId w:val="15"/>
        </w:numPr>
        <w:tabs>
          <w:tab w:val="left" w:pos="862"/>
        </w:tabs>
        <w:ind w:left="862" w:hanging="400"/>
        <w:rPr>
          <w:sz w:val="24"/>
        </w:rPr>
      </w:pPr>
      <w:r>
        <w:rPr>
          <w:sz w:val="24"/>
        </w:rPr>
        <w:t>User</w:t>
      </w:r>
      <w:r>
        <w:rPr>
          <w:spacing w:val="-6"/>
          <w:sz w:val="24"/>
        </w:rPr>
        <w:t xml:space="preserve"> </w:t>
      </w:r>
      <w:r>
        <w:rPr>
          <w:sz w:val="24"/>
        </w:rPr>
        <w:t>interacts</w:t>
      </w:r>
      <w:r>
        <w:rPr>
          <w:spacing w:val="-2"/>
          <w:sz w:val="24"/>
        </w:rPr>
        <w:t xml:space="preserve"> </w:t>
      </w:r>
      <w:r>
        <w:rPr>
          <w:sz w:val="24"/>
        </w:rPr>
        <w:t>via</w:t>
      </w:r>
      <w:r>
        <w:rPr>
          <w:spacing w:val="-5"/>
          <w:sz w:val="24"/>
        </w:rPr>
        <w:t xml:space="preserve"> </w:t>
      </w:r>
      <w:r>
        <w:rPr>
          <w:sz w:val="24"/>
        </w:rPr>
        <w:t>web</w:t>
      </w:r>
      <w:r>
        <w:rPr>
          <w:spacing w:val="-2"/>
          <w:sz w:val="24"/>
        </w:rPr>
        <w:t xml:space="preserve"> browser.</w:t>
      </w:r>
    </w:p>
    <w:p w14:paraId="40FCA5DC">
      <w:pPr>
        <w:pStyle w:val="22"/>
        <w:numPr>
          <w:ilvl w:val="0"/>
          <w:numId w:val="15"/>
        </w:numPr>
        <w:tabs>
          <w:tab w:val="left" w:pos="862"/>
          <w:tab w:val="left" w:pos="887"/>
        </w:tabs>
        <w:spacing w:before="139" w:line="360" w:lineRule="auto"/>
        <w:ind w:left="887" w:right="1288" w:hanging="425"/>
        <w:rPr>
          <w:sz w:val="24"/>
        </w:rPr>
      </w:pPr>
      <w:r>
        <w:rPr>
          <w:sz w:val="24"/>
        </w:rPr>
        <w:t>UI</w:t>
      </w:r>
      <w:r>
        <w:rPr>
          <w:spacing w:val="-10"/>
          <w:sz w:val="24"/>
        </w:rPr>
        <w:t xml:space="preserve"> </w:t>
      </w:r>
      <w:r>
        <w:rPr>
          <w:sz w:val="24"/>
        </w:rPr>
        <w:t>dynamically</w:t>
      </w:r>
      <w:r>
        <w:rPr>
          <w:spacing w:val="-8"/>
          <w:sz w:val="24"/>
        </w:rPr>
        <w:t xml:space="preserve"> </w:t>
      </w:r>
      <w:r>
        <w:rPr>
          <w:sz w:val="24"/>
        </w:rPr>
        <w:t>loads</w:t>
      </w:r>
      <w:r>
        <w:rPr>
          <w:spacing w:val="-9"/>
          <w:sz w:val="24"/>
        </w:rPr>
        <w:t xml:space="preserve"> </w:t>
      </w:r>
      <w:r>
        <w:rPr>
          <w:sz w:val="24"/>
        </w:rPr>
        <w:t>product</w:t>
      </w:r>
      <w:r>
        <w:rPr>
          <w:spacing w:val="-9"/>
          <w:sz w:val="24"/>
        </w:rPr>
        <w:t xml:space="preserve"> </w:t>
      </w:r>
      <w:r>
        <w:rPr>
          <w:sz w:val="24"/>
        </w:rPr>
        <w:t>data,</w:t>
      </w:r>
      <w:r>
        <w:rPr>
          <w:spacing w:val="-9"/>
          <w:sz w:val="24"/>
        </w:rPr>
        <w:t xml:space="preserve"> </w:t>
      </w:r>
      <w:r>
        <w:rPr>
          <w:sz w:val="24"/>
        </w:rPr>
        <w:t>handles</w:t>
      </w:r>
      <w:r>
        <w:rPr>
          <w:spacing w:val="-5"/>
          <w:sz w:val="24"/>
        </w:rPr>
        <w:t xml:space="preserve"> </w:t>
      </w:r>
      <w:r>
        <w:rPr>
          <w:sz w:val="24"/>
        </w:rPr>
        <w:t>user</w:t>
      </w:r>
      <w:r>
        <w:rPr>
          <w:spacing w:val="-9"/>
          <w:sz w:val="24"/>
        </w:rPr>
        <w:t xml:space="preserve"> </w:t>
      </w:r>
      <w:r>
        <w:rPr>
          <w:sz w:val="24"/>
        </w:rPr>
        <w:t>inputs,</w:t>
      </w:r>
      <w:r>
        <w:rPr>
          <w:spacing w:val="-14"/>
          <w:sz w:val="24"/>
        </w:rPr>
        <w:t xml:space="preserve"> </w:t>
      </w:r>
      <w:r>
        <w:rPr>
          <w:sz w:val="24"/>
        </w:rPr>
        <w:t>and</w:t>
      </w:r>
      <w:r>
        <w:rPr>
          <w:spacing w:val="-5"/>
          <w:sz w:val="24"/>
        </w:rPr>
        <w:t xml:space="preserve"> </w:t>
      </w:r>
      <w:r>
        <w:rPr>
          <w:sz w:val="24"/>
        </w:rPr>
        <w:t>communicates</w:t>
      </w:r>
      <w:r>
        <w:rPr>
          <w:spacing w:val="-9"/>
          <w:sz w:val="24"/>
        </w:rPr>
        <w:t xml:space="preserve"> </w:t>
      </w:r>
      <w:r>
        <w:rPr>
          <w:sz w:val="24"/>
        </w:rPr>
        <w:t>with backend through REST APIs.</w:t>
      </w:r>
    </w:p>
    <w:p w14:paraId="3773B307">
      <w:pPr>
        <w:pStyle w:val="8"/>
        <w:spacing w:before="3"/>
      </w:pPr>
    </w:p>
    <w:p w14:paraId="6CA7DFAB">
      <w:pPr>
        <w:pStyle w:val="5"/>
        <w:numPr>
          <w:ilvl w:val="0"/>
          <w:numId w:val="14"/>
        </w:numPr>
        <w:tabs>
          <w:tab w:val="left" w:pos="447"/>
        </w:tabs>
        <w:ind w:hanging="424"/>
        <w:jc w:val="left"/>
      </w:pPr>
      <w:bookmarkStart w:id="46" w:name="2.Application_Layer_(Backend_–_Spring_Bo"/>
      <w:bookmarkEnd w:id="46"/>
      <w:r>
        <w:t>Application</w:t>
      </w:r>
      <w:r>
        <w:rPr>
          <w:spacing w:val="-6"/>
        </w:rPr>
        <w:t xml:space="preserve"> </w:t>
      </w:r>
      <w:r>
        <w:t>Layer</w:t>
      </w:r>
      <w:r>
        <w:rPr>
          <w:spacing w:val="-3"/>
        </w:rPr>
        <w:t xml:space="preserve"> </w:t>
      </w:r>
      <w:r>
        <w:t>(Backend</w:t>
      </w:r>
      <w:r>
        <w:rPr>
          <w:spacing w:val="-6"/>
        </w:rPr>
        <w:t xml:space="preserve"> </w:t>
      </w:r>
      <w:r>
        <w:t>–</w:t>
      </w:r>
      <w:r>
        <w:rPr>
          <w:spacing w:val="-1"/>
        </w:rPr>
        <w:t xml:space="preserve"> </w:t>
      </w:r>
      <w:r>
        <w:t>Spring</w:t>
      </w:r>
      <w:r>
        <w:rPr>
          <w:spacing w:val="-5"/>
        </w:rPr>
        <w:t xml:space="preserve"> </w:t>
      </w:r>
      <w:r>
        <w:t>Boot</w:t>
      </w:r>
      <w:r>
        <w:rPr>
          <w:spacing w:val="-6"/>
        </w:rPr>
        <w:t xml:space="preserve"> </w:t>
      </w:r>
      <w:r>
        <w:t>+</w:t>
      </w:r>
      <w:r>
        <w:rPr>
          <w:spacing w:val="-1"/>
        </w:rPr>
        <w:t xml:space="preserve"> </w:t>
      </w:r>
      <w:r>
        <w:rPr>
          <w:spacing w:val="-2"/>
        </w:rPr>
        <w:t>Java)</w:t>
      </w:r>
    </w:p>
    <w:p w14:paraId="7F3C91F0">
      <w:pPr>
        <w:pStyle w:val="8"/>
        <w:spacing w:before="5"/>
        <w:rPr>
          <w:b/>
        </w:rPr>
      </w:pPr>
    </w:p>
    <w:p w14:paraId="51B796E7">
      <w:pPr>
        <w:pStyle w:val="22"/>
        <w:numPr>
          <w:ilvl w:val="0"/>
          <w:numId w:val="16"/>
        </w:numPr>
        <w:tabs>
          <w:tab w:val="left" w:pos="862"/>
          <w:tab w:val="left" w:pos="887"/>
        </w:tabs>
        <w:spacing w:line="360" w:lineRule="auto"/>
        <w:ind w:right="1641" w:hanging="425"/>
        <w:rPr>
          <w:sz w:val="24"/>
        </w:rPr>
      </w:pPr>
      <w:r>
        <w:rPr>
          <w:sz w:val="24"/>
        </w:rPr>
        <w:t>Handles</w:t>
      </w:r>
      <w:r>
        <w:rPr>
          <w:spacing w:val="-11"/>
          <w:sz w:val="24"/>
        </w:rPr>
        <w:t xml:space="preserve"> </w:t>
      </w:r>
      <w:r>
        <w:rPr>
          <w:sz w:val="24"/>
        </w:rPr>
        <w:t>user</w:t>
      </w:r>
      <w:r>
        <w:rPr>
          <w:spacing w:val="-12"/>
          <w:sz w:val="24"/>
        </w:rPr>
        <w:t xml:space="preserve"> </w:t>
      </w:r>
      <w:r>
        <w:rPr>
          <w:sz w:val="24"/>
        </w:rPr>
        <w:t>authentication,</w:t>
      </w:r>
      <w:r>
        <w:rPr>
          <w:spacing w:val="-11"/>
          <w:sz w:val="24"/>
        </w:rPr>
        <w:t xml:space="preserve"> </w:t>
      </w:r>
      <w:r>
        <w:rPr>
          <w:sz w:val="24"/>
        </w:rPr>
        <w:t>order</w:t>
      </w:r>
      <w:r>
        <w:rPr>
          <w:spacing w:val="-7"/>
          <w:sz w:val="24"/>
        </w:rPr>
        <w:t xml:space="preserve"> </w:t>
      </w:r>
      <w:r>
        <w:rPr>
          <w:sz w:val="24"/>
        </w:rPr>
        <w:t>logic,</w:t>
      </w:r>
      <w:r>
        <w:rPr>
          <w:spacing w:val="-9"/>
          <w:sz w:val="24"/>
        </w:rPr>
        <w:t xml:space="preserve"> </w:t>
      </w:r>
      <w:r>
        <w:rPr>
          <w:sz w:val="24"/>
        </w:rPr>
        <w:t>product</w:t>
      </w:r>
      <w:r>
        <w:rPr>
          <w:spacing w:val="-11"/>
          <w:sz w:val="24"/>
        </w:rPr>
        <w:t xml:space="preserve"> </w:t>
      </w:r>
      <w:r>
        <w:rPr>
          <w:sz w:val="24"/>
        </w:rPr>
        <w:t>management,</w:t>
      </w:r>
      <w:r>
        <w:rPr>
          <w:spacing w:val="-14"/>
          <w:sz w:val="24"/>
        </w:rPr>
        <w:t xml:space="preserve"> </w:t>
      </w:r>
      <w:r>
        <w:rPr>
          <w:sz w:val="24"/>
        </w:rPr>
        <w:t>and</w:t>
      </w:r>
      <w:r>
        <w:rPr>
          <w:spacing w:val="-11"/>
          <w:sz w:val="24"/>
        </w:rPr>
        <w:t xml:space="preserve"> </w:t>
      </w:r>
      <w:r>
        <w:rPr>
          <w:sz w:val="24"/>
        </w:rPr>
        <w:t xml:space="preserve">payment </w:t>
      </w:r>
      <w:r>
        <w:rPr>
          <w:spacing w:val="-2"/>
          <w:sz w:val="24"/>
        </w:rPr>
        <w:t>processing.</w:t>
      </w:r>
    </w:p>
    <w:p w14:paraId="0B24F95B">
      <w:pPr>
        <w:pStyle w:val="22"/>
        <w:numPr>
          <w:ilvl w:val="0"/>
          <w:numId w:val="16"/>
        </w:numPr>
        <w:tabs>
          <w:tab w:val="left" w:pos="862"/>
        </w:tabs>
        <w:ind w:left="862" w:hanging="400"/>
        <w:rPr>
          <w:sz w:val="24"/>
        </w:rPr>
      </w:pPr>
      <w:r>
        <w:rPr>
          <w:sz w:val="24"/>
        </w:rPr>
        <w:t>Processes</w:t>
      </w:r>
      <w:r>
        <w:rPr>
          <w:spacing w:val="-4"/>
          <w:sz w:val="24"/>
        </w:rPr>
        <w:t xml:space="preserve"> </w:t>
      </w:r>
      <w:r>
        <w:rPr>
          <w:sz w:val="24"/>
        </w:rPr>
        <w:t>requests,</w:t>
      </w:r>
      <w:r>
        <w:rPr>
          <w:spacing w:val="-5"/>
          <w:sz w:val="24"/>
        </w:rPr>
        <w:t xml:space="preserve"> </w:t>
      </w:r>
      <w:r>
        <w:rPr>
          <w:sz w:val="24"/>
        </w:rPr>
        <w:t>validates</w:t>
      </w:r>
      <w:r>
        <w:rPr>
          <w:spacing w:val="-2"/>
          <w:sz w:val="24"/>
        </w:rPr>
        <w:t xml:space="preserve"> </w:t>
      </w:r>
      <w:r>
        <w:rPr>
          <w:sz w:val="24"/>
        </w:rPr>
        <w:t>input,</w:t>
      </w:r>
      <w:r>
        <w:rPr>
          <w:spacing w:val="-6"/>
          <w:sz w:val="24"/>
        </w:rPr>
        <w:t xml:space="preserve"> </w:t>
      </w:r>
      <w:r>
        <w:rPr>
          <w:sz w:val="24"/>
        </w:rPr>
        <w:t>and</w:t>
      </w:r>
      <w:r>
        <w:rPr>
          <w:spacing w:val="-3"/>
          <w:sz w:val="24"/>
        </w:rPr>
        <w:t xml:space="preserve"> </w:t>
      </w:r>
      <w:r>
        <w:rPr>
          <w:sz w:val="24"/>
        </w:rPr>
        <w:t>returns</w:t>
      </w:r>
      <w:r>
        <w:rPr>
          <w:spacing w:val="-1"/>
          <w:sz w:val="24"/>
        </w:rPr>
        <w:t xml:space="preserve"> </w:t>
      </w:r>
      <w:r>
        <w:rPr>
          <w:sz w:val="24"/>
        </w:rPr>
        <w:t>responses to</w:t>
      </w:r>
      <w:r>
        <w:rPr>
          <w:spacing w:val="-5"/>
          <w:sz w:val="24"/>
        </w:rPr>
        <w:t xml:space="preserve"> </w:t>
      </w:r>
      <w:r>
        <w:rPr>
          <w:sz w:val="24"/>
        </w:rPr>
        <w:t>the</w:t>
      </w:r>
      <w:r>
        <w:rPr>
          <w:spacing w:val="-5"/>
          <w:sz w:val="24"/>
        </w:rPr>
        <w:t xml:space="preserve"> </w:t>
      </w:r>
      <w:r>
        <w:rPr>
          <w:spacing w:val="-2"/>
          <w:sz w:val="24"/>
        </w:rPr>
        <w:t>frontend.</w:t>
      </w:r>
    </w:p>
    <w:p w14:paraId="247EDEF1">
      <w:pPr>
        <w:pStyle w:val="8"/>
        <w:spacing w:before="144"/>
      </w:pPr>
    </w:p>
    <w:p w14:paraId="323B96F2">
      <w:pPr>
        <w:pStyle w:val="5"/>
        <w:numPr>
          <w:ilvl w:val="0"/>
          <w:numId w:val="14"/>
        </w:numPr>
        <w:tabs>
          <w:tab w:val="left" w:pos="447"/>
        </w:tabs>
        <w:ind w:hanging="424"/>
        <w:jc w:val="left"/>
      </w:pPr>
      <w:bookmarkStart w:id="47" w:name="3.Data_Layer_(MySQL_Database)"/>
      <w:bookmarkEnd w:id="47"/>
      <w:r>
        <w:t>Data</w:t>
      </w:r>
      <w:r>
        <w:rPr>
          <w:spacing w:val="-5"/>
        </w:rPr>
        <w:t xml:space="preserve"> </w:t>
      </w:r>
      <w:r>
        <w:t>Layer</w:t>
      </w:r>
      <w:r>
        <w:rPr>
          <w:spacing w:val="-3"/>
        </w:rPr>
        <w:t xml:space="preserve"> </w:t>
      </w:r>
      <w:r>
        <w:t>(MySQL</w:t>
      </w:r>
      <w:r>
        <w:rPr>
          <w:spacing w:val="-1"/>
        </w:rPr>
        <w:t xml:space="preserve"> </w:t>
      </w:r>
      <w:r>
        <w:rPr>
          <w:spacing w:val="-2"/>
        </w:rPr>
        <w:t>Database)</w:t>
      </w:r>
    </w:p>
    <w:p w14:paraId="331AA220">
      <w:pPr>
        <w:pStyle w:val="8"/>
        <w:spacing w:before="5"/>
        <w:rPr>
          <w:b/>
        </w:rPr>
      </w:pPr>
    </w:p>
    <w:p w14:paraId="1FCA61CB">
      <w:pPr>
        <w:pStyle w:val="22"/>
        <w:numPr>
          <w:ilvl w:val="0"/>
          <w:numId w:val="17"/>
        </w:numPr>
        <w:tabs>
          <w:tab w:val="left" w:pos="862"/>
        </w:tabs>
        <w:ind w:left="862" w:hanging="400"/>
        <w:rPr>
          <w:sz w:val="24"/>
        </w:rPr>
      </w:pPr>
      <w:r>
        <w:rPr>
          <w:sz w:val="24"/>
        </w:rPr>
        <w:t>Stores</w:t>
      </w:r>
      <w:r>
        <w:rPr>
          <w:spacing w:val="-8"/>
          <w:sz w:val="24"/>
        </w:rPr>
        <w:t xml:space="preserve"> </w:t>
      </w:r>
      <w:r>
        <w:rPr>
          <w:sz w:val="24"/>
        </w:rPr>
        <w:t>data</w:t>
      </w:r>
      <w:r>
        <w:rPr>
          <w:spacing w:val="-6"/>
          <w:sz w:val="24"/>
        </w:rPr>
        <w:t xml:space="preserve"> </w:t>
      </w:r>
      <w:r>
        <w:rPr>
          <w:sz w:val="24"/>
        </w:rPr>
        <w:t>on</w:t>
      </w:r>
      <w:r>
        <w:rPr>
          <w:spacing w:val="-5"/>
          <w:sz w:val="24"/>
        </w:rPr>
        <w:t xml:space="preserve"> </w:t>
      </w:r>
      <w:r>
        <w:rPr>
          <w:sz w:val="24"/>
        </w:rPr>
        <w:t>users,</w:t>
      </w:r>
      <w:r>
        <w:rPr>
          <w:spacing w:val="-2"/>
          <w:sz w:val="24"/>
        </w:rPr>
        <w:t xml:space="preserve"> </w:t>
      </w:r>
      <w:r>
        <w:rPr>
          <w:sz w:val="24"/>
        </w:rPr>
        <w:t>products,</w:t>
      </w:r>
      <w:r>
        <w:rPr>
          <w:spacing w:val="-2"/>
          <w:sz w:val="24"/>
        </w:rPr>
        <w:t xml:space="preserve"> </w:t>
      </w:r>
      <w:r>
        <w:rPr>
          <w:sz w:val="24"/>
        </w:rPr>
        <w:t>categories, carts,</w:t>
      </w:r>
      <w:r>
        <w:rPr>
          <w:spacing w:val="-2"/>
          <w:sz w:val="24"/>
        </w:rPr>
        <w:t xml:space="preserve"> </w:t>
      </w:r>
      <w:r>
        <w:rPr>
          <w:sz w:val="24"/>
        </w:rPr>
        <w:t>orders, and</w:t>
      </w:r>
      <w:r>
        <w:rPr>
          <w:spacing w:val="-2"/>
          <w:sz w:val="24"/>
        </w:rPr>
        <w:t xml:space="preserve"> transactions.</w:t>
      </w:r>
    </w:p>
    <w:p w14:paraId="32167D1E">
      <w:pPr>
        <w:pStyle w:val="22"/>
        <w:numPr>
          <w:ilvl w:val="0"/>
          <w:numId w:val="17"/>
        </w:numPr>
        <w:tabs>
          <w:tab w:val="left" w:pos="862"/>
        </w:tabs>
        <w:spacing w:before="134"/>
        <w:ind w:left="862" w:hanging="400"/>
        <w:rPr>
          <w:sz w:val="24"/>
        </w:rPr>
      </w:pPr>
      <w:r>
        <w:rPr>
          <w:sz w:val="24"/>
        </w:rPr>
        <w:t>Ensures</w:t>
      </w:r>
      <w:r>
        <w:rPr>
          <w:spacing w:val="-10"/>
          <w:sz w:val="24"/>
        </w:rPr>
        <w:t xml:space="preserve"> </w:t>
      </w:r>
      <w:r>
        <w:rPr>
          <w:sz w:val="24"/>
        </w:rPr>
        <w:t>ACID</w:t>
      </w:r>
      <w:r>
        <w:rPr>
          <w:spacing w:val="-2"/>
          <w:sz w:val="24"/>
        </w:rPr>
        <w:t xml:space="preserve"> </w:t>
      </w:r>
      <w:r>
        <w:rPr>
          <w:sz w:val="24"/>
        </w:rPr>
        <w:t>compliance</w:t>
      </w:r>
      <w:r>
        <w:rPr>
          <w:spacing w:val="-4"/>
          <w:sz w:val="24"/>
        </w:rPr>
        <w:t xml:space="preserve"> </w:t>
      </w:r>
      <w:r>
        <w:rPr>
          <w:sz w:val="24"/>
        </w:rPr>
        <w:t>and</w:t>
      </w:r>
      <w:r>
        <w:rPr>
          <w:spacing w:val="-4"/>
          <w:sz w:val="24"/>
        </w:rPr>
        <w:t xml:space="preserve"> </w:t>
      </w:r>
      <w:r>
        <w:rPr>
          <w:sz w:val="24"/>
        </w:rPr>
        <w:t>maintains</w:t>
      </w:r>
      <w:r>
        <w:rPr>
          <w:spacing w:val="-7"/>
          <w:sz w:val="24"/>
        </w:rPr>
        <w:t xml:space="preserve"> </w:t>
      </w:r>
      <w:r>
        <w:rPr>
          <w:sz w:val="24"/>
        </w:rPr>
        <w:t>relational</w:t>
      </w:r>
      <w:r>
        <w:rPr>
          <w:spacing w:val="-3"/>
          <w:sz w:val="24"/>
        </w:rPr>
        <w:t xml:space="preserve"> </w:t>
      </w:r>
      <w:r>
        <w:rPr>
          <w:spacing w:val="-2"/>
          <w:sz w:val="24"/>
        </w:rPr>
        <w:t>integrity.</w:t>
      </w:r>
    </w:p>
    <w:p w14:paraId="23CAAF9B">
      <w:pPr>
        <w:pStyle w:val="22"/>
        <w:rPr>
          <w:sz w:val="24"/>
        </w:rPr>
        <w:sectPr>
          <w:headerReference r:id="rId10" w:type="default"/>
          <w:footerReference r:id="rId11" w:type="default"/>
          <w:pgSz w:w="11910" w:h="16840"/>
          <w:pgMar w:top="1140" w:right="708" w:bottom="1000" w:left="1417" w:header="884" w:footer="816" w:gutter="0"/>
          <w:cols w:space="720" w:num="1"/>
        </w:sectPr>
      </w:pPr>
    </w:p>
    <w:p w14:paraId="31BFA0A1">
      <w:pPr>
        <w:pStyle w:val="8"/>
        <w:spacing w:before="2"/>
      </w:pPr>
    </w:p>
    <w:p w14:paraId="1F8219BB">
      <w:pPr>
        <w:pStyle w:val="5"/>
      </w:pPr>
      <w:bookmarkStart w:id="48" w:name="Authentication_&amp;_Security"/>
      <w:bookmarkEnd w:id="48"/>
      <w:r>
        <w:t>Authentication</w:t>
      </w:r>
      <w:r>
        <w:rPr>
          <w:spacing w:val="-7"/>
        </w:rPr>
        <w:t xml:space="preserve"> </w:t>
      </w:r>
      <w:r>
        <w:t>&amp;</w:t>
      </w:r>
      <w:r>
        <w:rPr>
          <w:spacing w:val="-4"/>
        </w:rPr>
        <w:t xml:space="preserve"> </w:t>
      </w:r>
      <w:r>
        <w:rPr>
          <w:spacing w:val="-2"/>
        </w:rPr>
        <w:t>Security</w:t>
      </w:r>
    </w:p>
    <w:p w14:paraId="5D21DB38">
      <w:pPr>
        <w:pStyle w:val="8"/>
        <w:spacing w:before="5"/>
        <w:rPr>
          <w:b/>
        </w:rPr>
      </w:pPr>
    </w:p>
    <w:p w14:paraId="76E3EDB3">
      <w:pPr>
        <w:pStyle w:val="22"/>
        <w:numPr>
          <w:ilvl w:val="0"/>
          <w:numId w:val="18"/>
        </w:numPr>
        <w:tabs>
          <w:tab w:val="left" w:pos="682"/>
        </w:tabs>
        <w:ind w:left="682" w:hanging="439"/>
        <w:rPr>
          <w:sz w:val="24"/>
        </w:rPr>
      </w:pPr>
      <w:r>
        <w:rPr>
          <w:sz w:val="24"/>
        </w:rPr>
        <w:t>JWT-based</w:t>
      </w:r>
      <w:r>
        <w:rPr>
          <w:spacing w:val="-3"/>
          <w:sz w:val="24"/>
        </w:rPr>
        <w:t xml:space="preserve"> </w:t>
      </w:r>
      <w:r>
        <w:rPr>
          <w:sz w:val="24"/>
        </w:rPr>
        <w:t>token</w:t>
      </w:r>
      <w:r>
        <w:rPr>
          <w:spacing w:val="-5"/>
          <w:sz w:val="24"/>
        </w:rPr>
        <w:t xml:space="preserve"> </w:t>
      </w:r>
      <w:r>
        <w:rPr>
          <w:sz w:val="24"/>
        </w:rPr>
        <w:t>management</w:t>
      </w:r>
      <w:r>
        <w:rPr>
          <w:spacing w:val="-5"/>
          <w:sz w:val="24"/>
        </w:rPr>
        <w:t xml:space="preserve"> </w:t>
      </w:r>
      <w:r>
        <w:rPr>
          <w:sz w:val="24"/>
        </w:rPr>
        <w:t>secures</w:t>
      </w:r>
      <w:r>
        <w:rPr>
          <w:spacing w:val="-2"/>
          <w:sz w:val="24"/>
        </w:rPr>
        <w:t xml:space="preserve"> </w:t>
      </w:r>
      <w:r>
        <w:rPr>
          <w:spacing w:val="-4"/>
          <w:sz w:val="24"/>
        </w:rPr>
        <w:t>APIs.</w:t>
      </w:r>
    </w:p>
    <w:p w14:paraId="2122DD9F">
      <w:pPr>
        <w:pStyle w:val="22"/>
        <w:numPr>
          <w:ilvl w:val="0"/>
          <w:numId w:val="18"/>
        </w:numPr>
        <w:tabs>
          <w:tab w:val="left" w:pos="663"/>
        </w:tabs>
        <w:spacing w:before="137" w:line="360" w:lineRule="auto"/>
        <w:ind w:right="1595" w:hanging="420"/>
        <w:rPr>
          <w:sz w:val="24"/>
        </w:rPr>
      </w:pPr>
      <w:r>
        <w:rPr>
          <w:sz w:val="24"/>
        </w:rPr>
        <w:t>Role-based</w:t>
      </w:r>
      <w:r>
        <w:rPr>
          <w:spacing w:val="-6"/>
          <w:sz w:val="24"/>
        </w:rPr>
        <w:t xml:space="preserve"> </w:t>
      </w:r>
      <w:r>
        <w:rPr>
          <w:sz w:val="24"/>
        </w:rPr>
        <w:t>access</w:t>
      </w:r>
      <w:r>
        <w:rPr>
          <w:spacing w:val="-9"/>
          <w:sz w:val="24"/>
        </w:rPr>
        <w:t xml:space="preserve"> </w:t>
      </w:r>
      <w:r>
        <w:rPr>
          <w:sz w:val="24"/>
        </w:rPr>
        <w:t>control</w:t>
      </w:r>
      <w:r>
        <w:rPr>
          <w:spacing w:val="-10"/>
          <w:sz w:val="24"/>
        </w:rPr>
        <w:t xml:space="preserve"> </w:t>
      </w:r>
      <w:r>
        <w:rPr>
          <w:sz w:val="24"/>
        </w:rPr>
        <w:t>ensures</w:t>
      </w:r>
      <w:r>
        <w:rPr>
          <w:spacing w:val="-6"/>
          <w:sz w:val="24"/>
        </w:rPr>
        <w:t xml:space="preserve"> </w:t>
      </w:r>
      <w:r>
        <w:rPr>
          <w:sz w:val="24"/>
        </w:rPr>
        <w:t>only</w:t>
      </w:r>
      <w:r>
        <w:rPr>
          <w:spacing w:val="-13"/>
          <w:sz w:val="24"/>
        </w:rPr>
        <w:t xml:space="preserve"> </w:t>
      </w:r>
      <w:r>
        <w:rPr>
          <w:sz w:val="24"/>
        </w:rPr>
        <w:t>authorized</w:t>
      </w:r>
      <w:r>
        <w:rPr>
          <w:spacing w:val="-10"/>
          <w:sz w:val="24"/>
        </w:rPr>
        <w:t xml:space="preserve"> </w:t>
      </w:r>
      <w:r>
        <w:rPr>
          <w:sz w:val="24"/>
        </w:rPr>
        <w:t>users</w:t>
      </w:r>
      <w:r>
        <w:rPr>
          <w:spacing w:val="-10"/>
          <w:sz w:val="24"/>
        </w:rPr>
        <w:t xml:space="preserve"> </w:t>
      </w:r>
      <w:r>
        <w:rPr>
          <w:sz w:val="24"/>
        </w:rPr>
        <w:t>can</w:t>
      </w:r>
      <w:r>
        <w:rPr>
          <w:spacing w:val="-6"/>
          <w:sz w:val="24"/>
        </w:rPr>
        <w:t xml:space="preserve"> </w:t>
      </w:r>
      <w:r>
        <w:rPr>
          <w:sz w:val="24"/>
        </w:rPr>
        <w:t>perform</w:t>
      </w:r>
      <w:r>
        <w:rPr>
          <w:spacing w:val="-10"/>
          <w:sz w:val="24"/>
        </w:rPr>
        <w:t xml:space="preserve"> </w:t>
      </w:r>
      <w:r>
        <w:rPr>
          <w:sz w:val="24"/>
        </w:rPr>
        <w:t>restricted operations (e.g., admin functions).</w:t>
      </w:r>
    </w:p>
    <w:p w14:paraId="519CDE53">
      <w:pPr>
        <w:pStyle w:val="8"/>
        <w:spacing w:before="2"/>
      </w:pPr>
    </w:p>
    <w:p w14:paraId="0A09ED86">
      <w:pPr>
        <w:pStyle w:val="5"/>
      </w:pPr>
      <w:bookmarkStart w:id="49" w:name="Payment_Integration"/>
      <w:bookmarkEnd w:id="49"/>
      <w:r>
        <w:t>Payment</w:t>
      </w:r>
      <w:r>
        <w:rPr>
          <w:spacing w:val="-7"/>
        </w:rPr>
        <w:t xml:space="preserve"> </w:t>
      </w:r>
      <w:r>
        <w:rPr>
          <w:spacing w:val="-2"/>
        </w:rPr>
        <w:t>Integration</w:t>
      </w:r>
    </w:p>
    <w:p w14:paraId="39E9D937">
      <w:pPr>
        <w:pStyle w:val="8"/>
        <w:spacing w:before="5"/>
        <w:rPr>
          <w:b/>
        </w:rPr>
      </w:pPr>
    </w:p>
    <w:p w14:paraId="5B3EDAE9">
      <w:pPr>
        <w:pStyle w:val="22"/>
        <w:numPr>
          <w:ilvl w:val="0"/>
          <w:numId w:val="18"/>
        </w:numPr>
        <w:tabs>
          <w:tab w:val="left" w:pos="663"/>
        </w:tabs>
        <w:ind w:right="1484" w:hanging="420"/>
        <w:rPr>
          <w:sz w:val="24"/>
        </w:rPr>
      </w:pPr>
      <w:r>
        <w:rPr>
          <w:sz w:val="24"/>
        </w:rPr>
        <w:t>Simulates</w:t>
      </w:r>
      <w:r>
        <w:rPr>
          <w:spacing w:val="-10"/>
          <w:sz w:val="24"/>
        </w:rPr>
        <w:t xml:space="preserve"> </w:t>
      </w:r>
      <w:r>
        <w:rPr>
          <w:sz w:val="24"/>
        </w:rPr>
        <w:t>or</w:t>
      </w:r>
      <w:r>
        <w:rPr>
          <w:spacing w:val="-11"/>
          <w:sz w:val="24"/>
        </w:rPr>
        <w:t xml:space="preserve"> </w:t>
      </w:r>
      <w:r>
        <w:rPr>
          <w:sz w:val="24"/>
        </w:rPr>
        <w:t>connects</w:t>
      </w:r>
      <w:r>
        <w:rPr>
          <w:spacing w:val="-10"/>
          <w:sz w:val="24"/>
        </w:rPr>
        <w:t xml:space="preserve"> </w:t>
      </w:r>
      <w:r>
        <w:rPr>
          <w:sz w:val="24"/>
        </w:rPr>
        <w:t>with</w:t>
      </w:r>
      <w:r>
        <w:rPr>
          <w:spacing w:val="-10"/>
          <w:sz w:val="24"/>
        </w:rPr>
        <w:t xml:space="preserve"> </w:t>
      </w:r>
      <w:r>
        <w:rPr>
          <w:sz w:val="24"/>
        </w:rPr>
        <w:t>payment</w:t>
      </w:r>
      <w:r>
        <w:rPr>
          <w:spacing w:val="-10"/>
          <w:sz w:val="24"/>
        </w:rPr>
        <w:t xml:space="preserve"> </w:t>
      </w:r>
      <w:r>
        <w:rPr>
          <w:sz w:val="24"/>
        </w:rPr>
        <w:t>gateways</w:t>
      </w:r>
      <w:r>
        <w:rPr>
          <w:spacing w:val="-6"/>
          <w:sz w:val="24"/>
        </w:rPr>
        <w:t xml:space="preserve"> </w:t>
      </w:r>
      <w:r>
        <w:rPr>
          <w:sz w:val="24"/>
        </w:rPr>
        <w:t>(e.g.,</w:t>
      </w:r>
      <w:r>
        <w:rPr>
          <w:spacing w:val="-9"/>
          <w:sz w:val="24"/>
        </w:rPr>
        <w:t xml:space="preserve"> </w:t>
      </w:r>
      <w:r>
        <w:rPr>
          <w:sz w:val="24"/>
        </w:rPr>
        <w:t>Razorpay/PayPal)</w:t>
      </w:r>
      <w:r>
        <w:rPr>
          <w:spacing w:val="-7"/>
          <w:sz w:val="24"/>
        </w:rPr>
        <w:t xml:space="preserve"> </w:t>
      </w:r>
      <w:r>
        <w:rPr>
          <w:sz w:val="24"/>
        </w:rPr>
        <w:t>for</w:t>
      </w:r>
      <w:r>
        <w:rPr>
          <w:spacing w:val="-10"/>
          <w:sz w:val="24"/>
        </w:rPr>
        <w:t xml:space="preserve"> </w:t>
      </w:r>
      <w:r>
        <w:rPr>
          <w:sz w:val="24"/>
        </w:rPr>
        <w:t xml:space="preserve">order </w:t>
      </w:r>
      <w:r>
        <w:rPr>
          <w:spacing w:val="-2"/>
          <w:sz w:val="24"/>
        </w:rPr>
        <w:t>checkout.</w:t>
      </w:r>
    </w:p>
    <w:p w14:paraId="156104DF">
      <w:pPr>
        <w:pStyle w:val="8"/>
      </w:pPr>
    </w:p>
    <w:p w14:paraId="4604ABE3">
      <w:pPr>
        <w:pStyle w:val="8"/>
        <w:spacing w:before="210"/>
      </w:pPr>
    </w:p>
    <w:p w14:paraId="3C430B3E">
      <w:pPr>
        <w:pStyle w:val="4"/>
        <w:numPr>
          <w:ilvl w:val="1"/>
          <w:numId w:val="12"/>
        </w:numPr>
        <w:tabs>
          <w:tab w:val="left" w:pos="441"/>
        </w:tabs>
        <w:spacing w:line="362" w:lineRule="auto"/>
        <w:ind w:left="23" w:right="2961" w:firstLine="0"/>
        <w:jc w:val="left"/>
      </w:pPr>
      <w:bookmarkStart w:id="50" w:name="2.4DETAILED_EXPLANATION_OF_EACH_STAGE_OF"/>
      <w:bookmarkEnd w:id="50"/>
      <w:bookmarkStart w:id="51" w:name="_bookmark11"/>
      <w:bookmarkEnd w:id="51"/>
      <w:r>
        <w:t>DETAILED</w:t>
      </w:r>
      <w:r>
        <w:rPr>
          <w:spacing w:val="-18"/>
        </w:rPr>
        <w:t xml:space="preserve"> </w:t>
      </w:r>
      <w:r>
        <w:t>EXPLANATION</w:t>
      </w:r>
      <w:r>
        <w:rPr>
          <w:spacing w:val="-15"/>
        </w:rPr>
        <w:t xml:space="preserve"> </w:t>
      </w:r>
      <w:r>
        <w:t>OF</w:t>
      </w:r>
      <w:r>
        <w:rPr>
          <w:spacing w:val="-15"/>
        </w:rPr>
        <w:t xml:space="preserve"> </w:t>
      </w:r>
      <w:r>
        <w:t>EACH</w:t>
      </w:r>
      <w:r>
        <w:rPr>
          <w:spacing w:val="-14"/>
        </w:rPr>
        <w:t xml:space="preserve"> </w:t>
      </w:r>
      <w:r>
        <w:t>STAGE</w:t>
      </w:r>
      <w:r>
        <w:rPr>
          <w:spacing w:val="-14"/>
        </w:rPr>
        <w:t xml:space="preserve"> </w:t>
      </w:r>
      <w:r>
        <w:t xml:space="preserve">OF </w:t>
      </w:r>
      <w:r>
        <w:rPr>
          <w:spacing w:val="-2"/>
        </w:rPr>
        <w:t>PRODUCTION</w:t>
      </w:r>
    </w:p>
    <w:p w14:paraId="731312F3">
      <w:pPr>
        <w:pStyle w:val="5"/>
        <w:numPr>
          <w:ilvl w:val="0"/>
          <w:numId w:val="19"/>
        </w:numPr>
        <w:tabs>
          <w:tab w:val="left" w:pos="263"/>
        </w:tabs>
        <w:spacing w:before="248"/>
      </w:pPr>
      <w:bookmarkStart w:id="52" w:name="1.Planning"/>
      <w:bookmarkEnd w:id="52"/>
      <w:r>
        <w:rPr>
          <w:spacing w:val="-2"/>
        </w:rPr>
        <w:t>Planning</w:t>
      </w:r>
    </w:p>
    <w:p w14:paraId="3DCAF4C8">
      <w:pPr>
        <w:pStyle w:val="8"/>
        <w:spacing w:before="3"/>
        <w:rPr>
          <w:b/>
        </w:rPr>
      </w:pPr>
    </w:p>
    <w:p w14:paraId="2E1D63EA">
      <w:pPr>
        <w:pStyle w:val="22"/>
        <w:numPr>
          <w:ilvl w:val="1"/>
          <w:numId w:val="19"/>
        </w:numPr>
        <w:tabs>
          <w:tab w:val="left" w:pos="862"/>
          <w:tab w:val="left" w:pos="887"/>
        </w:tabs>
        <w:spacing w:line="360" w:lineRule="auto"/>
        <w:ind w:right="987" w:hanging="425"/>
        <w:rPr>
          <w:sz w:val="24"/>
        </w:rPr>
      </w:pPr>
      <w:r>
        <w:rPr>
          <w:sz w:val="24"/>
        </w:rPr>
        <w:t>Identified</w:t>
      </w:r>
      <w:r>
        <w:rPr>
          <w:spacing w:val="35"/>
          <w:sz w:val="24"/>
        </w:rPr>
        <w:t xml:space="preserve"> </w:t>
      </w:r>
      <w:r>
        <w:rPr>
          <w:sz w:val="24"/>
        </w:rPr>
        <w:t>project</w:t>
      </w:r>
      <w:r>
        <w:rPr>
          <w:spacing w:val="36"/>
          <w:sz w:val="24"/>
        </w:rPr>
        <w:t xml:space="preserve"> </w:t>
      </w:r>
      <w:r>
        <w:rPr>
          <w:sz w:val="24"/>
        </w:rPr>
        <w:t>scope:</w:t>
      </w:r>
      <w:r>
        <w:rPr>
          <w:spacing w:val="36"/>
          <w:sz w:val="24"/>
        </w:rPr>
        <w:t xml:space="preserve"> </w:t>
      </w:r>
      <w:r>
        <w:rPr>
          <w:sz w:val="24"/>
        </w:rPr>
        <w:t>building</w:t>
      </w:r>
      <w:r>
        <w:rPr>
          <w:spacing w:val="33"/>
          <w:sz w:val="24"/>
        </w:rPr>
        <w:t xml:space="preserve"> </w:t>
      </w:r>
      <w:r>
        <w:rPr>
          <w:sz w:val="24"/>
        </w:rPr>
        <w:t>a</w:t>
      </w:r>
      <w:r>
        <w:rPr>
          <w:spacing w:val="34"/>
          <w:sz w:val="24"/>
        </w:rPr>
        <w:t xml:space="preserve"> </w:t>
      </w:r>
      <w:r>
        <w:rPr>
          <w:sz w:val="24"/>
        </w:rPr>
        <w:t>secure,</w:t>
      </w:r>
      <w:r>
        <w:rPr>
          <w:spacing w:val="35"/>
          <w:sz w:val="24"/>
        </w:rPr>
        <w:t xml:space="preserve"> </w:t>
      </w:r>
      <w:r>
        <w:rPr>
          <w:sz w:val="24"/>
        </w:rPr>
        <w:t>scalable,</w:t>
      </w:r>
      <w:r>
        <w:rPr>
          <w:spacing w:val="35"/>
          <w:sz w:val="24"/>
        </w:rPr>
        <w:t xml:space="preserve"> </w:t>
      </w:r>
      <w:r>
        <w:rPr>
          <w:sz w:val="24"/>
        </w:rPr>
        <w:t>and</w:t>
      </w:r>
      <w:r>
        <w:rPr>
          <w:spacing w:val="35"/>
          <w:sz w:val="24"/>
        </w:rPr>
        <w:t xml:space="preserve"> </w:t>
      </w:r>
      <w:r>
        <w:rPr>
          <w:sz w:val="24"/>
        </w:rPr>
        <w:t>complete</w:t>
      </w:r>
      <w:r>
        <w:rPr>
          <w:spacing w:val="34"/>
          <w:sz w:val="24"/>
        </w:rPr>
        <w:t xml:space="preserve"> </w:t>
      </w:r>
      <w:r>
        <w:rPr>
          <w:sz w:val="24"/>
        </w:rPr>
        <w:t xml:space="preserve">e-commerce </w:t>
      </w:r>
      <w:r>
        <w:rPr>
          <w:spacing w:val="-2"/>
          <w:sz w:val="24"/>
        </w:rPr>
        <w:t>solution.</w:t>
      </w:r>
    </w:p>
    <w:p w14:paraId="388ED7E2">
      <w:pPr>
        <w:pStyle w:val="22"/>
        <w:numPr>
          <w:ilvl w:val="1"/>
          <w:numId w:val="19"/>
        </w:numPr>
        <w:tabs>
          <w:tab w:val="left" w:pos="862"/>
          <w:tab w:val="left" w:pos="887"/>
        </w:tabs>
        <w:spacing w:line="360" w:lineRule="auto"/>
        <w:ind w:right="882" w:hanging="425"/>
        <w:rPr>
          <w:sz w:val="24"/>
        </w:rPr>
      </w:pPr>
      <w:r>
        <w:rPr>
          <w:sz w:val="24"/>
        </w:rPr>
        <w:t>Listed</w:t>
      </w:r>
      <w:r>
        <w:rPr>
          <w:spacing w:val="22"/>
          <w:sz w:val="24"/>
        </w:rPr>
        <w:t xml:space="preserve"> </w:t>
      </w:r>
      <w:r>
        <w:rPr>
          <w:sz w:val="24"/>
        </w:rPr>
        <w:t>key</w:t>
      </w:r>
      <w:r>
        <w:rPr>
          <w:spacing w:val="22"/>
          <w:sz w:val="24"/>
        </w:rPr>
        <w:t xml:space="preserve"> </w:t>
      </w:r>
      <w:r>
        <w:rPr>
          <w:sz w:val="24"/>
        </w:rPr>
        <w:t>modules:</w:t>
      </w:r>
      <w:r>
        <w:rPr>
          <w:spacing w:val="-4"/>
          <w:sz w:val="24"/>
        </w:rPr>
        <w:t xml:space="preserve"> </w:t>
      </w:r>
      <w:r>
        <w:rPr>
          <w:sz w:val="24"/>
        </w:rPr>
        <w:t>user</w:t>
      </w:r>
      <w:r>
        <w:rPr>
          <w:spacing w:val="-5"/>
          <w:sz w:val="24"/>
        </w:rPr>
        <w:t xml:space="preserve"> </w:t>
      </w:r>
      <w:r>
        <w:rPr>
          <w:sz w:val="24"/>
        </w:rPr>
        <w:t>registration,</w:t>
      </w:r>
      <w:r>
        <w:rPr>
          <w:spacing w:val="22"/>
          <w:sz w:val="24"/>
        </w:rPr>
        <w:t xml:space="preserve"> </w:t>
      </w:r>
      <w:r>
        <w:rPr>
          <w:sz w:val="24"/>
        </w:rPr>
        <w:t>product</w:t>
      </w:r>
      <w:r>
        <w:rPr>
          <w:spacing w:val="28"/>
          <w:sz w:val="24"/>
        </w:rPr>
        <w:t xml:space="preserve"> </w:t>
      </w:r>
      <w:r>
        <w:rPr>
          <w:sz w:val="24"/>
        </w:rPr>
        <w:t>management,</w:t>
      </w:r>
      <w:r>
        <w:rPr>
          <w:spacing w:val="22"/>
          <w:sz w:val="24"/>
        </w:rPr>
        <w:t xml:space="preserve"> </w:t>
      </w:r>
      <w:r>
        <w:rPr>
          <w:sz w:val="24"/>
        </w:rPr>
        <w:t>shopping</w:t>
      </w:r>
      <w:r>
        <w:rPr>
          <w:spacing w:val="-4"/>
          <w:sz w:val="24"/>
        </w:rPr>
        <w:t xml:space="preserve"> </w:t>
      </w:r>
      <w:r>
        <w:rPr>
          <w:sz w:val="24"/>
        </w:rPr>
        <w:t>cart,</w:t>
      </w:r>
      <w:r>
        <w:rPr>
          <w:spacing w:val="-4"/>
          <w:sz w:val="24"/>
        </w:rPr>
        <w:t xml:space="preserve"> </w:t>
      </w:r>
      <w:r>
        <w:rPr>
          <w:sz w:val="24"/>
        </w:rPr>
        <w:t>orders, and payments.</w:t>
      </w:r>
    </w:p>
    <w:p w14:paraId="5AFCC4B4">
      <w:pPr>
        <w:pStyle w:val="22"/>
        <w:numPr>
          <w:ilvl w:val="1"/>
          <w:numId w:val="19"/>
        </w:numPr>
        <w:tabs>
          <w:tab w:val="left" w:pos="862"/>
        </w:tabs>
        <w:ind w:left="862" w:hanging="400"/>
        <w:rPr>
          <w:sz w:val="24"/>
        </w:rPr>
      </w:pPr>
      <w:r>
        <w:rPr>
          <w:sz w:val="24"/>
        </w:rPr>
        <w:t>Defined</w:t>
      </w:r>
      <w:r>
        <w:rPr>
          <w:spacing w:val="-10"/>
          <w:sz w:val="24"/>
        </w:rPr>
        <w:t xml:space="preserve"> </w:t>
      </w:r>
      <w:r>
        <w:rPr>
          <w:sz w:val="24"/>
        </w:rPr>
        <w:t>technology</w:t>
      </w:r>
      <w:r>
        <w:rPr>
          <w:spacing w:val="-2"/>
          <w:sz w:val="24"/>
        </w:rPr>
        <w:t xml:space="preserve"> </w:t>
      </w:r>
      <w:r>
        <w:rPr>
          <w:sz w:val="24"/>
        </w:rPr>
        <w:t>stack</w:t>
      </w:r>
      <w:r>
        <w:rPr>
          <w:spacing w:val="-3"/>
          <w:sz w:val="24"/>
        </w:rPr>
        <w:t xml:space="preserve"> </w:t>
      </w:r>
      <w:r>
        <w:rPr>
          <w:sz w:val="24"/>
        </w:rPr>
        <w:t>(Angular,</w:t>
      </w:r>
      <w:r>
        <w:rPr>
          <w:spacing w:val="-2"/>
          <w:sz w:val="24"/>
        </w:rPr>
        <w:t xml:space="preserve"> </w:t>
      </w:r>
      <w:r>
        <w:rPr>
          <w:sz w:val="24"/>
        </w:rPr>
        <w:t>Spring</w:t>
      </w:r>
      <w:r>
        <w:rPr>
          <w:spacing w:val="-6"/>
          <w:sz w:val="24"/>
        </w:rPr>
        <w:t xml:space="preserve"> </w:t>
      </w:r>
      <w:r>
        <w:rPr>
          <w:sz w:val="24"/>
        </w:rPr>
        <w:t xml:space="preserve">Boot, </w:t>
      </w:r>
      <w:r>
        <w:rPr>
          <w:spacing w:val="-2"/>
          <w:sz w:val="24"/>
        </w:rPr>
        <w:t>MySQL).</w:t>
      </w:r>
    </w:p>
    <w:p w14:paraId="2E1311CC">
      <w:pPr>
        <w:pStyle w:val="8"/>
        <w:spacing w:before="144"/>
      </w:pPr>
    </w:p>
    <w:p w14:paraId="2C9E81DF">
      <w:pPr>
        <w:pStyle w:val="5"/>
        <w:numPr>
          <w:ilvl w:val="0"/>
          <w:numId w:val="19"/>
        </w:numPr>
        <w:tabs>
          <w:tab w:val="left" w:pos="263"/>
        </w:tabs>
      </w:pPr>
      <w:bookmarkStart w:id="53" w:name="2.Requirements_Analysis"/>
      <w:bookmarkEnd w:id="53"/>
      <w:r>
        <w:t>Requirements</w:t>
      </w:r>
      <w:r>
        <w:rPr>
          <w:spacing w:val="-12"/>
        </w:rPr>
        <w:t xml:space="preserve"> </w:t>
      </w:r>
      <w:r>
        <w:rPr>
          <w:spacing w:val="-2"/>
        </w:rPr>
        <w:t>Analysis</w:t>
      </w:r>
    </w:p>
    <w:p w14:paraId="57E91BC8">
      <w:pPr>
        <w:pStyle w:val="8"/>
        <w:spacing w:before="2"/>
        <w:rPr>
          <w:b/>
        </w:rPr>
      </w:pPr>
    </w:p>
    <w:p w14:paraId="24DBA458">
      <w:pPr>
        <w:pStyle w:val="22"/>
        <w:numPr>
          <w:ilvl w:val="1"/>
          <w:numId w:val="19"/>
        </w:numPr>
        <w:tabs>
          <w:tab w:val="left" w:pos="862"/>
        </w:tabs>
        <w:ind w:left="862" w:hanging="400"/>
        <w:rPr>
          <w:sz w:val="24"/>
        </w:rPr>
      </w:pPr>
      <w:r>
        <w:rPr>
          <w:sz w:val="24"/>
        </w:rPr>
        <w:t>Drafted</w:t>
      </w:r>
      <w:r>
        <w:rPr>
          <w:spacing w:val="-11"/>
          <w:sz w:val="24"/>
        </w:rPr>
        <w:t xml:space="preserve"> </w:t>
      </w:r>
      <w:r>
        <w:rPr>
          <w:b/>
          <w:sz w:val="24"/>
        </w:rPr>
        <w:t>Software</w:t>
      </w:r>
      <w:r>
        <w:rPr>
          <w:b/>
          <w:spacing w:val="-7"/>
          <w:sz w:val="24"/>
        </w:rPr>
        <w:t xml:space="preserve"> </w:t>
      </w:r>
      <w:r>
        <w:rPr>
          <w:b/>
          <w:sz w:val="24"/>
        </w:rPr>
        <w:t>Requirement</w:t>
      </w:r>
      <w:r>
        <w:rPr>
          <w:b/>
          <w:spacing w:val="-9"/>
          <w:sz w:val="24"/>
        </w:rPr>
        <w:t xml:space="preserve"> </w:t>
      </w:r>
      <w:r>
        <w:rPr>
          <w:b/>
          <w:sz w:val="24"/>
        </w:rPr>
        <w:t>Specification</w:t>
      </w:r>
      <w:r>
        <w:rPr>
          <w:b/>
          <w:spacing w:val="-5"/>
          <w:sz w:val="24"/>
        </w:rPr>
        <w:t xml:space="preserve"> </w:t>
      </w:r>
      <w:r>
        <w:rPr>
          <w:b/>
          <w:sz w:val="24"/>
        </w:rPr>
        <w:t>(SRS)</w:t>
      </w:r>
      <w:r>
        <w:rPr>
          <w:b/>
          <w:spacing w:val="-7"/>
          <w:sz w:val="24"/>
        </w:rPr>
        <w:t xml:space="preserve"> </w:t>
      </w:r>
      <w:r>
        <w:rPr>
          <w:sz w:val="24"/>
        </w:rPr>
        <w:t>for</w:t>
      </w:r>
      <w:r>
        <w:rPr>
          <w:spacing w:val="-4"/>
          <w:sz w:val="24"/>
        </w:rPr>
        <w:t xml:space="preserve"> </w:t>
      </w:r>
      <w:r>
        <w:rPr>
          <w:sz w:val="24"/>
        </w:rPr>
        <w:t>each</w:t>
      </w:r>
      <w:r>
        <w:rPr>
          <w:spacing w:val="-1"/>
          <w:sz w:val="24"/>
        </w:rPr>
        <w:t xml:space="preserve"> </w:t>
      </w:r>
      <w:r>
        <w:rPr>
          <w:spacing w:val="-2"/>
          <w:sz w:val="24"/>
        </w:rPr>
        <w:t>module.</w:t>
      </w:r>
    </w:p>
    <w:p w14:paraId="193C91E6">
      <w:pPr>
        <w:pStyle w:val="22"/>
        <w:numPr>
          <w:ilvl w:val="1"/>
          <w:numId w:val="19"/>
        </w:numPr>
        <w:tabs>
          <w:tab w:val="left" w:pos="862"/>
        </w:tabs>
        <w:spacing w:before="140"/>
        <w:ind w:left="862" w:hanging="400"/>
        <w:rPr>
          <w:sz w:val="24"/>
        </w:rPr>
      </w:pPr>
      <w:r>
        <w:rPr>
          <w:sz w:val="24"/>
        </w:rPr>
        <w:t>Defined</w:t>
      </w:r>
      <w:r>
        <w:rPr>
          <w:spacing w:val="-7"/>
          <w:sz w:val="24"/>
        </w:rPr>
        <w:t xml:space="preserve"> </w:t>
      </w:r>
      <w:r>
        <w:rPr>
          <w:sz w:val="24"/>
        </w:rPr>
        <w:t>user</w:t>
      </w:r>
      <w:r>
        <w:rPr>
          <w:spacing w:val="-6"/>
          <w:sz w:val="24"/>
        </w:rPr>
        <w:t xml:space="preserve"> </w:t>
      </w:r>
      <w:r>
        <w:rPr>
          <w:sz w:val="24"/>
        </w:rPr>
        <w:t>roles (admin,</w:t>
      </w:r>
      <w:r>
        <w:rPr>
          <w:spacing w:val="-5"/>
          <w:sz w:val="24"/>
        </w:rPr>
        <w:t xml:space="preserve"> </w:t>
      </w:r>
      <w:r>
        <w:rPr>
          <w:sz w:val="24"/>
        </w:rPr>
        <w:t>customer)</w:t>
      </w:r>
      <w:r>
        <w:rPr>
          <w:spacing w:val="-1"/>
          <w:sz w:val="24"/>
        </w:rPr>
        <w:t xml:space="preserve"> </w:t>
      </w:r>
      <w:r>
        <w:rPr>
          <w:sz w:val="24"/>
        </w:rPr>
        <w:t>and</w:t>
      </w:r>
      <w:r>
        <w:rPr>
          <w:spacing w:val="-5"/>
          <w:sz w:val="24"/>
        </w:rPr>
        <w:t xml:space="preserve"> </w:t>
      </w:r>
      <w:r>
        <w:rPr>
          <w:sz w:val="24"/>
        </w:rPr>
        <w:t>their</w:t>
      </w:r>
      <w:r>
        <w:rPr>
          <w:spacing w:val="-3"/>
          <w:sz w:val="24"/>
        </w:rPr>
        <w:t xml:space="preserve"> </w:t>
      </w:r>
      <w:r>
        <w:rPr>
          <w:sz w:val="24"/>
        </w:rPr>
        <w:t>access</w:t>
      </w:r>
      <w:r>
        <w:rPr>
          <w:spacing w:val="-2"/>
          <w:sz w:val="24"/>
        </w:rPr>
        <w:t xml:space="preserve"> levels.</w:t>
      </w:r>
    </w:p>
    <w:p w14:paraId="43B5D46F">
      <w:pPr>
        <w:pStyle w:val="22"/>
        <w:numPr>
          <w:ilvl w:val="1"/>
          <w:numId w:val="19"/>
        </w:numPr>
        <w:tabs>
          <w:tab w:val="left" w:pos="862"/>
        </w:tabs>
        <w:spacing w:before="136"/>
        <w:ind w:left="862" w:hanging="400"/>
        <w:rPr>
          <w:sz w:val="24"/>
        </w:rPr>
      </w:pPr>
      <w:r>
        <w:rPr>
          <w:sz w:val="24"/>
        </w:rPr>
        <w:t>Considered</w:t>
      </w:r>
      <w:r>
        <w:rPr>
          <w:spacing w:val="-10"/>
          <w:sz w:val="24"/>
        </w:rPr>
        <w:t xml:space="preserve"> </w:t>
      </w:r>
      <w:r>
        <w:rPr>
          <w:sz w:val="24"/>
        </w:rPr>
        <w:t>system</w:t>
      </w:r>
      <w:r>
        <w:rPr>
          <w:spacing w:val="-2"/>
          <w:sz w:val="24"/>
        </w:rPr>
        <w:t xml:space="preserve"> </w:t>
      </w:r>
      <w:r>
        <w:rPr>
          <w:sz w:val="24"/>
        </w:rPr>
        <w:t>requirements:</w:t>
      </w:r>
      <w:r>
        <w:rPr>
          <w:spacing w:val="-5"/>
          <w:sz w:val="24"/>
        </w:rPr>
        <w:t xml:space="preserve"> </w:t>
      </w:r>
      <w:r>
        <w:rPr>
          <w:sz w:val="24"/>
        </w:rPr>
        <w:t>concurrent</w:t>
      </w:r>
      <w:r>
        <w:rPr>
          <w:spacing w:val="-3"/>
          <w:sz w:val="24"/>
        </w:rPr>
        <w:t xml:space="preserve"> </w:t>
      </w:r>
      <w:r>
        <w:rPr>
          <w:sz w:val="24"/>
        </w:rPr>
        <w:t>users,</w:t>
      </w:r>
      <w:r>
        <w:rPr>
          <w:spacing w:val="-2"/>
          <w:sz w:val="24"/>
        </w:rPr>
        <w:t xml:space="preserve"> </w:t>
      </w:r>
      <w:r>
        <w:rPr>
          <w:sz w:val="24"/>
        </w:rPr>
        <w:t>load</w:t>
      </w:r>
      <w:r>
        <w:rPr>
          <w:spacing w:val="-6"/>
          <w:sz w:val="24"/>
        </w:rPr>
        <w:t xml:space="preserve"> </w:t>
      </w:r>
      <w:r>
        <w:rPr>
          <w:sz w:val="24"/>
        </w:rPr>
        <w:t>times,</w:t>
      </w:r>
      <w:r>
        <w:rPr>
          <w:spacing w:val="-7"/>
          <w:sz w:val="24"/>
        </w:rPr>
        <w:t xml:space="preserve"> </w:t>
      </w:r>
      <w:r>
        <w:rPr>
          <w:sz w:val="24"/>
        </w:rPr>
        <w:t>security</w:t>
      </w:r>
      <w:r>
        <w:rPr>
          <w:spacing w:val="-2"/>
          <w:sz w:val="24"/>
        </w:rPr>
        <w:t xml:space="preserve"> compliance.</w:t>
      </w:r>
    </w:p>
    <w:p w14:paraId="31A382C9">
      <w:pPr>
        <w:pStyle w:val="8"/>
        <w:spacing w:before="142"/>
      </w:pPr>
    </w:p>
    <w:p w14:paraId="68DD3867">
      <w:pPr>
        <w:pStyle w:val="5"/>
        <w:numPr>
          <w:ilvl w:val="0"/>
          <w:numId w:val="19"/>
        </w:numPr>
        <w:tabs>
          <w:tab w:val="left" w:pos="263"/>
        </w:tabs>
      </w:pPr>
      <w:bookmarkStart w:id="54" w:name="3.Design"/>
      <w:bookmarkEnd w:id="54"/>
      <w:r>
        <w:rPr>
          <w:spacing w:val="-2"/>
        </w:rPr>
        <w:t>Design</w:t>
      </w:r>
    </w:p>
    <w:p w14:paraId="09C9AA07">
      <w:pPr>
        <w:pStyle w:val="8"/>
        <w:spacing w:before="5"/>
        <w:rPr>
          <w:b/>
        </w:rPr>
      </w:pPr>
    </w:p>
    <w:p w14:paraId="188C8385">
      <w:pPr>
        <w:pStyle w:val="22"/>
        <w:numPr>
          <w:ilvl w:val="1"/>
          <w:numId w:val="19"/>
        </w:numPr>
        <w:tabs>
          <w:tab w:val="left" w:pos="862"/>
        </w:tabs>
        <w:ind w:left="862" w:hanging="400"/>
        <w:rPr>
          <w:sz w:val="24"/>
        </w:rPr>
      </w:pPr>
      <w:r>
        <w:rPr>
          <w:sz w:val="24"/>
        </w:rPr>
        <w:t>Designed</w:t>
      </w:r>
      <w:r>
        <w:rPr>
          <w:spacing w:val="-8"/>
          <w:sz w:val="24"/>
        </w:rPr>
        <w:t xml:space="preserve"> </w:t>
      </w:r>
      <w:r>
        <w:rPr>
          <w:sz w:val="24"/>
        </w:rPr>
        <w:t>frontend UI</w:t>
      </w:r>
      <w:r>
        <w:rPr>
          <w:spacing w:val="-7"/>
          <w:sz w:val="24"/>
        </w:rPr>
        <w:t xml:space="preserve"> </w:t>
      </w:r>
      <w:r>
        <w:rPr>
          <w:sz w:val="24"/>
        </w:rPr>
        <w:t>wireframes for</w:t>
      </w:r>
      <w:r>
        <w:rPr>
          <w:spacing w:val="-6"/>
          <w:sz w:val="24"/>
        </w:rPr>
        <w:t xml:space="preserve"> </w:t>
      </w:r>
      <w:r>
        <w:rPr>
          <w:sz w:val="24"/>
        </w:rPr>
        <w:t>product</w:t>
      </w:r>
      <w:r>
        <w:rPr>
          <w:spacing w:val="-1"/>
          <w:sz w:val="24"/>
        </w:rPr>
        <w:t xml:space="preserve"> </w:t>
      </w:r>
      <w:r>
        <w:rPr>
          <w:sz w:val="24"/>
        </w:rPr>
        <w:t>browsing,</w:t>
      </w:r>
      <w:r>
        <w:rPr>
          <w:spacing w:val="-2"/>
          <w:sz w:val="24"/>
        </w:rPr>
        <w:t xml:space="preserve"> </w:t>
      </w:r>
      <w:r>
        <w:rPr>
          <w:sz w:val="24"/>
        </w:rPr>
        <w:t>cart,</w:t>
      </w:r>
      <w:r>
        <w:rPr>
          <w:spacing w:val="-3"/>
          <w:sz w:val="24"/>
        </w:rPr>
        <w:t xml:space="preserve"> </w:t>
      </w:r>
      <w:r>
        <w:rPr>
          <w:sz w:val="24"/>
        </w:rPr>
        <w:t>and</w:t>
      </w:r>
      <w:r>
        <w:rPr>
          <w:spacing w:val="-5"/>
          <w:sz w:val="24"/>
        </w:rPr>
        <w:t xml:space="preserve"> </w:t>
      </w:r>
      <w:r>
        <w:rPr>
          <w:sz w:val="24"/>
        </w:rPr>
        <w:t>checkout</w:t>
      </w:r>
      <w:r>
        <w:rPr>
          <w:spacing w:val="-4"/>
          <w:sz w:val="24"/>
        </w:rPr>
        <w:t xml:space="preserve"> </w:t>
      </w:r>
      <w:r>
        <w:rPr>
          <w:spacing w:val="-2"/>
          <w:sz w:val="24"/>
        </w:rPr>
        <w:t>pages.</w:t>
      </w:r>
    </w:p>
    <w:p w14:paraId="619E48E6">
      <w:pPr>
        <w:pStyle w:val="22"/>
        <w:numPr>
          <w:ilvl w:val="1"/>
          <w:numId w:val="19"/>
        </w:numPr>
        <w:tabs>
          <w:tab w:val="left" w:pos="862"/>
        </w:tabs>
        <w:spacing w:before="139"/>
        <w:ind w:left="862" w:hanging="400"/>
        <w:rPr>
          <w:sz w:val="24"/>
        </w:rPr>
      </w:pPr>
      <w:r>
        <w:rPr>
          <w:sz w:val="24"/>
        </w:rPr>
        <w:t>Defined</w:t>
      </w:r>
      <w:r>
        <w:rPr>
          <w:spacing w:val="-8"/>
          <w:sz w:val="24"/>
        </w:rPr>
        <w:t xml:space="preserve"> </w:t>
      </w:r>
      <w:r>
        <w:rPr>
          <w:sz w:val="24"/>
        </w:rPr>
        <w:t>REST</w:t>
      </w:r>
      <w:r>
        <w:rPr>
          <w:spacing w:val="-7"/>
          <w:sz w:val="24"/>
        </w:rPr>
        <w:t xml:space="preserve"> </w:t>
      </w:r>
      <w:r>
        <w:rPr>
          <w:sz w:val="24"/>
        </w:rPr>
        <w:t>API</w:t>
      </w:r>
      <w:r>
        <w:rPr>
          <w:spacing w:val="-7"/>
          <w:sz w:val="24"/>
        </w:rPr>
        <w:t xml:space="preserve"> </w:t>
      </w:r>
      <w:r>
        <w:rPr>
          <w:sz w:val="24"/>
        </w:rPr>
        <w:t>endpoints</w:t>
      </w:r>
      <w:r>
        <w:rPr>
          <w:spacing w:val="-5"/>
          <w:sz w:val="24"/>
        </w:rPr>
        <w:t xml:space="preserve"> </w:t>
      </w:r>
      <w:r>
        <w:rPr>
          <w:sz w:val="24"/>
        </w:rPr>
        <w:t>(e.g.,</w:t>
      </w:r>
      <w:r>
        <w:rPr>
          <w:spacing w:val="-1"/>
          <w:sz w:val="24"/>
        </w:rPr>
        <w:t xml:space="preserve"> </w:t>
      </w:r>
      <w:r>
        <w:rPr>
          <w:sz w:val="24"/>
        </w:rPr>
        <w:t>/api/products,</w:t>
      </w:r>
      <w:r>
        <w:rPr>
          <w:spacing w:val="-3"/>
          <w:sz w:val="24"/>
        </w:rPr>
        <w:t xml:space="preserve"> </w:t>
      </w:r>
      <w:r>
        <w:rPr>
          <w:sz w:val="24"/>
        </w:rPr>
        <w:t>/api/orders,</w:t>
      </w:r>
      <w:r>
        <w:rPr>
          <w:spacing w:val="-2"/>
          <w:sz w:val="24"/>
        </w:rPr>
        <w:t xml:space="preserve"> /api/auth/login).</w:t>
      </w:r>
    </w:p>
    <w:p w14:paraId="105F999E">
      <w:pPr>
        <w:pStyle w:val="22"/>
        <w:numPr>
          <w:ilvl w:val="1"/>
          <w:numId w:val="19"/>
        </w:numPr>
        <w:tabs>
          <w:tab w:val="left" w:pos="862"/>
        </w:tabs>
        <w:spacing w:before="137"/>
        <w:ind w:left="862" w:hanging="400"/>
        <w:rPr>
          <w:sz w:val="24"/>
        </w:rPr>
      </w:pPr>
      <w:r>
        <w:rPr>
          <w:sz w:val="24"/>
        </w:rPr>
        <w:t>Created</w:t>
      </w:r>
      <w:r>
        <w:rPr>
          <w:spacing w:val="-8"/>
          <w:sz w:val="24"/>
        </w:rPr>
        <w:t xml:space="preserve"> </w:t>
      </w:r>
      <w:r>
        <w:rPr>
          <w:sz w:val="24"/>
        </w:rPr>
        <w:t>ER</w:t>
      </w:r>
      <w:r>
        <w:rPr>
          <w:spacing w:val="-7"/>
          <w:sz w:val="24"/>
        </w:rPr>
        <w:t xml:space="preserve"> </w:t>
      </w:r>
      <w:r>
        <w:rPr>
          <w:sz w:val="24"/>
        </w:rPr>
        <w:t>diagrams and</w:t>
      </w:r>
      <w:r>
        <w:rPr>
          <w:spacing w:val="-2"/>
          <w:sz w:val="24"/>
        </w:rPr>
        <w:t xml:space="preserve"> </w:t>
      </w:r>
      <w:r>
        <w:rPr>
          <w:sz w:val="24"/>
        </w:rPr>
        <w:t>relational</w:t>
      </w:r>
      <w:r>
        <w:rPr>
          <w:spacing w:val="-5"/>
          <w:sz w:val="24"/>
        </w:rPr>
        <w:t xml:space="preserve"> </w:t>
      </w:r>
      <w:r>
        <w:rPr>
          <w:sz w:val="24"/>
        </w:rPr>
        <w:t>database</w:t>
      </w:r>
      <w:r>
        <w:rPr>
          <w:spacing w:val="-1"/>
          <w:sz w:val="24"/>
        </w:rPr>
        <w:t xml:space="preserve"> </w:t>
      </w:r>
      <w:r>
        <w:rPr>
          <w:sz w:val="24"/>
        </w:rPr>
        <w:t>schema</w:t>
      </w:r>
      <w:r>
        <w:rPr>
          <w:spacing w:val="-1"/>
          <w:sz w:val="24"/>
        </w:rPr>
        <w:t xml:space="preserve"> </w:t>
      </w:r>
      <w:r>
        <w:rPr>
          <w:sz w:val="24"/>
        </w:rPr>
        <w:t>in</w:t>
      </w:r>
      <w:r>
        <w:rPr>
          <w:spacing w:val="-7"/>
          <w:sz w:val="24"/>
        </w:rPr>
        <w:t xml:space="preserve"> </w:t>
      </w:r>
      <w:r>
        <w:rPr>
          <w:spacing w:val="-2"/>
          <w:sz w:val="24"/>
        </w:rPr>
        <w:t>MySQL.</w:t>
      </w:r>
    </w:p>
    <w:p w14:paraId="3E94F1C1">
      <w:pPr>
        <w:pStyle w:val="8"/>
        <w:spacing w:before="141"/>
      </w:pPr>
    </w:p>
    <w:p w14:paraId="730B4B28">
      <w:pPr>
        <w:pStyle w:val="5"/>
        <w:numPr>
          <w:ilvl w:val="0"/>
          <w:numId w:val="19"/>
        </w:numPr>
        <w:tabs>
          <w:tab w:val="left" w:pos="263"/>
        </w:tabs>
        <w:spacing w:before="1"/>
      </w:pPr>
      <w:bookmarkStart w:id="55" w:name="4.Development"/>
      <w:bookmarkEnd w:id="55"/>
      <w:r>
        <w:rPr>
          <w:spacing w:val="-2"/>
        </w:rPr>
        <w:t>Development</w:t>
      </w:r>
    </w:p>
    <w:p w14:paraId="134F39C4">
      <w:pPr>
        <w:pStyle w:val="8"/>
        <w:spacing w:before="4"/>
        <w:rPr>
          <w:b/>
        </w:rPr>
      </w:pPr>
    </w:p>
    <w:p w14:paraId="6167CDF9">
      <w:pPr>
        <w:pStyle w:val="22"/>
        <w:numPr>
          <w:ilvl w:val="1"/>
          <w:numId w:val="19"/>
        </w:numPr>
        <w:tabs>
          <w:tab w:val="left" w:pos="862"/>
          <w:tab w:val="left" w:pos="887"/>
        </w:tabs>
        <w:spacing w:line="360" w:lineRule="auto"/>
        <w:ind w:right="944" w:hanging="425"/>
        <w:rPr>
          <w:sz w:val="24"/>
        </w:rPr>
      </w:pPr>
      <w:r>
        <w:rPr>
          <w:b/>
          <w:sz w:val="24"/>
        </w:rPr>
        <w:t>Frontend</w:t>
      </w:r>
      <w:r>
        <w:rPr>
          <w:sz w:val="24"/>
        </w:rPr>
        <w:t>:</w:t>
      </w:r>
      <w:r>
        <w:rPr>
          <w:spacing w:val="33"/>
          <w:sz w:val="24"/>
        </w:rPr>
        <w:t xml:space="preserve"> </w:t>
      </w:r>
      <w:r>
        <w:rPr>
          <w:sz w:val="24"/>
        </w:rPr>
        <w:t>Angular</w:t>
      </w:r>
      <w:r>
        <w:rPr>
          <w:spacing w:val="35"/>
          <w:sz w:val="24"/>
        </w:rPr>
        <w:t xml:space="preserve"> </w:t>
      </w:r>
      <w:r>
        <w:rPr>
          <w:sz w:val="24"/>
        </w:rPr>
        <w:t>components</w:t>
      </w:r>
      <w:r>
        <w:rPr>
          <w:spacing w:val="36"/>
          <w:sz w:val="24"/>
        </w:rPr>
        <w:t xml:space="preserve"> </w:t>
      </w:r>
      <w:r>
        <w:rPr>
          <w:sz w:val="24"/>
        </w:rPr>
        <w:t>for</w:t>
      </w:r>
      <w:r>
        <w:rPr>
          <w:spacing w:val="35"/>
          <w:sz w:val="24"/>
        </w:rPr>
        <w:t xml:space="preserve"> </w:t>
      </w:r>
      <w:r>
        <w:rPr>
          <w:sz w:val="24"/>
        </w:rPr>
        <w:t>Login,</w:t>
      </w:r>
      <w:r>
        <w:rPr>
          <w:spacing w:val="35"/>
          <w:sz w:val="24"/>
        </w:rPr>
        <w:t xml:space="preserve"> </w:t>
      </w:r>
      <w:r>
        <w:rPr>
          <w:sz w:val="24"/>
        </w:rPr>
        <w:t>Product</w:t>
      </w:r>
      <w:r>
        <w:rPr>
          <w:spacing w:val="36"/>
          <w:sz w:val="24"/>
        </w:rPr>
        <w:t xml:space="preserve"> </w:t>
      </w:r>
      <w:r>
        <w:rPr>
          <w:sz w:val="24"/>
        </w:rPr>
        <w:t>List,</w:t>
      </w:r>
      <w:r>
        <w:rPr>
          <w:spacing w:val="35"/>
          <w:sz w:val="24"/>
        </w:rPr>
        <w:t xml:space="preserve"> </w:t>
      </w:r>
      <w:r>
        <w:rPr>
          <w:sz w:val="24"/>
        </w:rPr>
        <w:t>Cart,</w:t>
      </w:r>
      <w:r>
        <w:rPr>
          <w:spacing w:val="35"/>
          <w:sz w:val="24"/>
        </w:rPr>
        <w:t xml:space="preserve"> </w:t>
      </w:r>
      <w:r>
        <w:rPr>
          <w:sz w:val="24"/>
        </w:rPr>
        <w:t>Checkout,</w:t>
      </w:r>
      <w:r>
        <w:rPr>
          <w:spacing w:val="35"/>
          <w:sz w:val="24"/>
        </w:rPr>
        <w:t xml:space="preserve"> </w:t>
      </w:r>
      <w:r>
        <w:rPr>
          <w:sz w:val="24"/>
        </w:rPr>
        <w:t xml:space="preserve">Order </w:t>
      </w:r>
      <w:r>
        <w:rPr>
          <w:spacing w:val="-2"/>
          <w:sz w:val="24"/>
        </w:rPr>
        <w:t>Summary.</w:t>
      </w:r>
    </w:p>
    <w:p w14:paraId="6655A504">
      <w:pPr>
        <w:pStyle w:val="22"/>
        <w:spacing w:line="360" w:lineRule="auto"/>
        <w:rPr>
          <w:sz w:val="24"/>
        </w:rPr>
        <w:sectPr>
          <w:pgSz w:w="11910" w:h="16840"/>
          <w:pgMar w:top="1140" w:right="708" w:bottom="1000" w:left="1417" w:header="884" w:footer="816" w:gutter="0"/>
          <w:cols w:space="720" w:num="1"/>
        </w:sectPr>
      </w:pPr>
    </w:p>
    <w:p w14:paraId="7EA8894E">
      <w:pPr>
        <w:pStyle w:val="8"/>
        <w:spacing w:before="2"/>
      </w:pPr>
    </w:p>
    <w:p w14:paraId="22A86308">
      <w:pPr>
        <w:pStyle w:val="22"/>
        <w:numPr>
          <w:ilvl w:val="1"/>
          <w:numId w:val="19"/>
        </w:numPr>
        <w:tabs>
          <w:tab w:val="left" w:pos="862"/>
          <w:tab w:val="left" w:pos="887"/>
        </w:tabs>
        <w:spacing w:line="360" w:lineRule="auto"/>
        <w:ind w:right="886" w:hanging="425"/>
        <w:rPr>
          <w:sz w:val="24"/>
        </w:rPr>
      </w:pPr>
      <w:r>
        <w:rPr>
          <w:b/>
          <w:sz w:val="24"/>
        </w:rPr>
        <w:t>Backend</w:t>
      </w:r>
      <w:r>
        <w:rPr>
          <w:sz w:val="24"/>
        </w:rPr>
        <w:t>:</w:t>
      </w:r>
      <w:r>
        <w:rPr>
          <w:spacing w:val="-4"/>
          <w:sz w:val="24"/>
        </w:rPr>
        <w:t xml:space="preserve"> </w:t>
      </w:r>
      <w:r>
        <w:rPr>
          <w:sz w:val="24"/>
        </w:rPr>
        <w:t>Spring</w:t>
      </w:r>
      <w:r>
        <w:rPr>
          <w:spacing w:val="-7"/>
          <w:sz w:val="24"/>
        </w:rPr>
        <w:t xml:space="preserve"> </w:t>
      </w:r>
      <w:r>
        <w:rPr>
          <w:sz w:val="24"/>
        </w:rPr>
        <w:t>Boot</w:t>
      </w:r>
      <w:r>
        <w:rPr>
          <w:spacing w:val="-2"/>
          <w:sz w:val="24"/>
        </w:rPr>
        <w:t xml:space="preserve"> </w:t>
      </w:r>
      <w:r>
        <w:rPr>
          <w:sz w:val="24"/>
        </w:rPr>
        <w:t>REST</w:t>
      </w:r>
      <w:r>
        <w:rPr>
          <w:spacing w:val="-7"/>
          <w:sz w:val="24"/>
        </w:rPr>
        <w:t xml:space="preserve"> </w:t>
      </w:r>
      <w:r>
        <w:rPr>
          <w:sz w:val="24"/>
        </w:rPr>
        <w:t>APIs</w:t>
      </w:r>
      <w:r>
        <w:rPr>
          <w:spacing w:val="-2"/>
          <w:sz w:val="24"/>
        </w:rPr>
        <w:t xml:space="preserve"> </w:t>
      </w:r>
      <w:r>
        <w:rPr>
          <w:sz w:val="24"/>
        </w:rPr>
        <w:t>for</w:t>
      </w:r>
      <w:r>
        <w:rPr>
          <w:spacing w:val="-3"/>
          <w:sz w:val="24"/>
        </w:rPr>
        <w:t xml:space="preserve"> </w:t>
      </w:r>
      <w:r>
        <w:rPr>
          <w:sz w:val="24"/>
        </w:rPr>
        <w:t>login,</w:t>
      </w:r>
      <w:r>
        <w:rPr>
          <w:spacing w:val="-4"/>
          <w:sz w:val="24"/>
        </w:rPr>
        <w:t xml:space="preserve"> </w:t>
      </w:r>
      <w:r>
        <w:rPr>
          <w:sz w:val="24"/>
        </w:rPr>
        <w:t>registration,</w:t>
      </w:r>
      <w:r>
        <w:rPr>
          <w:spacing w:val="-2"/>
          <w:sz w:val="24"/>
        </w:rPr>
        <w:t xml:space="preserve"> </w:t>
      </w:r>
      <w:r>
        <w:rPr>
          <w:sz w:val="24"/>
        </w:rPr>
        <w:t>product</w:t>
      </w:r>
      <w:r>
        <w:rPr>
          <w:spacing w:val="-4"/>
          <w:sz w:val="24"/>
        </w:rPr>
        <w:t xml:space="preserve"> </w:t>
      </w:r>
      <w:r>
        <w:rPr>
          <w:sz w:val="24"/>
        </w:rPr>
        <w:t>and</w:t>
      </w:r>
      <w:r>
        <w:rPr>
          <w:spacing w:val="-4"/>
          <w:sz w:val="24"/>
        </w:rPr>
        <w:t xml:space="preserve"> </w:t>
      </w:r>
      <w:r>
        <w:rPr>
          <w:sz w:val="24"/>
        </w:rPr>
        <w:t xml:space="preserve">order CRUD </w:t>
      </w:r>
      <w:r>
        <w:rPr>
          <w:spacing w:val="-2"/>
          <w:sz w:val="24"/>
        </w:rPr>
        <w:t>operations.</w:t>
      </w:r>
    </w:p>
    <w:p w14:paraId="30EC00C0">
      <w:pPr>
        <w:pStyle w:val="22"/>
        <w:numPr>
          <w:ilvl w:val="1"/>
          <w:numId w:val="19"/>
        </w:numPr>
        <w:tabs>
          <w:tab w:val="left" w:pos="862"/>
        </w:tabs>
        <w:spacing w:line="271" w:lineRule="exact"/>
        <w:ind w:left="862" w:hanging="400"/>
        <w:rPr>
          <w:sz w:val="24"/>
        </w:rPr>
      </w:pPr>
      <w:r>
        <w:rPr>
          <w:sz w:val="24"/>
        </w:rPr>
        <w:t>Integrated</w:t>
      </w:r>
      <w:r>
        <w:rPr>
          <w:spacing w:val="-9"/>
          <w:sz w:val="24"/>
        </w:rPr>
        <w:t xml:space="preserve"> </w:t>
      </w:r>
      <w:r>
        <w:rPr>
          <w:sz w:val="24"/>
        </w:rPr>
        <w:t>payment</w:t>
      </w:r>
      <w:r>
        <w:rPr>
          <w:spacing w:val="-1"/>
          <w:sz w:val="24"/>
        </w:rPr>
        <w:t xml:space="preserve"> </w:t>
      </w:r>
      <w:r>
        <w:rPr>
          <w:sz w:val="24"/>
        </w:rPr>
        <w:t>APIs</w:t>
      </w:r>
      <w:r>
        <w:rPr>
          <w:spacing w:val="-4"/>
          <w:sz w:val="24"/>
        </w:rPr>
        <w:t xml:space="preserve"> </w:t>
      </w:r>
      <w:r>
        <w:rPr>
          <w:sz w:val="24"/>
        </w:rPr>
        <w:t>and</w:t>
      </w:r>
      <w:r>
        <w:rPr>
          <w:spacing w:val="-3"/>
          <w:sz w:val="24"/>
        </w:rPr>
        <w:t xml:space="preserve"> </w:t>
      </w:r>
      <w:r>
        <w:rPr>
          <w:sz w:val="24"/>
        </w:rPr>
        <w:t>implemented</w:t>
      </w:r>
      <w:r>
        <w:rPr>
          <w:spacing w:val="-6"/>
          <w:sz w:val="24"/>
        </w:rPr>
        <w:t xml:space="preserve"> </w:t>
      </w:r>
      <w:r>
        <w:rPr>
          <w:sz w:val="24"/>
        </w:rPr>
        <w:t>input</w:t>
      </w:r>
      <w:r>
        <w:rPr>
          <w:spacing w:val="-5"/>
          <w:sz w:val="24"/>
        </w:rPr>
        <w:t xml:space="preserve"> </w:t>
      </w:r>
      <w:r>
        <w:rPr>
          <w:spacing w:val="-2"/>
          <w:sz w:val="24"/>
        </w:rPr>
        <w:t>validation.</w:t>
      </w:r>
    </w:p>
    <w:p w14:paraId="68E58D3B">
      <w:pPr>
        <w:pStyle w:val="22"/>
        <w:numPr>
          <w:ilvl w:val="1"/>
          <w:numId w:val="19"/>
        </w:numPr>
        <w:tabs>
          <w:tab w:val="left" w:pos="862"/>
        </w:tabs>
        <w:spacing w:before="142"/>
        <w:ind w:left="862" w:hanging="400"/>
        <w:rPr>
          <w:sz w:val="24"/>
        </w:rPr>
      </w:pPr>
      <w:r>
        <w:rPr>
          <w:sz w:val="24"/>
        </w:rPr>
        <w:t>Applied</w:t>
      </w:r>
      <w:r>
        <w:rPr>
          <w:spacing w:val="-9"/>
          <w:sz w:val="24"/>
        </w:rPr>
        <w:t xml:space="preserve"> </w:t>
      </w:r>
      <w:r>
        <w:rPr>
          <w:sz w:val="24"/>
        </w:rPr>
        <w:t>MVC</w:t>
      </w:r>
      <w:r>
        <w:rPr>
          <w:spacing w:val="-4"/>
          <w:sz w:val="24"/>
        </w:rPr>
        <w:t xml:space="preserve"> </w:t>
      </w:r>
      <w:r>
        <w:rPr>
          <w:sz w:val="24"/>
        </w:rPr>
        <w:t>architecture</w:t>
      </w:r>
      <w:r>
        <w:rPr>
          <w:spacing w:val="-3"/>
          <w:sz w:val="24"/>
        </w:rPr>
        <w:t xml:space="preserve"> </w:t>
      </w:r>
      <w:r>
        <w:rPr>
          <w:sz w:val="24"/>
        </w:rPr>
        <w:t>and</w:t>
      </w:r>
      <w:r>
        <w:rPr>
          <w:spacing w:val="-3"/>
          <w:sz w:val="24"/>
        </w:rPr>
        <w:t xml:space="preserve"> </w:t>
      </w:r>
      <w:r>
        <w:rPr>
          <w:sz w:val="24"/>
        </w:rPr>
        <w:t>dependency</w:t>
      </w:r>
      <w:r>
        <w:rPr>
          <w:spacing w:val="-2"/>
          <w:sz w:val="24"/>
        </w:rPr>
        <w:t xml:space="preserve"> </w:t>
      </w:r>
      <w:r>
        <w:rPr>
          <w:sz w:val="24"/>
        </w:rPr>
        <w:t>injection</w:t>
      </w:r>
      <w:r>
        <w:rPr>
          <w:spacing w:val="-6"/>
          <w:sz w:val="24"/>
        </w:rPr>
        <w:t xml:space="preserve"> </w:t>
      </w:r>
      <w:r>
        <w:rPr>
          <w:spacing w:val="-2"/>
          <w:sz w:val="24"/>
        </w:rPr>
        <w:t>principles.</w:t>
      </w:r>
    </w:p>
    <w:p w14:paraId="4967F536">
      <w:pPr>
        <w:pStyle w:val="8"/>
        <w:spacing w:before="144"/>
      </w:pPr>
    </w:p>
    <w:p w14:paraId="3436FE39">
      <w:pPr>
        <w:pStyle w:val="5"/>
        <w:numPr>
          <w:ilvl w:val="0"/>
          <w:numId w:val="19"/>
        </w:numPr>
        <w:tabs>
          <w:tab w:val="left" w:pos="263"/>
        </w:tabs>
      </w:pPr>
      <w:bookmarkStart w:id="56" w:name="5.Testing"/>
      <w:bookmarkEnd w:id="56"/>
      <w:r>
        <w:rPr>
          <w:spacing w:val="-2"/>
        </w:rPr>
        <w:t>Testing</w:t>
      </w:r>
    </w:p>
    <w:p w14:paraId="3CC38FDF">
      <w:pPr>
        <w:pStyle w:val="8"/>
        <w:spacing w:before="4"/>
        <w:rPr>
          <w:b/>
        </w:rPr>
      </w:pPr>
    </w:p>
    <w:p w14:paraId="35733C92">
      <w:pPr>
        <w:pStyle w:val="22"/>
        <w:numPr>
          <w:ilvl w:val="1"/>
          <w:numId w:val="19"/>
        </w:numPr>
        <w:tabs>
          <w:tab w:val="left" w:pos="862"/>
        </w:tabs>
        <w:spacing w:before="1"/>
        <w:ind w:left="862" w:hanging="400"/>
        <w:rPr>
          <w:sz w:val="24"/>
        </w:rPr>
      </w:pPr>
      <w:r>
        <w:rPr>
          <w:sz w:val="24"/>
        </w:rPr>
        <w:t>Manual</w:t>
      </w:r>
      <w:r>
        <w:rPr>
          <w:spacing w:val="-4"/>
          <w:sz w:val="24"/>
        </w:rPr>
        <w:t xml:space="preserve"> </w:t>
      </w:r>
      <w:r>
        <w:rPr>
          <w:sz w:val="24"/>
        </w:rPr>
        <w:t>testing</w:t>
      </w:r>
      <w:r>
        <w:rPr>
          <w:spacing w:val="-4"/>
          <w:sz w:val="24"/>
        </w:rPr>
        <w:t xml:space="preserve"> </w:t>
      </w:r>
      <w:r>
        <w:rPr>
          <w:sz w:val="24"/>
        </w:rPr>
        <w:t>of</w:t>
      </w:r>
      <w:r>
        <w:rPr>
          <w:spacing w:val="-6"/>
          <w:sz w:val="24"/>
        </w:rPr>
        <w:t xml:space="preserve"> </w:t>
      </w:r>
      <w:r>
        <w:rPr>
          <w:sz w:val="24"/>
        </w:rPr>
        <w:t>frontend</w:t>
      </w:r>
      <w:r>
        <w:rPr>
          <w:spacing w:val="3"/>
          <w:sz w:val="24"/>
        </w:rPr>
        <w:t xml:space="preserve"> </w:t>
      </w:r>
      <w:r>
        <w:rPr>
          <w:spacing w:val="-2"/>
          <w:sz w:val="24"/>
        </w:rPr>
        <w:t>modules.</w:t>
      </w:r>
    </w:p>
    <w:p w14:paraId="20E78FB9">
      <w:pPr>
        <w:pStyle w:val="22"/>
        <w:numPr>
          <w:ilvl w:val="1"/>
          <w:numId w:val="19"/>
        </w:numPr>
        <w:tabs>
          <w:tab w:val="left" w:pos="862"/>
        </w:tabs>
        <w:spacing w:before="136"/>
        <w:ind w:left="862" w:hanging="400"/>
        <w:rPr>
          <w:sz w:val="24"/>
        </w:rPr>
      </w:pPr>
      <w:r>
        <w:rPr>
          <w:sz w:val="24"/>
        </w:rPr>
        <w:t>API</w:t>
      </w:r>
      <w:r>
        <w:rPr>
          <w:spacing w:val="-12"/>
          <w:sz w:val="24"/>
        </w:rPr>
        <w:t xml:space="preserve"> </w:t>
      </w:r>
      <w:r>
        <w:rPr>
          <w:sz w:val="24"/>
        </w:rPr>
        <w:t>testing</w:t>
      </w:r>
      <w:r>
        <w:rPr>
          <w:spacing w:val="-7"/>
          <w:sz w:val="24"/>
        </w:rPr>
        <w:t xml:space="preserve"> </w:t>
      </w:r>
      <w:r>
        <w:rPr>
          <w:sz w:val="24"/>
        </w:rPr>
        <w:t>via</w:t>
      </w:r>
      <w:r>
        <w:rPr>
          <w:spacing w:val="-2"/>
          <w:sz w:val="24"/>
        </w:rPr>
        <w:t xml:space="preserve"> </w:t>
      </w:r>
      <w:r>
        <w:rPr>
          <w:b/>
          <w:sz w:val="24"/>
        </w:rPr>
        <w:t>Postman</w:t>
      </w:r>
      <w:r>
        <w:rPr>
          <w:b/>
          <w:spacing w:val="-4"/>
          <w:sz w:val="24"/>
        </w:rPr>
        <w:t xml:space="preserve"> </w:t>
      </w:r>
      <w:r>
        <w:rPr>
          <w:sz w:val="24"/>
        </w:rPr>
        <w:t>for</w:t>
      </w:r>
      <w:r>
        <w:rPr>
          <w:spacing w:val="-3"/>
          <w:sz w:val="24"/>
        </w:rPr>
        <w:t xml:space="preserve"> </w:t>
      </w:r>
      <w:r>
        <w:rPr>
          <w:sz w:val="24"/>
        </w:rPr>
        <w:t>authentication,</w:t>
      </w:r>
      <w:r>
        <w:rPr>
          <w:spacing w:val="-1"/>
          <w:sz w:val="24"/>
        </w:rPr>
        <w:t xml:space="preserve"> </w:t>
      </w:r>
      <w:r>
        <w:rPr>
          <w:sz w:val="24"/>
        </w:rPr>
        <w:t>order</w:t>
      </w:r>
      <w:r>
        <w:rPr>
          <w:spacing w:val="-3"/>
          <w:sz w:val="24"/>
        </w:rPr>
        <w:t xml:space="preserve"> </w:t>
      </w:r>
      <w:r>
        <w:rPr>
          <w:sz w:val="24"/>
        </w:rPr>
        <w:t>placement, and</w:t>
      </w:r>
      <w:r>
        <w:rPr>
          <w:spacing w:val="-5"/>
          <w:sz w:val="24"/>
        </w:rPr>
        <w:t xml:space="preserve"> </w:t>
      </w:r>
      <w:r>
        <w:rPr>
          <w:sz w:val="24"/>
        </w:rPr>
        <w:t>product</w:t>
      </w:r>
      <w:r>
        <w:rPr>
          <w:spacing w:val="1"/>
          <w:sz w:val="24"/>
        </w:rPr>
        <w:t xml:space="preserve"> </w:t>
      </w:r>
      <w:r>
        <w:rPr>
          <w:spacing w:val="-2"/>
          <w:sz w:val="24"/>
        </w:rPr>
        <w:t>listings.</w:t>
      </w:r>
    </w:p>
    <w:p w14:paraId="6E816826">
      <w:pPr>
        <w:pStyle w:val="22"/>
        <w:numPr>
          <w:ilvl w:val="1"/>
          <w:numId w:val="19"/>
        </w:numPr>
        <w:tabs>
          <w:tab w:val="left" w:pos="862"/>
        </w:tabs>
        <w:spacing w:before="140"/>
        <w:ind w:left="862" w:hanging="400"/>
        <w:rPr>
          <w:sz w:val="24"/>
        </w:rPr>
      </w:pPr>
      <w:r>
        <w:rPr>
          <w:sz w:val="24"/>
        </w:rPr>
        <w:t>Performed</w:t>
      </w:r>
      <w:r>
        <w:rPr>
          <w:spacing w:val="-7"/>
          <w:sz w:val="24"/>
        </w:rPr>
        <w:t xml:space="preserve"> </w:t>
      </w:r>
      <w:r>
        <w:rPr>
          <w:sz w:val="24"/>
        </w:rPr>
        <w:t>unit</w:t>
      </w:r>
      <w:r>
        <w:rPr>
          <w:spacing w:val="-7"/>
          <w:sz w:val="24"/>
        </w:rPr>
        <w:t xml:space="preserve"> </w:t>
      </w:r>
      <w:r>
        <w:rPr>
          <w:sz w:val="24"/>
        </w:rPr>
        <w:t>tests</w:t>
      </w:r>
      <w:r>
        <w:rPr>
          <w:spacing w:val="-5"/>
          <w:sz w:val="24"/>
        </w:rPr>
        <w:t xml:space="preserve"> </w:t>
      </w:r>
      <w:r>
        <w:rPr>
          <w:sz w:val="24"/>
        </w:rPr>
        <w:t>for</w:t>
      </w:r>
      <w:r>
        <w:rPr>
          <w:spacing w:val="-2"/>
          <w:sz w:val="24"/>
        </w:rPr>
        <w:t xml:space="preserve"> </w:t>
      </w:r>
      <w:r>
        <w:rPr>
          <w:sz w:val="24"/>
        </w:rPr>
        <w:t>backend services</w:t>
      </w:r>
      <w:r>
        <w:rPr>
          <w:spacing w:val="-2"/>
          <w:sz w:val="24"/>
        </w:rPr>
        <w:t xml:space="preserve"> </w:t>
      </w:r>
      <w:r>
        <w:rPr>
          <w:sz w:val="24"/>
        </w:rPr>
        <w:t>and</w:t>
      </w:r>
      <w:r>
        <w:rPr>
          <w:spacing w:val="-2"/>
          <w:sz w:val="24"/>
        </w:rPr>
        <w:t xml:space="preserve"> </w:t>
      </w:r>
      <w:r>
        <w:rPr>
          <w:sz w:val="24"/>
        </w:rPr>
        <w:t>data</w:t>
      </w:r>
      <w:r>
        <w:rPr>
          <w:spacing w:val="-2"/>
          <w:sz w:val="24"/>
        </w:rPr>
        <w:t xml:space="preserve"> layers.</w:t>
      </w:r>
    </w:p>
    <w:p w14:paraId="75855FA1">
      <w:pPr>
        <w:pStyle w:val="22"/>
        <w:numPr>
          <w:ilvl w:val="1"/>
          <w:numId w:val="19"/>
        </w:numPr>
        <w:tabs>
          <w:tab w:val="left" w:pos="862"/>
        </w:tabs>
        <w:spacing w:before="137"/>
        <w:ind w:left="862" w:hanging="400"/>
        <w:rPr>
          <w:sz w:val="24"/>
        </w:rPr>
      </w:pPr>
      <w:r>
        <w:rPr>
          <w:sz w:val="24"/>
        </w:rPr>
        <w:t>Ensured</w:t>
      </w:r>
      <w:r>
        <w:rPr>
          <w:spacing w:val="-10"/>
          <w:sz w:val="24"/>
        </w:rPr>
        <w:t xml:space="preserve"> </w:t>
      </w:r>
      <w:r>
        <w:rPr>
          <w:sz w:val="24"/>
        </w:rPr>
        <w:t>system handles</w:t>
      </w:r>
      <w:r>
        <w:rPr>
          <w:spacing w:val="-2"/>
          <w:sz w:val="24"/>
        </w:rPr>
        <w:t xml:space="preserve"> </w:t>
      </w:r>
      <w:r>
        <w:rPr>
          <w:sz w:val="24"/>
        </w:rPr>
        <w:t>edge</w:t>
      </w:r>
      <w:r>
        <w:rPr>
          <w:spacing w:val="-1"/>
          <w:sz w:val="24"/>
        </w:rPr>
        <w:t xml:space="preserve"> </w:t>
      </w:r>
      <w:r>
        <w:rPr>
          <w:sz w:val="24"/>
        </w:rPr>
        <w:t>cases</w:t>
      </w:r>
      <w:r>
        <w:rPr>
          <w:spacing w:val="-6"/>
          <w:sz w:val="24"/>
        </w:rPr>
        <w:t xml:space="preserve"> </w:t>
      </w:r>
      <w:r>
        <w:rPr>
          <w:sz w:val="24"/>
        </w:rPr>
        <w:t>(e.g., invalid</w:t>
      </w:r>
      <w:r>
        <w:rPr>
          <w:spacing w:val="-5"/>
          <w:sz w:val="24"/>
        </w:rPr>
        <w:t xml:space="preserve"> </w:t>
      </w:r>
      <w:r>
        <w:rPr>
          <w:sz w:val="24"/>
        </w:rPr>
        <w:t>logins,</w:t>
      </w:r>
      <w:r>
        <w:rPr>
          <w:spacing w:val="-2"/>
          <w:sz w:val="24"/>
        </w:rPr>
        <w:t xml:space="preserve"> </w:t>
      </w:r>
      <w:r>
        <w:rPr>
          <w:sz w:val="24"/>
        </w:rPr>
        <w:t>stock</w:t>
      </w:r>
      <w:r>
        <w:rPr>
          <w:spacing w:val="-2"/>
          <w:sz w:val="24"/>
        </w:rPr>
        <w:t xml:space="preserve"> unavailability).</w:t>
      </w:r>
    </w:p>
    <w:p w14:paraId="18B29E00">
      <w:pPr>
        <w:pStyle w:val="8"/>
        <w:spacing w:before="139"/>
      </w:pPr>
    </w:p>
    <w:p w14:paraId="176418E1">
      <w:pPr>
        <w:pStyle w:val="5"/>
        <w:numPr>
          <w:ilvl w:val="0"/>
          <w:numId w:val="19"/>
        </w:numPr>
        <w:tabs>
          <w:tab w:val="left" w:pos="263"/>
        </w:tabs>
      </w:pPr>
      <w:bookmarkStart w:id="57" w:name="6.Deployment"/>
      <w:bookmarkEnd w:id="57"/>
      <w:r>
        <w:rPr>
          <w:spacing w:val="-2"/>
        </w:rPr>
        <w:t>Deployment</w:t>
      </w:r>
    </w:p>
    <w:p w14:paraId="761B3006">
      <w:pPr>
        <w:pStyle w:val="8"/>
        <w:spacing w:before="7"/>
        <w:rPr>
          <w:b/>
        </w:rPr>
      </w:pPr>
    </w:p>
    <w:p w14:paraId="0C0E508B">
      <w:pPr>
        <w:pStyle w:val="22"/>
        <w:numPr>
          <w:ilvl w:val="1"/>
          <w:numId w:val="19"/>
        </w:numPr>
        <w:tabs>
          <w:tab w:val="left" w:pos="862"/>
        </w:tabs>
        <w:ind w:left="862" w:hanging="400"/>
        <w:rPr>
          <w:sz w:val="24"/>
        </w:rPr>
      </w:pPr>
      <w:r>
        <w:rPr>
          <w:sz w:val="24"/>
        </w:rPr>
        <w:t>Deployed</w:t>
      </w:r>
      <w:r>
        <w:rPr>
          <w:spacing w:val="-2"/>
          <w:sz w:val="24"/>
        </w:rPr>
        <w:t xml:space="preserve"> </w:t>
      </w:r>
      <w:r>
        <w:rPr>
          <w:sz w:val="24"/>
        </w:rPr>
        <w:t>application</w:t>
      </w:r>
      <w:r>
        <w:rPr>
          <w:spacing w:val="-2"/>
          <w:sz w:val="24"/>
        </w:rPr>
        <w:t xml:space="preserve"> </w:t>
      </w:r>
      <w:r>
        <w:rPr>
          <w:sz w:val="24"/>
        </w:rPr>
        <w:t>on</w:t>
      </w:r>
      <w:r>
        <w:rPr>
          <w:spacing w:val="-5"/>
          <w:sz w:val="24"/>
        </w:rPr>
        <w:t xml:space="preserve"> </w:t>
      </w:r>
      <w:r>
        <w:rPr>
          <w:sz w:val="24"/>
        </w:rPr>
        <w:t>a</w:t>
      </w:r>
      <w:r>
        <w:rPr>
          <w:spacing w:val="-6"/>
          <w:sz w:val="24"/>
        </w:rPr>
        <w:t xml:space="preserve"> </w:t>
      </w:r>
      <w:r>
        <w:rPr>
          <w:sz w:val="24"/>
        </w:rPr>
        <w:t>cloud platform</w:t>
      </w:r>
      <w:r>
        <w:rPr>
          <w:spacing w:val="-2"/>
          <w:sz w:val="24"/>
        </w:rPr>
        <w:t xml:space="preserve"> </w:t>
      </w:r>
      <w:r>
        <w:rPr>
          <w:sz w:val="24"/>
        </w:rPr>
        <w:t>like</w:t>
      </w:r>
      <w:r>
        <w:rPr>
          <w:spacing w:val="-5"/>
          <w:sz w:val="24"/>
        </w:rPr>
        <w:t xml:space="preserve"> </w:t>
      </w:r>
      <w:r>
        <w:rPr>
          <w:spacing w:val="-4"/>
          <w:sz w:val="24"/>
        </w:rPr>
        <w:t>AWS.</w:t>
      </w:r>
    </w:p>
    <w:p w14:paraId="1C348970">
      <w:pPr>
        <w:pStyle w:val="22"/>
        <w:numPr>
          <w:ilvl w:val="1"/>
          <w:numId w:val="19"/>
        </w:numPr>
        <w:tabs>
          <w:tab w:val="left" w:pos="862"/>
        </w:tabs>
        <w:spacing w:before="137"/>
        <w:ind w:left="862" w:hanging="400"/>
        <w:rPr>
          <w:sz w:val="24"/>
        </w:rPr>
      </w:pPr>
      <w:r>
        <w:rPr>
          <w:sz w:val="24"/>
        </w:rPr>
        <w:t>Used</w:t>
      </w:r>
      <w:r>
        <w:rPr>
          <w:spacing w:val="-9"/>
          <w:sz w:val="24"/>
        </w:rPr>
        <w:t xml:space="preserve"> </w:t>
      </w:r>
      <w:r>
        <w:rPr>
          <w:sz w:val="24"/>
        </w:rPr>
        <w:t>Git</w:t>
      </w:r>
      <w:r>
        <w:rPr>
          <w:spacing w:val="-3"/>
          <w:sz w:val="24"/>
        </w:rPr>
        <w:t xml:space="preserve"> </w:t>
      </w:r>
      <w:r>
        <w:rPr>
          <w:sz w:val="24"/>
        </w:rPr>
        <w:t>for</w:t>
      </w:r>
      <w:r>
        <w:rPr>
          <w:spacing w:val="-1"/>
          <w:sz w:val="24"/>
        </w:rPr>
        <w:t xml:space="preserve"> </w:t>
      </w:r>
      <w:r>
        <w:rPr>
          <w:sz w:val="24"/>
        </w:rPr>
        <w:t>version</w:t>
      </w:r>
      <w:r>
        <w:rPr>
          <w:spacing w:val="-5"/>
          <w:sz w:val="24"/>
        </w:rPr>
        <w:t xml:space="preserve"> </w:t>
      </w:r>
      <w:r>
        <w:rPr>
          <w:sz w:val="24"/>
        </w:rPr>
        <w:t>control</w:t>
      </w:r>
      <w:r>
        <w:rPr>
          <w:spacing w:val="-1"/>
          <w:sz w:val="24"/>
        </w:rPr>
        <w:t xml:space="preserve"> </w:t>
      </w:r>
      <w:r>
        <w:rPr>
          <w:sz w:val="24"/>
        </w:rPr>
        <w:t>and</w:t>
      </w:r>
      <w:r>
        <w:rPr>
          <w:spacing w:val="-2"/>
          <w:sz w:val="24"/>
        </w:rPr>
        <w:t xml:space="preserve"> </w:t>
      </w:r>
      <w:r>
        <w:rPr>
          <w:sz w:val="24"/>
        </w:rPr>
        <w:t>CI/CD</w:t>
      </w:r>
      <w:r>
        <w:rPr>
          <w:spacing w:val="-2"/>
          <w:sz w:val="24"/>
        </w:rPr>
        <w:t xml:space="preserve"> </w:t>
      </w:r>
      <w:r>
        <w:rPr>
          <w:sz w:val="24"/>
        </w:rPr>
        <w:t>for</w:t>
      </w:r>
      <w:r>
        <w:rPr>
          <w:spacing w:val="-1"/>
          <w:sz w:val="24"/>
        </w:rPr>
        <w:t xml:space="preserve"> </w:t>
      </w:r>
      <w:r>
        <w:rPr>
          <w:sz w:val="24"/>
        </w:rPr>
        <w:t>smooth</w:t>
      </w:r>
      <w:r>
        <w:rPr>
          <w:spacing w:val="-4"/>
          <w:sz w:val="24"/>
        </w:rPr>
        <w:t xml:space="preserve"> </w:t>
      </w:r>
      <w:r>
        <w:rPr>
          <w:spacing w:val="-2"/>
          <w:sz w:val="24"/>
        </w:rPr>
        <w:t>deployment.</w:t>
      </w:r>
    </w:p>
    <w:p w14:paraId="26895638">
      <w:pPr>
        <w:pStyle w:val="22"/>
        <w:numPr>
          <w:ilvl w:val="1"/>
          <w:numId w:val="19"/>
        </w:numPr>
        <w:tabs>
          <w:tab w:val="left" w:pos="862"/>
          <w:tab w:val="left" w:pos="887"/>
        </w:tabs>
        <w:spacing w:before="139" w:line="360" w:lineRule="auto"/>
        <w:ind w:right="791" w:hanging="425"/>
        <w:rPr>
          <w:sz w:val="24"/>
        </w:rPr>
      </w:pPr>
      <w:r>
        <w:rPr>
          <w:sz w:val="24"/>
        </w:rPr>
        <w:t>Secured</w:t>
      </w:r>
      <w:r>
        <w:rPr>
          <w:spacing w:val="-5"/>
          <w:sz w:val="24"/>
        </w:rPr>
        <w:t xml:space="preserve"> </w:t>
      </w:r>
      <w:r>
        <w:rPr>
          <w:sz w:val="24"/>
        </w:rPr>
        <w:t>backend</w:t>
      </w:r>
      <w:r>
        <w:rPr>
          <w:spacing w:val="-3"/>
          <w:sz w:val="24"/>
        </w:rPr>
        <w:t xml:space="preserve"> </w:t>
      </w:r>
      <w:r>
        <w:rPr>
          <w:sz w:val="24"/>
        </w:rPr>
        <w:t>using</w:t>
      </w:r>
      <w:r>
        <w:rPr>
          <w:spacing w:val="-8"/>
          <w:sz w:val="24"/>
        </w:rPr>
        <w:t xml:space="preserve"> </w:t>
      </w:r>
      <w:r>
        <w:rPr>
          <w:sz w:val="24"/>
        </w:rPr>
        <w:t>HTTPS</w:t>
      </w:r>
      <w:r>
        <w:rPr>
          <w:spacing w:val="-5"/>
          <w:sz w:val="24"/>
        </w:rPr>
        <w:t xml:space="preserve"> </w:t>
      </w:r>
      <w:r>
        <w:rPr>
          <w:sz w:val="24"/>
        </w:rPr>
        <w:t>and</w:t>
      </w:r>
      <w:r>
        <w:rPr>
          <w:spacing w:val="-5"/>
          <w:sz w:val="24"/>
        </w:rPr>
        <w:t xml:space="preserve"> </w:t>
      </w:r>
      <w:r>
        <w:rPr>
          <w:sz w:val="24"/>
        </w:rPr>
        <w:t>environment</w:t>
      </w:r>
      <w:r>
        <w:rPr>
          <w:spacing w:val="-3"/>
          <w:sz w:val="24"/>
        </w:rPr>
        <w:t xml:space="preserve"> </w:t>
      </w:r>
      <w:r>
        <w:rPr>
          <w:sz w:val="24"/>
        </w:rPr>
        <w:t>variables</w:t>
      </w:r>
      <w:r>
        <w:rPr>
          <w:spacing w:val="-5"/>
          <w:sz w:val="24"/>
        </w:rPr>
        <w:t xml:space="preserve"> </w:t>
      </w:r>
      <w:r>
        <w:rPr>
          <w:sz w:val="24"/>
        </w:rPr>
        <w:t>for</w:t>
      </w:r>
      <w:r>
        <w:rPr>
          <w:spacing w:val="-4"/>
          <w:sz w:val="24"/>
        </w:rPr>
        <w:t xml:space="preserve"> </w:t>
      </w:r>
      <w:r>
        <w:rPr>
          <w:sz w:val="24"/>
        </w:rPr>
        <w:t>database</w:t>
      </w:r>
      <w:r>
        <w:rPr>
          <w:spacing w:val="-4"/>
          <w:sz w:val="24"/>
        </w:rPr>
        <w:t xml:space="preserve"> </w:t>
      </w:r>
      <w:r>
        <w:rPr>
          <w:sz w:val="24"/>
        </w:rPr>
        <w:t>and</w:t>
      </w:r>
      <w:r>
        <w:rPr>
          <w:spacing w:val="-3"/>
          <w:sz w:val="24"/>
        </w:rPr>
        <w:t xml:space="preserve"> </w:t>
      </w:r>
      <w:r>
        <w:rPr>
          <w:sz w:val="24"/>
        </w:rPr>
        <w:t xml:space="preserve">payment </w:t>
      </w:r>
      <w:r>
        <w:rPr>
          <w:spacing w:val="-4"/>
          <w:sz w:val="24"/>
        </w:rPr>
        <w:t>keys.</w:t>
      </w:r>
    </w:p>
    <w:p w14:paraId="7DBD7596">
      <w:pPr>
        <w:pStyle w:val="22"/>
        <w:spacing w:line="360" w:lineRule="auto"/>
        <w:rPr>
          <w:sz w:val="24"/>
        </w:rPr>
        <w:sectPr>
          <w:pgSz w:w="11910" w:h="16840"/>
          <w:pgMar w:top="1140" w:right="708" w:bottom="1000" w:left="1417" w:header="884" w:footer="816" w:gutter="0"/>
          <w:cols w:space="720" w:num="1"/>
        </w:sectPr>
      </w:pPr>
    </w:p>
    <w:p w14:paraId="6854F420">
      <w:pPr>
        <w:pStyle w:val="3"/>
        <w:spacing w:before="280"/>
        <w:ind w:right="697"/>
        <w:jc w:val="center"/>
      </w:pPr>
      <w:bookmarkStart w:id="58" w:name="_bookmark12"/>
      <w:bookmarkEnd w:id="58"/>
      <w:bookmarkStart w:id="59" w:name="CHAPTER_3:_INTRODUCTION_OF_PROJECT"/>
      <w:bookmarkEnd w:id="59"/>
      <w:r>
        <w:rPr>
          <w:spacing w:val="-6"/>
        </w:rPr>
        <w:t>CHAPTER</w:t>
      </w:r>
      <w:r>
        <w:rPr>
          <w:spacing w:val="-15"/>
        </w:rPr>
        <w:t xml:space="preserve"> </w:t>
      </w:r>
      <w:r>
        <w:rPr>
          <w:spacing w:val="-6"/>
        </w:rPr>
        <w:t>3:</w:t>
      </w:r>
      <w:r>
        <w:rPr>
          <w:spacing w:val="-10"/>
        </w:rPr>
        <w:t xml:space="preserve"> </w:t>
      </w:r>
      <w:r>
        <w:rPr>
          <w:spacing w:val="-6"/>
        </w:rPr>
        <w:t>INTRODUCTION</w:t>
      </w:r>
      <w:r>
        <w:rPr>
          <w:spacing w:val="-2"/>
        </w:rPr>
        <w:t xml:space="preserve"> </w:t>
      </w:r>
      <w:r>
        <w:rPr>
          <w:spacing w:val="-6"/>
        </w:rPr>
        <w:t>OF</w:t>
      </w:r>
      <w:r>
        <w:rPr>
          <w:spacing w:val="3"/>
        </w:rPr>
        <w:t xml:space="preserve"> </w:t>
      </w:r>
      <w:r>
        <w:rPr>
          <w:spacing w:val="-6"/>
        </w:rPr>
        <w:t>PROJECT</w:t>
      </w:r>
    </w:p>
    <w:p w14:paraId="1E265A8D">
      <w:pPr>
        <w:pStyle w:val="8"/>
        <w:spacing w:before="342"/>
        <w:rPr>
          <w:b/>
          <w:sz w:val="32"/>
        </w:rPr>
      </w:pPr>
    </w:p>
    <w:p w14:paraId="406C8E6B">
      <w:pPr>
        <w:pStyle w:val="8"/>
        <w:spacing w:line="360" w:lineRule="auto"/>
        <w:ind w:left="23" w:right="726"/>
        <w:jc w:val="both"/>
      </w:pPr>
      <w:r>
        <w:t>This chapter provides a comprehensive iThis chapter provides a comprehensive introduction to the Electronic Store e-commerce project. It includes the project summary, purpose, objectives, scope, technologies used, planning, justification, cost estimation, roles, dependencies, and scheduling timeline.</w:t>
      </w:r>
    </w:p>
    <w:p w14:paraId="1FA06562">
      <w:pPr>
        <w:pStyle w:val="8"/>
        <w:spacing w:before="256"/>
      </w:pPr>
    </w:p>
    <w:p w14:paraId="675E1127">
      <w:pPr>
        <w:pStyle w:val="4"/>
        <w:numPr>
          <w:ilvl w:val="1"/>
          <w:numId w:val="14"/>
        </w:numPr>
        <w:tabs>
          <w:tab w:val="left" w:pos="582"/>
        </w:tabs>
        <w:ind w:hanging="559"/>
      </w:pPr>
      <w:bookmarkStart w:id="60" w:name="_bookmark13"/>
      <w:bookmarkEnd w:id="60"/>
      <w:bookmarkStart w:id="61" w:name="3.1PROJECT_SUMMARY"/>
      <w:bookmarkEnd w:id="61"/>
      <w:r>
        <w:rPr>
          <w:spacing w:val="-2"/>
        </w:rPr>
        <w:t>PROJECT</w:t>
      </w:r>
      <w:r>
        <w:rPr>
          <w:spacing w:val="-4"/>
        </w:rPr>
        <w:t xml:space="preserve"> </w:t>
      </w:r>
      <w:r>
        <w:rPr>
          <w:spacing w:val="-2"/>
        </w:rPr>
        <w:t>SUMMARY</w:t>
      </w:r>
    </w:p>
    <w:p w14:paraId="1EC4F9FC">
      <w:pPr>
        <w:pStyle w:val="8"/>
        <w:spacing w:before="281"/>
        <w:rPr>
          <w:b/>
          <w:sz w:val="28"/>
        </w:rPr>
      </w:pPr>
    </w:p>
    <w:p w14:paraId="05B6F2D8">
      <w:pPr>
        <w:pStyle w:val="8"/>
        <w:spacing w:line="360" w:lineRule="auto"/>
        <w:ind w:left="23" w:right="732"/>
        <w:jc w:val="both"/>
      </w:pPr>
      <w:r>
        <w:t xml:space="preserve">The </w:t>
      </w:r>
      <w:r>
        <w:rPr>
          <w:b/>
        </w:rPr>
        <w:t xml:space="preserve">Electronic Store </w:t>
      </w:r>
      <w:r>
        <w:t xml:space="preserve">is a full-stack web application designed to allow users to browse, purchase, and track electronic products online. It features a responsive frontend developed using </w:t>
      </w:r>
      <w:r>
        <w:rPr>
          <w:b/>
        </w:rPr>
        <w:t>Angular</w:t>
      </w:r>
      <w:r>
        <w:t>, a secure backend built</w:t>
      </w:r>
      <w:r>
        <w:rPr>
          <w:spacing w:val="-1"/>
        </w:rPr>
        <w:t xml:space="preserve"> </w:t>
      </w:r>
      <w:r>
        <w:t xml:space="preserve">using </w:t>
      </w:r>
      <w:r>
        <w:rPr>
          <w:b/>
        </w:rPr>
        <w:t>Java and Spring</w:t>
      </w:r>
      <w:r>
        <w:rPr>
          <w:b/>
          <w:spacing w:val="-1"/>
        </w:rPr>
        <w:t xml:space="preserve"> </w:t>
      </w:r>
      <w:r>
        <w:rPr>
          <w:b/>
        </w:rPr>
        <w:t>Boot</w:t>
      </w:r>
      <w:r>
        <w:t xml:space="preserve">, and a </w:t>
      </w:r>
      <w:r>
        <w:rPr>
          <w:b/>
        </w:rPr>
        <w:t xml:space="preserve">MySQL </w:t>
      </w:r>
      <w:r>
        <w:t>database to handle product listings, orders, and user information.</w:t>
      </w:r>
    </w:p>
    <w:p w14:paraId="568F0815">
      <w:pPr>
        <w:pStyle w:val="8"/>
        <w:spacing w:before="5"/>
      </w:pPr>
    </w:p>
    <w:p w14:paraId="4835EFA3">
      <w:pPr>
        <w:pStyle w:val="8"/>
        <w:spacing w:line="360" w:lineRule="auto"/>
        <w:ind w:left="23" w:right="728"/>
        <w:jc w:val="both"/>
      </w:pPr>
      <w:r>
        <w:t>Users can register, log in, view products, add items to their cart, and place orders. Admins</w:t>
      </w:r>
      <w:r>
        <w:rPr>
          <w:spacing w:val="40"/>
        </w:rPr>
        <w:t xml:space="preserve"> </w:t>
      </w:r>
      <w:r>
        <w:t>can manage product categories, add or update products, view all users, and oversee all orders via a comprehensive admin dashboard. The platform offers role-based access control (Admin vs User) and simulates the functionality of a real-world online electronics shopping system.</w:t>
      </w:r>
    </w:p>
    <w:p w14:paraId="58370A2B">
      <w:pPr>
        <w:pStyle w:val="8"/>
      </w:pPr>
    </w:p>
    <w:p w14:paraId="528DF82D">
      <w:pPr>
        <w:pStyle w:val="8"/>
        <w:spacing w:before="234"/>
      </w:pPr>
    </w:p>
    <w:p w14:paraId="2B76A70C">
      <w:pPr>
        <w:pStyle w:val="4"/>
        <w:numPr>
          <w:ilvl w:val="1"/>
          <w:numId w:val="14"/>
        </w:numPr>
        <w:tabs>
          <w:tab w:val="left" w:pos="582"/>
        </w:tabs>
        <w:ind w:hanging="559"/>
      </w:pPr>
      <w:bookmarkStart w:id="62" w:name="_bookmark14"/>
      <w:bookmarkEnd w:id="62"/>
      <w:bookmarkStart w:id="63" w:name="3.2PURPOSE"/>
      <w:bookmarkEnd w:id="63"/>
      <w:r>
        <w:rPr>
          <w:spacing w:val="-2"/>
        </w:rPr>
        <w:t>PURPOSE</w:t>
      </w:r>
    </w:p>
    <w:p w14:paraId="01F342E4">
      <w:pPr>
        <w:pStyle w:val="22"/>
        <w:numPr>
          <w:ilvl w:val="2"/>
          <w:numId w:val="14"/>
        </w:numPr>
        <w:tabs>
          <w:tab w:val="left" w:pos="963"/>
        </w:tabs>
        <w:spacing w:before="256" w:line="360" w:lineRule="auto"/>
        <w:ind w:left="963" w:right="1456" w:hanging="504"/>
        <w:rPr>
          <w:b/>
          <w:sz w:val="24"/>
        </w:rPr>
      </w:pPr>
      <w:r>
        <w:rPr>
          <w:b/>
          <w:sz w:val="24"/>
        </w:rPr>
        <w:t>User-Friendly</w:t>
      </w:r>
      <w:r>
        <w:rPr>
          <w:b/>
          <w:spacing w:val="-8"/>
          <w:sz w:val="24"/>
        </w:rPr>
        <w:t xml:space="preserve"> </w:t>
      </w:r>
      <w:r>
        <w:rPr>
          <w:b/>
          <w:sz w:val="24"/>
        </w:rPr>
        <w:t>Shopping</w:t>
      </w:r>
      <w:r>
        <w:rPr>
          <w:b/>
          <w:color w:val="0A0A0A"/>
          <w:sz w:val="24"/>
        </w:rPr>
        <w:t>:</w:t>
      </w:r>
      <w:r>
        <w:rPr>
          <w:b/>
          <w:color w:val="0A0A0A"/>
          <w:spacing w:val="-6"/>
          <w:sz w:val="24"/>
        </w:rPr>
        <w:t xml:space="preserve"> </w:t>
      </w:r>
      <w:r>
        <w:rPr>
          <w:color w:val="0A0A0A"/>
          <w:sz w:val="24"/>
        </w:rPr>
        <w:t>P</w:t>
      </w:r>
      <w:r>
        <w:rPr>
          <w:sz w:val="24"/>
        </w:rPr>
        <w:t>rovide</w:t>
      </w:r>
      <w:r>
        <w:rPr>
          <w:spacing w:val="-4"/>
          <w:sz w:val="24"/>
        </w:rPr>
        <w:t xml:space="preserve"> </w:t>
      </w:r>
      <w:r>
        <w:rPr>
          <w:sz w:val="24"/>
        </w:rPr>
        <w:t>a</w:t>
      </w:r>
      <w:r>
        <w:rPr>
          <w:spacing w:val="-6"/>
          <w:sz w:val="24"/>
        </w:rPr>
        <w:t xml:space="preserve"> </w:t>
      </w:r>
      <w:r>
        <w:rPr>
          <w:sz w:val="24"/>
        </w:rPr>
        <w:t>modern</w:t>
      </w:r>
      <w:r>
        <w:rPr>
          <w:spacing w:val="-5"/>
          <w:sz w:val="24"/>
        </w:rPr>
        <w:t xml:space="preserve"> </w:t>
      </w:r>
      <w:r>
        <w:rPr>
          <w:sz w:val="24"/>
        </w:rPr>
        <w:t>and</w:t>
      </w:r>
      <w:r>
        <w:rPr>
          <w:spacing w:val="-3"/>
          <w:sz w:val="24"/>
        </w:rPr>
        <w:t xml:space="preserve"> </w:t>
      </w:r>
      <w:r>
        <w:rPr>
          <w:sz w:val="24"/>
        </w:rPr>
        <w:t>efficient</w:t>
      </w:r>
      <w:r>
        <w:rPr>
          <w:spacing w:val="-5"/>
          <w:sz w:val="24"/>
        </w:rPr>
        <w:t xml:space="preserve"> </w:t>
      </w:r>
      <w:r>
        <w:rPr>
          <w:sz w:val="24"/>
        </w:rPr>
        <w:t>platform</w:t>
      </w:r>
      <w:r>
        <w:rPr>
          <w:spacing w:val="-5"/>
          <w:sz w:val="24"/>
        </w:rPr>
        <w:t xml:space="preserve"> </w:t>
      </w:r>
      <w:r>
        <w:rPr>
          <w:sz w:val="24"/>
        </w:rPr>
        <w:t>for</w:t>
      </w:r>
      <w:r>
        <w:rPr>
          <w:spacing w:val="-4"/>
          <w:sz w:val="24"/>
        </w:rPr>
        <w:t xml:space="preserve"> </w:t>
      </w:r>
      <w:r>
        <w:rPr>
          <w:sz w:val="24"/>
        </w:rPr>
        <w:t>users to shop for electronic goods with ease.</w:t>
      </w:r>
    </w:p>
    <w:p w14:paraId="6C59DBE6">
      <w:pPr>
        <w:pStyle w:val="22"/>
        <w:numPr>
          <w:ilvl w:val="2"/>
          <w:numId w:val="14"/>
        </w:numPr>
        <w:tabs>
          <w:tab w:val="left" w:pos="963"/>
        </w:tabs>
        <w:spacing w:before="252" w:line="360" w:lineRule="auto"/>
        <w:ind w:left="963" w:right="1364" w:hanging="504"/>
        <w:rPr>
          <w:b/>
          <w:sz w:val="24"/>
        </w:rPr>
      </w:pPr>
      <w:r>
        <w:rPr>
          <w:b/>
          <w:sz w:val="24"/>
        </w:rPr>
        <w:t>Admin</w:t>
      </w:r>
      <w:r>
        <w:rPr>
          <w:b/>
          <w:spacing w:val="-6"/>
          <w:sz w:val="24"/>
        </w:rPr>
        <w:t xml:space="preserve"> </w:t>
      </w:r>
      <w:r>
        <w:rPr>
          <w:b/>
          <w:sz w:val="24"/>
        </w:rPr>
        <w:t>Control</w:t>
      </w:r>
      <w:r>
        <w:rPr>
          <w:b/>
          <w:color w:val="0A0A0A"/>
          <w:sz w:val="24"/>
        </w:rPr>
        <w:t>:</w:t>
      </w:r>
      <w:r>
        <w:rPr>
          <w:b/>
          <w:color w:val="0A0A0A"/>
          <w:spacing w:val="-5"/>
          <w:sz w:val="24"/>
        </w:rPr>
        <w:t xml:space="preserve"> </w:t>
      </w:r>
      <w:r>
        <w:rPr>
          <w:sz w:val="24"/>
        </w:rPr>
        <w:t>Empower</w:t>
      </w:r>
      <w:r>
        <w:rPr>
          <w:spacing w:val="-3"/>
          <w:sz w:val="24"/>
        </w:rPr>
        <w:t xml:space="preserve"> </w:t>
      </w:r>
      <w:r>
        <w:rPr>
          <w:sz w:val="24"/>
        </w:rPr>
        <w:t>admins</w:t>
      </w:r>
      <w:r>
        <w:rPr>
          <w:spacing w:val="-7"/>
          <w:sz w:val="24"/>
        </w:rPr>
        <w:t xml:space="preserve"> </w:t>
      </w:r>
      <w:r>
        <w:rPr>
          <w:sz w:val="24"/>
        </w:rPr>
        <w:t>with</w:t>
      </w:r>
      <w:r>
        <w:rPr>
          <w:spacing w:val="-4"/>
          <w:sz w:val="24"/>
        </w:rPr>
        <w:t xml:space="preserve"> </w:t>
      </w:r>
      <w:r>
        <w:rPr>
          <w:sz w:val="24"/>
        </w:rPr>
        <w:t>tools</w:t>
      </w:r>
      <w:r>
        <w:rPr>
          <w:spacing w:val="-9"/>
          <w:sz w:val="24"/>
        </w:rPr>
        <w:t xml:space="preserve"> </w:t>
      </w:r>
      <w:r>
        <w:rPr>
          <w:sz w:val="24"/>
        </w:rPr>
        <w:t>to</w:t>
      </w:r>
      <w:r>
        <w:rPr>
          <w:spacing w:val="-7"/>
          <w:sz w:val="24"/>
        </w:rPr>
        <w:t xml:space="preserve"> </w:t>
      </w:r>
      <w:r>
        <w:rPr>
          <w:sz w:val="24"/>
        </w:rPr>
        <w:t>manage</w:t>
      </w:r>
      <w:r>
        <w:rPr>
          <w:spacing w:val="-3"/>
          <w:sz w:val="24"/>
        </w:rPr>
        <w:t xml:space="preserve"> </w:t>
      </w:r>
      <w:r>
        <w:rPr>
          <w:sz w:val="24"/>
        </w:rPr>
        <w:t>the</w:t>
      </w:r>
      <w:r>
        <w:rPr>
          <w:spacing w:val="-8"/>
          <w:sz w:val="24"/>
        </w:rPr>
        <w:t xml:space="preserve"> </w:t>
      </w:r>
      <w:r>
        <w:rPr>
          <w:sz w:val="24"/>
        </w:rPr>
        <w:t>store—products, categories, orders, and users.</w:t>
      </w:r>
    </w:p>
    <w:p w14:paraId="4E55F3CD">
      <w:pPr>
        <w:pStyle w:val="22"/>
        <w:numPr>
          <w:ilvl w:val="2"/>
          <w:numId w:val="14"/>
        </w:numPr>
        <w:tabs>
          <w:tab w:val="left" w:pos="963"/>
        </w:tabs>
        <w:spacing w:before="254" w:line="360" w:lineRule="auto"/>
        <w:ind w:left="963" w:right="1364" w:hanging="504"/>
        <w:rPr>
          <w:b/>
          <w:sz w:val="24"/>
        </w:rPr>
      </w:pPr>
      <w:r>
        <w:rPr>
          <w:b/>
          <w:sz w:val="24"/>
        </w:rPr>
        <w:t>Seamless</w:t>
      </w:r>
      <w:r>
        <w:rPr>
          <w:b/>
          <w:spacing w:val="40"/>
          <w:sz w:val="24"/>
        </w:rPr>
        <w:t xml:space="preserve"> </w:t>
      </w:r>
      <w:r>
        <w:rPr>
          <w:b/>
          <w:sz w:val="24"/>
        </w:rPr>
        <w:t>Cart</w:t>
      </w:r>
      <w:r>
        <w:rPr>
          <w:b/>
          <w:spacing w:val="75"/>
          <w:sz w:val="24"/>
        </w:rPr>
        <w:t xml:space="preserve"> </w:t>
      </w:r>
      <w:r>
        <w:rPr>
          <w:b/>
          <w:sz w:val="24"/>
        </w:rPr>
        <w:t>&amp;</w:t>
      </w:r>
      <w:r>
        <w:rPr>
          <w:b/>
          <w:spacing w:val="40"/>
          <w:sz w:val="24"/>
        </w:rPr>
        <w:t xml:space="preserve"> </w:t>
      </w:r>
      <w:r>
        <w:rPr>
          <w:b/>
          <w:sz w:val="24"/>
        </w:rPr>
        <w:t>Order</w:t>
      </w:r>
      <w:r>
        <w:rPr>
          <w:b/>
          <w:spacing w:val="40"/>
          <w:sz w:val="24"/>
        </w:rPr>
        <w:t xml:space="preserve"> </w:t>
      </w:r>
      <w:r>
        <w:rPr>
          <w:b/>
          <w:sz w:val="24"/>
        </w:rPr>
        <w:t>System</w:t>
      </w:r>
      <w:r>
        <w:rPr>
          <w:b/>
          <w:color w:val="0A0A0A"/>
          <w:sz w:val="24"/>
        </w:rPr>
        <w:t>:</w:t>
      </w:r>
      <w:r>
        <w:rPr>
          <w:b/>
          <w:color w:val="0A0A0A"/>
          <w:spacing w:val="40"/>
          <w:sz w:val="24"/>
        </w:rPr>
        <w:t xml:space="preserve"> </w:t>
      </w:r>
      <w:r>
        <w:rPr>
          <w:sz w:val="24"/>
        </w:rPr>
        <w:t>Enable</w:t>
      </w:r>
      <w:r>
        <w:rPr>
          <w:spacing w:val="40"/>
          <w:sz w:val="24"/>
        </w:rPr>
        <w:t xml:space="preserve"> </w:t>
      </w:r>
      <w:r>
        <w:rPr>
          <w:sz w:val="24"/>
        </w:rPr>
        <w:t>real-time</w:t>
      </w:r>
      <w:r>
        <w:rPr>
          <w:spacing w:val="40"/>
          <w:sz w:val="24"/>
        </w:rPr>
        <w:t xml:space="preserve"> </w:t>
      </w:r>
      <w:r>
        <w:rPr>
          <w:sz w:val="24"/>
        </w:rPr>
        <w:t>cart</w:t>
      </w:r>
      <w:r>
        <w:rPr>
          <w:spacing w:val="40"/>
          <w:sz w:val="24"/>
        </w:rPr>
        <w:t xml:space="preserve"> </w:t>
      </w:r>
      <w:r>
        <w:rPr>
          <w:sz w:val="24"/>
        </w:rPr>
        <w:t>updates,</w:t>
      </w:r>
      <w:r>
        <w:rPr>
          <w:spacing w:val="40"/>
          <w:sz w:val="24"/>
        </w:rPr>
        <w:t xml:space="preserve"> </w:t>
      </w:r>
      <w:r>
        <w:rPr>
          <w:sz w:val="24"/>
        </w:rPr>
        <w:t>order</w:t>
      </w:r>
      <w:r>
        <w:rPr>
          <w:spacing w:val="40"/>
          <w:sz w:val="24"/>
        </w:rPr>
        <w:t xml:space="preserve"> </w:t>
      </w:r>
      <w:r>
        <w:rPr>
          <w:sz w:val="24"/>
        </w:rPr>
        <w:t>tracking, and checkout flows.</w:t>
      </w:r>
    </w:p>
    <w:p w14:paraId="5276E9F2">
      <w:pPr>
        <w:pStyle w:val="22"/>
        <w:numPr>
          <w:ilvl w:val="2"/>
          <w:numId w:val="14"/>
        </w:numPr>
        <w:tabs>
          <w:tab w:val="left" w:pos="963"/>
        </w:tabs>
        <w:spacing w:before="252"/>
        <w:ind w:left="963" w:hanging="501"/>
        <w:rPr>
          <w:b/>
          <w:sz w:val="24"/>
        </w:rPr>
      </w:pPr>
      <w:r>
        <w:rPr>
          <w:b/>
          <w:sz w:val="24"/>
        </w:rPr>
        <w:t>Secure</w:t>
      </w:r>
      <w:r>
        <w:rPr>
          <w:b/>
          <w:spacing w:val="-8"/>
          <w:sz w:val="24"/>
        </w:rPr>
        <w:t xml:space="preserve"> </w:t>
      </w:r>
      <w:r>
        <w:rPr>
          <w:b/>
          <w:sz w:val="24"/>
        </w:rPr>
        <w:t>Login</w:t>
      </w:r>
      <w:r>
        <w:rPr>
          <w:b/>
          <w:spacing w:val="-9"/>
          <w:sz w:val="24"/>
        </w:rPr>
        <w:t xml:space="preserve"> </w:t>
      </w:r>
      <w:r>
        <w:rPr>
          <w:b/>
          <w:sz w:val="24"/>
        </w:rPr>
        <w:t>System</w:t>
      </w:r>
      <w:r>
        <w:rPr>
          <w:b/>
          <w:color w:val="0A0A0A"/>
          <w:sz w:val="24"/>
        </w:rPr>
        <w:t>:</w:t>
      </w:r>
      <w:r>
        <w:rPr>
          <w:b/>
          <w:color w:val="0A0A0A"/>
          <w:spacing w:val="-3"/>
          <w:sz w:val="24"/>
        </w:rPr>
        <w:t xml:space="preserve"> </w:t>
      </w:r>
      <w:r>
        <w:rPr>
          <w:sz w:val="24"/>
        </w:rPr>
        <w:t>Ensure</w:t>
      </w:r>
      <w:r>
        <w:rPr>
          <w:spacing w:val="-5"/>
          <w:sz w:val="24"/>
        </w:rPr>
        <w:t xml:space="preserve"> </w:t>
      </w:r>
      <w:r>
        <w:rPr>
          <w:sz w:val="24"/>
        </w:rPr>
        <w:t>data</w:t>
      </w:r>
      <w:r>
        <w:rPr>
          <w:spacing w:val="-3"/>
          <w:sz w:val="24"/>
        </w:rPr>
        <w:t xml:space="preserve"> </w:t>
      </w:r>
      <w:r>
        <w:rPr>
          <w:sz w:val="24"/>
        </w:rPr>
        <w:t>security</w:t>
      </w:r>
      <w:r>
        <w:rPr>
          <w:spacing w:val="-2"/>
          <w:sz w:val="24"/>
        </w:rPr>
        <w:t xml:space="preserve"> </w:t>
      </w:r>
      <w:r>
        <w:rPr>
          <w:sz w:val="24"/>
        </w:rPr>
        <w:t>and</w:t>
      </w:r>
      <w:r>
        <w:rPr>
          <w:spacing w:val="-3"/>
          <w:sz w:val="24"/>
        </w:rPr>
        <w:t xml:space="preserve"> </w:t>
      </w:r>
      <w:r>
        <w:rPr>
          <w:sz w:val="24"/>
        </w:rPr>
        <w:t>role-based</w:t>
      </w:r>
      <w:r>
        <w:rPr>
          <w:spacing w:val="-1"/>
          <w:sz w:val="24"/>
        </w:rPr>
        <w:t xml:space="preserve"> </w:t>
      </w:r>
      <w:r>
        <w:rPr>
          <w:spacing w:val="-2"/>
          <w:sz w:val="24"/>
        </w:rPr>
        <w:t>authentication.</w:t>
      </w:r>
    </w:p>
    <w:p w14:paraId="36F9C706">
      <w:pPr>
        <w:pStyle w:val="8"/>
        <w:spacing w:before="116"/>
      </w:pPr>
    </w:p>
    <w:p w14:paraId="2755106A">
      <w:pPr>
        <w:pStyle w:val="22"/>
        <w:numPr>
          <w:ilvl w:val="2"/>
          <w:numId w:val="14"/>
        </w:numPr>
        <w:tabs>
          <w:tab w:val="left" w:pos="963"/>
        </w:tabs>
        <w:spacing w:line="314" w:lineRule="auto"/>
        <w:ind w:left="963" w:right="1379" w:hanging="504"/>
        <w:rPr>
          <w:b/>
          <w:sz w:val="28"/>
        </w:rPr>
      </w:pPr>
      <w:r>
        <w:rPr>
          <w:b/>
          <w:sz w:val="24"/>
        </w:rPr>
        <w:t>Practice</w:t>
      </w:r>
      <w:r>
        <w:rPr>
          <w:b/>
          <w:spacing w:val="35"/>
          <w:sz w:val="24"/>
        </w:rPr>
        <w:t xml:space="preserve"> </w:t>
      </w:r>
      <w:r>
        <w:rPr>
          <w:b/>
          <w:sz w:val="24"/>
        </w:rPr>
        <w:t>Full-Stack</w:t>
      </w:r>
      <w:r>
        <w:rPr>
          <w:b/>
          <w:spacing w:val="32"/>
          <w:sz w:val="24"/>
        </w:rPr>
        <w:t xml:space="preserve"> </w:t>
      </w:r>
      <w:r>
        <w:rPr>
          <w:b/>
          <w:sz w:val="24"/>
        </w:rPr>
        <w:t>Skills</w:t>
      </w:r>
      <w:r>
        <w:rPr>
          <w:b/>
          <w:color w:val="0A0A0A"/>
          <w:sz w:val="24"/>
        </w:rPr>
        <w:t>:</w:t>
      </w:r>
      <w:r>
        <w:rPr>
          <w:b/>
          <w:color w:val="0A0A0A"/>
          <w:spacing w:val="33"/>
          <w:sz w:val="24"/>
        </w:rPr>
        <w:t xml:space="preserve"> </w:t>
      </w:r>
      <w:r>
        <w:rPr>
          <w:sz w:val="24"/>
        </w:rPr>
        <w:t>Implement</w:t>
      </w:r>
      <w:r>
        <w:rPr>
          <w:spacing w:val="34"/>
          <w:sz w:val="24"/>
        </w:rPr>
        <w:t xml:space="preserve"> </w:t>
      </w:r>
      <w:r>
        <w:rPr>
          <w:sz w:val="24"/>
        </w:rPr>
        <w:t>the</w:t>
      </w:r>
      <w:r>
        <w:rPr>
          <w:spacing w:val="32"/>
          <w:sz w:val="24"/>
        </w:rPr>
        <w:t xml:space="preserve"> </w:t>
      </w:r>
      <w:r>
        <w:rPr>
          <w:sz w:val="24"/>
        </w:rPr>
        <w:t>project</w:t>
      </w:r>
      <w:r>
        <w:rPr>
          <w:spacing w:val="34"/>
          <w:sz w:val="24"/>
        </w:rPr>
        <w:t xml:space="preserve"> </w:t>
      </w:r>
      <w:r>
        <w:rPr>
          <w:sz w:val="24"/>
        </w:rPr>
        <w:t>using</w:t>
      </w:r>
      <w:r>
        <w:rPr>
          <w:spacing w:val="32"/>
          <w:sz w:val="24"/>
        </w:rPr>
        <w:t xml:space="preserve"> </w:t>
      </w:r>
      <w:r>
        <w:rPr>
          <w:sz w:val="24"/>
        </w:rPr>
        <w:t>industry-standard technologies to simulate real-time e-commerce workflows.</w:t>
      </w:r>
    </w:p>
    <w:p w14:paraId="0563872E">
      <w:pPr>
        <w:pStyle w:val="22"/>
        <w:spacing w:line="314" w:lineRule="auto"/>
        <w:rPr>
          <w:b/>
          <w:sz w:val="28"/>
        </w:rPr>
        <w:sectPr>
          <w:pgSz w:w="11910" w:h="16840"/>
          <w:pgMar w:top="1140" w:right="708" w:bottom="1000" w:left="1417" w:header="884" w:footer="816" w:gutter="0"/>
          <w:cols w:space="720" w:num="1"/>
        </w:sectPr>
      </w:pPr>
    </w:p>
    <w:p w14:paraId="5645ACED">
      <w:pPr>
        <w:pStyle w:val="4"/>
        <w:numPr>
          <w:ilvl w:val="1"/>
          <w:numId w:val="14"/>
        </w:numPr>
        <w:tabs>
          <w:tab w:val="left" w:pos="582"/>
        </w:tabs>
        <w:spacing w:before="279"/>
        <w:ind w:hanging="559"/>
      </w:pPr>
      <w:bookmarkStart w:id="64" w:name="_bookmark15"/>
      <w:bookmarkEnd w:id="64"/>
      <w:bookmarkStart w:id="65" w:name="3.3OBJECTIVES"/>
      <w:bookmarkEnd w:id="65"/>
      <w:r>
        <w:rPr>
          <w:spacing w:val="-2"/>
        </w:rPr>
        <w:t>OBJECTIVES</w:t>
      </w:r>
    </w:p>
    <w:p w14:paraId="4A07E94C">
      <w:pPr>
        <w:pStyle w:val="8"/>
        <w:spacing w:before="212"/>
        <w:rPr>
          <w:b/>
          <w:sz w:val="28"/>
        </w:rPr>
      </w:pPr>
    </w:p>
    <w:p w14:paraId="2C8DE359">
      <w:pPr>
        <w:pStyle w:val="22"/>
        <w:numPr>
          <w:ilvl w:val="0"/>
          <w:numId w:val="20"/>
        </w:numPr>
        <w:tabs>
          <w:tab w:val="left" w:pos="442"/>
        </w:tabs>
        <w:ind w:left="442" w:hanging="419"/>
        <w:rPr>
          <w:sz w:val="24"/>
        </w:rPr>
      </w:pPr>
      <w:r>
        <w:rPr>
          <w:sz w:val="24"/>
        </w:rPr>
        <w:t>Implement</w:t>
      </w:r>
      <w:r>
        <w:rPr>
          <w:spacing w:val="-4"/>
          <w:sz w:val="24"/>
        </w:rPr>
        <w:t xml:space="preserve"> </w:t>
      </w:r>
      <w:r>
        <w:rPr>
          <w:sz w:val="24"/>
        </w:rPr>
        <w:t>a</w:t>
      </w:r>
      <w:r>
        <w:rPr>
          <w:spacing w:val="-5"/>
          <w:sz w:val="24"/>
        </w:rPr>
        <w:t xml:space="preserve"> </w:t>
      </w:r>
      <w:r>
        <w:rPr>
          <w:b/>
          <w:sz w:val="24"/>
        </w:rPr>
        <w:t>secure</w:t>
      </w:r>
      <w:r>
        <w:rPr>
          <w:b/>
          <w:spacing w:val="1"/>
          <w:sz w:val="24"/>
        </w:rPr>
        <w:t xml:space="preserve"> </w:t>
      </w:r>
      <w:r>
        <w:rPr>
          <w:b/>
          <w:sz w:val="24"/>
        </w:rPr>
        <w:t>registration</w:t>
      </w:r>
      <w:r>
        <w:rPr>
          <w:b/>
          <w:spacing w:val="-5"/>
          <w:sz w:val="24"/>
        </w:rPr>
        <w:t xml:space="preserve"> </w:t>
      </w:r>
      <w:r>
        <w:rPr>
          <w:b/>
          <w:sz w:val="24"/>
        </w:rPr>
        <w:t>and</w:t>
      </w:r>
      <w:r>
        <w:rPr>
          <w:b/>
          <w:spacing w:val="-6"/>
          <w:sz w:val="24"/>
        </w:rPr>
        <w:t xml:space="preserve"> </w:t>
      </w:r>
      <w:r>
        <w:rPr>
          <w:b/>
          <w:sz w:val="24"/>
        </w:rPr>
        <w:t>login</w:t>
      </w:r>
      <w:r>
        <w:rPr>
          <w:b/>
          <w:spacing w:val="-3"/>
          <w:sz w:val="24"/>
        </w:rPr>
        <w:t xml:space="preserve"> </w:t>
      </w:r>
      <w:r>
        <w:rPr>
          <w:b/>
          <w:sz w:val="24"/>
        </w:rPr>
        <w:t>system</w:t>
      </w:r>
      <w:r>
        <w:rPr>
          <w:b/>
          <w:spacing w:val="-6"/>
          <w:sz w:val="24"/>
        </w:rPr>
        <w:t xml:space="preserve"> </w:t>
      </w:r>
      <w:r>
        <w:rPr>
          <w:sz w:val="24"/>
        </w:rPr>
        <w:t>for both</w:t>
      </w:r>
      <w:r>
        <w:rPr>
          <w:spacing w:val="-4"/>
          <w:sz w:val="24"/>
        </w:rPr>
        <w:t xml:space="preserve"> </w:t>
      </w:r>
      <w:r>
        <w:rPr>
          <w:sz w:val="24"/>
        </w:rPr>
        <w:t>users</w:t>
      </w:r>
      <w:r>
        <w:rPr>
          <w:spacing w:val="-2"/>
          <w:sz w:val="24"/>
        </w:rPr>
        <w:t xml:space="preserve"> </w:t>
      </w:r>
      <w:r>
        <w:rPr>
          <w:sz w:val="24"/>
        </w:rPr>
        <w:t>and</w:t>
      </w:r>
      <w:r>
        <w:rPr>
          <w:spacing w:val="1"/>
          <w:sz w:val="24"/>
        </w:rPr>
        <w:t xml:space="preserve"> </w:t>
      </w:r>
      <w:r>
        <w:rPr>
          <w:spacing w:val="-2"/>
          <w:sz w:val="24"/>
        </w:rPr>
        <w:t>admins.</w:t>
      </w:r>
    </w:p>
    <w:p w14:paraId="5A57A5E5">
      <w:pPr>
        <w:pStyle w:val="22"/>
        <w:numPr>
          <w:ilvl w:val="0"/>
          <w:numId w:val="20"/>
        </w:numPr>
        <w:tabs>
          <w:tab w:val="left" w:pos="442"/>
        </w:tabs>
        <w:spacing w:before="134"/>
        <w:ind w:left="442" w:hanging="419"/>
        <w:rPr>
          <w:sz w:val="24"/>
        </w:rPr>
      </w:pPr>
      <w:r>
        <w:rPr>
          <w:sz w:val="24"/>
        </w:rPr>
        <w:t>Build</w:t>
      </w:r>
      <w:r>
        <w:rPr>
          <w:spacing w:val="-9"/>
          <w:sz w:val="24"/>
        </w:rPr>
        <w:t xml:space="preserve"> </w:t>
      </w:r>
      <w:r>
        <w:rPr>
          <w:sz w:val="24"/>
        </w:rPr>
        <w:t>an</w:t>
      </w:r>
      <w:r>
        <w:rPr>
          <w:spacing w:val="-5"/>
          <w:sz w:val="24"/>
        </w:rPr>
        <w:t xml:space="preserve"> </w:t>
      </w:r>
      <w:r>
        <w:rPr>
          <w:b/>
          <w:sz w:val="24"/>
        </w:rPr>
        <w:t>interactive</w:t>
      </w:r>
      <w:r>
        <w:rPr>
          <w:b/>
          <w:spacing w:val="-3"/>
          <w:sz w:val="24"/>
        </w:rPr>
        <w:t xml:space="preserve"> </w:t>
      </w:r>
      <w:r>
        <w:rPr>
          <w:b/>
          <w:sz w:val="24"/>
        </w:rPr>
        <w:t>UI</w:t>
      </w:r>
      <w:r>
        <w:rPr>
          <w:b/>
          <w:spacing w:val="-2"/>
          <w:sz w:val="24"/>
        </w:rPr>
        <w:t xml:space="preserve"> </w:t>
      </w:r>
      <w:r>
        <w:rPr>
          <w:sz w:val="24"/>
        </w:rPr>
        <w:t>for</w:t>
      </w:r>
      <w:r>
        <w:rPr>
          <w:spacing w:val="-3"/>
          <w:sz w:val="24"/>
        </w:rPr>
        <w:t xml:space="preserve"> </w:t>
      </w:r>
      <w:r>
        <w:rPr>
          <w:sz w:val="24"/>
        </w:rPr>
        <w:t>browsing</w:t>
      </w:r>
      <w:r>
        <w:rPr>
          <w:spacing w:val="-2"/>
          <w:sz w:val="24"/>
        </w:rPr>
        <w:t xml:space="preserve"> </w:t>
      </w:r>
      <w:r>
        <w:rPr>
          <w:sz w:val="24"/>
        </w:rPr>
        <w:t>and</w:t>
      </w:r>
      <w:r>
        <w:rPr>
          <w:spacing w:val="-5"/>
          <w:sz w:val="24"/>
        </w:rPr>
        <w:t xml:space="preserve"> </w:t>
      </w:r>
      <w:r>
        <w:rPr>
          <w:sz w:val="24"/>
        </w:rPr>
        <w:t>filtering</w:t>
      </w:r>
      <w:r>
        <w:rPr>
          <w:spacing w:val="-2"/>
          <w:sz w:val="24"/>
        </w:rPr>
        <w:t xml:space="preserve"> </w:t>
      </w:r>
      <w:r>
        <w:rPr>
          <w:sz w:val="24"/>
        </w:rPr>
        <w:t>electronic</w:t>
      </w:r>
      <w:r>
        <w:rPr>
          <w:spacing w:val="-3"/>
          <w:sz w:val="24"/>
        </w:rPr>
        <w:t xml:space="preserve"> </w:t>
      </w:r>
      <w:r>
        <w:rPr>
          <w:spacing w:val="-2"/>
          <w:sz w:val="24"/>
        </w:rPr>
        <w:t>products.</w:t>
      </w:r>
    </w:p>
    <w:p w14:paraId="6F8436DA">
      <w:pPr>
        <w:pStyle w:val="22"/>
        <w:numPr>
          <w:ilvl w:val="0"/>
          <w:numId w:val="20"/>
        </w:numPr>
        <w:tabs>
          <w:tab w:val="left" w:pos="442"/>
        </w:tabs>
        <w:spacing w:before="142"/>
        <w:ind w:left="442" w:hanging="419"/>
        <w:rPr>
          <w:sz w:val="24"/>
        </w:rPr>
      </w:pPr>
      <w:r>
        <w:rPr>
          <w:sz w:val="24"/>
        </w:rPr>
        <w:t>Allow</w:t>
      </w:r>
      <w:r>
        <w:rPr>
          <w:spacing w:val="-12"/>
          <w:sz w:val="24"/>
        </w:rPr>
        <w:t xml:space="preserve"> </w:t>
      </w:r>
      <w:r>
        <w:rPr>
          <w:sz w:val="24"/>
        </w:rPr>
        <w:t>users</w:t>
      </w:r>
      <w:r>
        <w:rPr>
          <w:spacing w:val="-1"/>
          <w:sz w:val="24"/>
        </w:rPr>
        <w:t xml:space="preserve"> </w:t>
      </w:r>
      <w:r>
        <w:rPr>
          <w:sz w:val="24"/>
        </w:rPr>
        <w:t>to</w:t>
      </w:r>
      <w:r>
        <w:rPr>
          <w:spacing w:val="-4"/>
          <w:sz w:val="24"/>
        </w:rPr>
        <w:t xml:space="preserve"> </w:t>
      </w:r>
      <w:r>
        <w:rPr>
          <w:b/>
          <w:sz w:val="24"/>
        </w:rPr>
        <w:t>add</w:t>
      </w:r>
      <w:r>
        <w:rPr>
          <w:b/>
          <w:spacing w:val="-5"/>
          <w:sz w:val="24"/>
        </w:rPr>
        <w:t xml:space="preserve"> </w:t>
      </w:r>
      <w:r>
        <w:rPr>
          <w:b/>
          <w:sz w:val="24"/>
        </w:rPr>
        <w:t>products</w:t>
      </w:r>
      <w:r>
        <w:rPr>
          <w:b/>
          <w:spacing w:val="-5"/>
          <w:sz w:val="24"/>
        </w:rPr>
        <w:t xml:space="preserve"> </w:t>
      </w:r>
      <w:r>
        <w:rPr>
          <w:b/>
          <w:sz w:val="24"/>
        </w:rPr>
        <w:t>to</w:t>
      </w:r>
      <w:r>
        <w:rPr>
          <w:b/>
          <w:spacing w:val="-1"/>
          <w:sz w:val="24"/>
        </w:rPr>
        <w:t xml:space="preserve"> </w:t>
      </w:r>
      <w:r>
        <w:rPr>
          <w:b/>
          <w:sz w:val="24"/>
        </w:rPr>
        <w:t>a</w:t>
      </w:r>
      <w:r>
        <w:rPr>
          <w:b/>
          <w:spacing w:val="-1"/>
          <w:sz w:val="24"/>
        </w:rPr>
        <w:t xml:space="preserve"> </w:t>
      </w:r>
      <w:r>
        <w:rPr>
          <w:b/>
          <w:sz w:val="24"/>
        </w:rPr>
        <w:t>cart</w:t>
      </w:r>
      <w:r>
        <w:rPr>
          <w:sz w:val="24"/>
        </w:rPr>
        <w:t>,</w:t>
      </w:r>
      <w:r>
        <w:rPr>
          <w:spacing w:val="-5"/>
          <w:sz w:val="24"/>
        </w:rPr>
        <w:t xml:space="preserve"> </w:t>
      </w:r>
      <w:r>
        <w:rPr>
          <w:b/>
          <w:sz w:val="24"/>
        </w:rPr>
        <w:t>place</w:t>
      </w:r>
      <w:r>
        <w:rPr>
          <w:b/>
          <w:spacing w:val="-2"/>
          <w:sz w:val="24"/>
        </w:rPr>
        <w:t xml:space="preserve"> </w:t>
      </w:r>
      <w:r>
        <w:rPr>
          <w:b/>
          <w:sz w:val="24"/>
        </w:rPr>
        <w:t>orders</w:t>
      </w:r>
      <w:r>
        <w:rPr>
          <w:sz w:val="24"/>
        </w:rPr>
        <w:t>,</w:t>
      </w:r>
      <w:r>
        <w:rPr>
          <w:spacing w:val="-4"/>
          <w:sz w:val="24"/>
        </w:rPr>
        <w:t xml:space="preserve"> </w:t>
      </w:r>
      <w:r>
        <w:rPr>
          <w:sz w:val="24"/>
        </w:rPr>
        <w:t xml:space="preserve">and </w:t>
      </w:r>
      <w:r>
        <w:rPr>
          <w:b/>
          <w:sz w:val="24"/>
        </w:rPr>
        <w:t>track</w:t>
      </w:r>
      <w:r>
        <w:rPr>
          <w:b/>
          <w:spacing w:val="2"/>
          <w:sz w:val="24"/>
        </w:rPr>
        <w:t xml:space="preserve"> </w:t>
      </w:r>
      <w:r>
        <w:rPr>
          <w:b/>
          <w:sz w:val="24"/>
        </w:rPr>
        <w:t>their</w:t>
      </w:r>
      <w:r>
        <w:rPr>
          <w:b/>
          <w:spacing w:val="-2"/>
          <w:sz w:val="24"/>
        </w:rPr>
        <w:t xml:space="preserve"> </w:t>
      </w:r>
      <w:r>
        <w:rPr>
          <w:b/>
          <w:sz w:val="24"/>
        </w:rPr>
        <w:t>order</w:t>
      </w:r>
      <w:r>
        <w:rPr>
          <w:b/>
          <w:spacing w:val="-2"/>
          <w:sz w:val="24"/>
        </w:rPr>
        <w:t xml:space="preserve"> status</w:t>
      </w:r>
      <w:r>
        <w:rPr>
          <w:spacing w:val="-2"/>
          <w:sz w:val="24"/>
        </w:rPr>
        <w:t>.</w:t>
      </w:r>
    </w:p>
    <w:p w14:paraId="3E394248">
      <w:pPr>
        <w:pStyle w:val="22"/>
        <w:numPr>
          <w:ilvl w:val="0"/>
          <w:numId w:val="20"/>
        </w:numPr>
        <w:tabs>
          <w:tab w:val="left" w:pos="442"/>
        </w:tabs>
        <w:spacing w:before="134"/>
        <w:ind w:left="442" w:hanging="419"/>
        <w:rPr>
          <w:sz w:val="24"/>
        </w:rPr>
      </w:pPr>
      <w:r>
        <w:rPr>
          <w:sz w:val="24"/>
        </w:rPr>
        <w:t>Enable</w:t>
      </w:r>
      <w:r>
        <w:rPr>
          <w:spacing w:val="-6"/>
          <w:sz w:val="24"/>
        </w:rPr>
        <w:t xml:space="preserve"> </w:t>
      </w:r>
      <w:r>
        <w:rPr>
          <w:sz w:val="24"/>
        </w:rPr>
        <w:t>admins</w:t>
      </w:r>
      <w:r>
        <w:rPr>
          <w:spacing w:val="-4"/>
          <w:sz w:val="24"/>
        </w:rPr>
        <w:t xml:space="preserve"> </w:t>
      </w:r>
      <w:r>
        <w:rPr>
          <w:spacing w:val="-5"/>
          <w:sz w:val="24"/>
        </w:rPr>
        <w:t>to:</w:t>
      </w:r>
    </w:p>
    <w:p w14:paraId="35B08C03">
      <w:pPr>
        <w:pStyle w:val="8"/>
        <w:spacing w:before="5"/>
      </w:pPr>
    </w:p>
    <w:p w14:paraId="50F83059">
      <w:pPr>
        <w:pStyle w:val="22"/>
        <w:numPr>
          <w:ilvl w:val="1"/>
          <w:numId w:val="20"/>
        </w:numPr>
        <w:tabs>
          <w:tab w:val="left" w:pos="862"/>
        </w:tabs>
        <w:ind w:left="862" w:hanging="419"/>
        <w:rPr>
          <w:sz w:val="24"/>
        </w:rPr>
      </w:pPr>
      <w:r>
        <w:rPr>
          <w:sz w:val="24"/>
        </w:rPr>
        <w:t>Add/View/Edit/Delete</w:t>
      </w:r>
      <w:r>
        <w:rPr>
          <w:spacing w:val="-11"/>
          <w:sz w:val="24"/>
        </w:rPr>
        <w:t xml:space="preserve"> </w:t>
      </w:r>
      <w:r>
        <w:rPr>
          <w:sz w:val="24"/>
        </w:rPr>
        <w:t>product</w:t>
      </w:r>
      <w:r>
        <w:rPr>
          <w:spacing w:val="-7"/>
          <w:sz w:val="24"/>
        </w:rPr>
        <w:t xml:space="preserve"> </w:t>
      </w:r>
      <w:r>
        <w:rPr>
          <w:spacing w:val="-2"/>
          <w:sz w:val="24"/>
        </w:rPr>
        <w:t>categories.</w:t>
      </w:r>
    </w:p>
    <w:p w14:paraId="5C639754">
      <w:pPr>
        <w:pStyle w:val="22"/>
        <w:numPr>
          <w:ilvl w:val="1"/>
          <w:numId w:val="20"/>
        </w:numPr>
        <w:tabs>
          <w:tab w:val="left" w:pos="862"/>
        </w:tabs>
        <w:spacing w:before="137"/>
        <w:ind w:left="862" w:hanging="419"/>
        <w:rPr>
          <w:sz w:val="24"/>
        </w:rPr>
      </w:pPr>
      <w:r>
        <w:rPr>
          <w:spacing w:val="-2"/>
          <w:sz w:val="24"/>
        </w:rPr>
        <w:t>Add/View/Edit/Delete</w:t>
      </w:r>
      <w:r>
        <w:rPr>
          <w:spacing w:val="24"/>
          <w:sz w:val="24"/>
        </w:rPr>
        <w:t xml:space="preserve"> </w:t>
      </w:r>
      <w:r>
        <w:rPr>
          <w:spacing w:val="-2"/>
          <w:sz w:val="24"/>
        </w:rPr>
        <w:t>products.</w:t>
      </w:r>
    </w:p>
    <w:p w14:paraId="73B158EA">
      <w:pPr>
        <w:pStyle w:val="22"/>
        <w:numPr>
          <w:ilvl w:val="1"/>
          <w:numId w:val="20"/>
        </w:numPr>
        <w:tabs>
          <w:tab w:val="left" w:pos="862"/>
        </w:tabs>
        <w:spacing w:before="139"/>
        <w:ind w:left="862" w:hanging="419"/>
        <w:rPr>
          <w:sz w:val="24"/>
        </w:rPr>
      </w:pPr>
      <w:r>
        <w:rPr>
          <w:sz w:val="24"/>
        </w:rPr>
        <w:t>View</w:t>
      </w:r>
      <w:r>
        <w:rPr>
          <w:spacing w:val="-8"/>
          <w:sz w:val="24"/>
        </w:rPr>
        <w:t xml:space="preserve"> </w:t>
      </w:r>
      <w:r>
        <w:rPr>
          <w:sz w:val="24"/>
        </w:rPr>
        <w:t>all</w:t>
      </w:r>
      <w:r>
        <w:rPr>
          <w:spacing w:val="-3"/>
          <w:sz w:val="24"/>
        </w:rPr>
        <w:t xml:space="preserve"> </w:t>
      </w:r>
      <w:r>
        <w:rPr>
          <w:spacing w:val="-2"/>
          <w:sz w:val="24"/>
        </w:rPr>
        <w:t>users.</w:t>
      </w:r>
    </w:p>
    <w:p w14:paraId="75ACFC52">
      <w:pPr>
        <w:pStyle w:val="22"/>
        <w:numPr>
          <w:ilvl w:val="1"/>
          <w:numId w:val="20"/>
        </w:numPr>
        <w:tabs>
          <w:tab w:val="left" w:pos="862"/>
        </w:tabs>
        <w:spacing w:before="137"/>
        <w:ind w:left="862" w:hanging="419"/>
        <w:rPr>
          <w:sz w:val="24"/>
        </w:rPr>
      </w:pPr>
      <w:r>
        <w:rPr>
          <w:sz w:val="24"/>
        </w:rPr>
        <w:t>Monitor</w:t>
      </w:r>
      <w:r>
        <w:rPr>
          <w:spacing w:val="-9"/>
          <w:sz w:val="24"/>
        </w:rPr>
        <w:t xml:space="preserve"> </w:t>
      </w:r>
      <w:r>
        <w:rPr>
          <w:sz w:val="24"/>
        </w:rPr>
        <w:t>and</w:t>
      </w:r>
      <w:r>
        <w:rPr>
          <w:spacing w:val="1"/>
          <w:sz w:val="24"/>
        </w:rPr>
        <w:t xml:space="preserve"> </w:t>
      </w:r>
      <w:r>
        <w:rPr>
          <w:sz w:val="24"/>
        </w:rPr>
        <w:t>manage all</w:t>
      </w:r>
      <w:r>
        <w:rPr>
          <w:spacing w:val="-3"/>
          <w:sz w:val="24"/>
        </w:rPr>
        <w:t xml:space="preserve"> </w:t>
      </w:r>
      <w:r>
        <w:rPr>
          <w:spacing w:val="-2"/>
          <w:sz w:val="24"/>
        </w:rPr>
        <w:t>orders.</w:t>
      </w:r>
    </w:p>
    <w:p w14:paraId="0858C49D">
      <w:pPr>
        <w:pStyle w:val="8"/>
        <w:spacing w:before="5"/>
      </w:pPr>
    </w:p>
    <w:p w14:paraId="507B6106">
      <w:pPr>
        <w:pStyle w:val="22"/>
        <w:numPr>
          <w:ilvl w:val="0"/>
          <w:numId w:val="20"/>
        </w:numPr>
        <w:tabs>
          <w:tab w:val="left" w:pos="442"/>
        </w:tabs>
        <w:ind w:left="442" w:hanging="419"/>
        <w:rPr>
          <w:sz w:val="24"/>
        </w:rPr>
      </w:pPr>
      <w:r>
        <w:rPr>
          <w:sz w:val="24"/>
        </w:rPr>
        <w:t>Develop</w:t>
      </w:r>
      <w:r>
        <w:rPr>
          <w:spacing w:val="-2"/>
          <w:sz w:val="24"/>
        </w:rPr>
        <w:t xml:space="preserve"> </w:t>
      </w:r>
      <w:r>
        <w:rPr>
          <w:sz w:val="24"/>
        </w:rPr>
        <w:t>a</w:t>
      </w:r>
      <w:r>
        <w:rPr>
          <w:spacing w:val="-2"/>
          <w:sz w:val="24"/>
        </w:rPr>
        <w:t xml:space="preserve"> </w:t>
      </w:r>
      <w:r>
        <w:rPr>
          <w:sz w:val="24"/>
        </w:rPr>
        <w:t>responsive and</w:t>
      </w:r>
      <w:r>
        <w:rPr>
          <w:spacing w:val="-5"/>
          <w:sz w:val="24"/>
        </w:rPr>
        <w:t xml:space="preserve"> </w:t>
      </w:r>
      <w:r>
        <w:rPr>
          <w:sz w:val="24"/>
        </w:rPr>
        <w:t>dynamic</w:t>
      </w:r>
      <w:r>
        <w:rPr>
          <w:spacing w:val="-5"/>
          <w:sz w:val="24"/>
        </w:rPr>
        <w:t xml:space="preserve"> </w:t>
      </w:r>
      <w:r>
        <w:rPr>
          <w:sz w:val="24"/>
        </w:rPr>
        <w:t>UI using</w:t>
      </w:r>
      <w:r>
        <w:rPr>
          <w:spacing w:val="-4"/>
          <w:sz w:val="24"/>
        </w:rPr>
        <w:t xml:space="preserve"> </w:t>
      </w:r>
      <w:r>
        <w:rPr>
          <w:b/>
          <w:spacing w:val="-2"/>
          <w:sz w:val="24"/>
        </w:rPr>
        <w:t>Angular</w:t>
      </w:r>
      <w:r>
        <w:rPr>
          <w:spacing w:val="-2"/>
          <w:sz w:val="24"/>
        </w:rPr>
        <w:t>.</w:t>
      </w:r>
    </w:p>
    <w:p w14:paraId="2846008B">
      <w:pPr>
        <w:pStyle w:val="22"/>
        <w:numPr>
          <w:ilvl w:val="0"/>
          <w:numId w:val="20"/>
        </w:numPr>
        <w:tabs>
          <w:tab w:val="left" w:pos="442"/>
        </w:tabs>
        <w:spacing w:before="139"/>
        <w:ind w:left="442" w:hanging="419"/>
        <w:rPr>
          <w:sz w:val="24"/>
        </w:rPr>
      </w:pPr>
      <w:r>
        <w:rPr>
          <w:sz w:val="24"/>
        </w:rPr>
        <w:t>Ensure</w:t>
      </w:r>
      <w:r>
        <w:rPr>
          <w:spacing w:val="-11"/>
          <w:sz w:val="24"/>
        </w:rPr>
        <w:t xml:space="preserve"> </w:t>
      </w:r>
      <w:r>
        <w:rPr>
          <w:sz w:val="24"/>
        </w:rPr>
        <w:t>backend APIs</w:t>
      </w:r>
      <w:r>
        <w:rPr>
          <w:spacing w:val="-1"/>
          <w:sz w:val="24"/>
        </w:rPr>
        <w:t xml:space="preserve"> </w:t>
      </w:r>
      <w:r>
        <w:rPr>
          <w:sz w:val="24"/>
        </w:rPr>
        <w:t>are</w:t>
      </w:r>
      <w:r>
        <w:rPr>
          <w:spacing w:val="-4"/>
          <w:sz w:val="24"/>
        </w:rPr>
        <w:t xml:space="preserve"> </w:t>
      </w:r>
      <w:r>
        <w:rPr>
          <w:sz w:val="24"/>
        </w:rPr>
        <w:t>efficient,</w:t>
      </w:r>
      <w:r>
        <w:rPr>
          <w:spacing w:val="-5"/>
          <w:sz w:val="24"/>
        </w:rPr>
        <w:t xml:space="preserve"> </w:t>
      </w:r>
      <w:r>
        <w:rPr>
          <w:sz w:val="24"/>
        </w:rPr>
        <w:t>secure,</w:t>
      </w:r>
      <w:r>
        <w:rPr>
          <w:spacing w:val="-3"/>
          <w:sz w:val="24"/>
        </w:rPr>
        <w:t xml:space="preserve"> </w:t>
      </w:r>
      <w:r>
        <w:rPr>
          <w:sz w:val="24"/>
        </w:rPr>
        <w:t>and</w:t>
      </w:r>
      <w:r>
        <w:rPr>
          <w:spacing w:val="-5"/>
          <w:sz w:val="24"/>
        </w:rPr>
        <w:t xml:space="preserve"> </w:t>
      </w:r>
      <w:r>
        <w:rPr>
          <w:sz w:val="24"/>
        </w:rPr>
        <w:t>well-documented</w:t>
      </w:r>
      <w:r>
        <w:rPr>
          <w:spacing w:val="-1"/>
          <w:sz w:val="24"/>
        </w:rPr>
        <w:t xml:space="preserve"> </w:t>
      </w:r>
      <w:r>
        <w:rPr>
          <w:sz w:val="24"/>
        </w:rPr>
        <w:t>using</w:t>
      </w:r>
      <w:r>
        <w:rPr>
          <w:spacing w:val="-5"/>
          <w:sz w:val="24"/>
        </w:rPr>
        <w:t xml:space="preserve"> </w:t>
      </w:r>
      <w:r>
        <w:rPr>
          <w:b/>
          <w:sz w:val="24"/>
        </w:rPr>
        <w:t>Spring</w:t>
      </w:r>
      <w:r>
        <w:rPr>
          <w:b/>
          <w:spacing w:val="-10"/>
          <w:sz w:val="24"/>
        </w:rPr>
        <w:t xml:space="preserve"> </w:t>
      </w:r>
      <w:r>
        <w:rPr>
          <w:b/>
          <w:spacing w:val="-2"/>
          <w:sz w:val="24"/>
        </w:rPr>
        <w:t>Boot</w:t>
      </w:r>
      <w:r>
        <w:rPr>
          <w:spacing w:val="-2"/>
          <w:sz w:val="24"/>
        </w:rPr>
        <w:t>.</w:t>
      </w:r>
    </w:p>
    <w:p w14:paraId="208F946A">
      <w:pPr>
        <w:pStyle w:val="22"/>
        <w:numPr>
          <w:ilvl w:val="0"/>
          <w:numId w:val="20"/>
        </w:numPr>
        <w:tabs>
          <w:tab w:val="left" w:pos="442"/>
        </w:tabs>
        <w:spacing w:before="137"/>
        <w:ind w:left="442" w:hanging="419"/>
        <w:rPr>
          <w:sz w:val="24"/>
        </w:rPr>
      </w:pPr>
      <w:r>
        <w:rPr>
          <w:sz w:val="24"/>
        </w:rPr>
        <w:t>Use</w:t>
      </w:r>
      <w:r>
        <w:rPr>
          <w:spacing w:val="-10"/>
          <w:sz w:val="24"/>
        </w:rPr>
        <w:t xml:space="preserve"> </w:t>
      </w:r>
      <w:r>
        <w:rPr>
          <w:b/>
          <w:sz w:val="24"/>
        </w:rPr>
        <w:t>MySQL</w:t>
      </w:r>
      <w:r>
        <w:rPr>
          <w:b/>
          <w:spacing w:val="-4"/>
          <w:sz w:val="24"/>
        </w:rPr>
        <w:t xml:space="preserve"> </w:t>
      </w:r>
      <w:r>
        <w:rPr>
          <w:sz w:val="24"/>
        </w:rPr>
        <w:t>to</w:t>
      </w:r>
      <w:r>
        <w:rPr>
          <w:spacing w:val="-9"/>
          <w:sz w:val="24"/>
        </w:rPr>
        <w:t xml:space="preserve"> </w:t>
      </w:r>
      <w:r>
        <w:rPr>
          <w:sz w:val="24"/>
        </w:rPr>
        <w:t>manage</w:t>
      </w:r>
      <w:r>
        <w:rPr>
          <w:spacing w:val="-1"/>
          <w:sz w:val="24"/>
        </w:rPr>
        <w:t xml:space="preserve"> </w:t>
      </w:r>
      <w:r>
        <w:rPr>
          <w:sz w:val="24"/>
        </w:rPr>
        <w:t>all</w:t>
      </w:r>
      <w:r>
        <w:rPr>
          <w:spacing w:val="-4"/>
          <w:sz w:val="24"/>
        </w:rPr>
        <w:t xml:space="preserve"> </w:t>
      </w:r>
      <w:r>
        <w:rPr>
          <w:sz w:val="24"/>
        </w:rPr>
        <w:t>transactional</w:t>
      </w:r>
      <w:r>
        <w:rPr>
          <w:spacing w:val="-4"/>
          <w:sz w:val="24"/>
        </w:rPr>
        <w:t xml:space="preserve"> </w:t>
      </w:r>
      <w:r>
        <w:rPr>
          <w:sz w:val="24"/>
        </w:rPr>
        <w:t>and product-related</w:t>
      </w:r>
      <w:r>
        <w:rPr>
          <w:spacing w:val="1"/>
          <w:sz w:val="24"/>
        </w:rPr>
        <w:t xml:space="preserve"> </w:t>
      </w:r>
      <w:r>
        <w:rPr>
          <w:spacing w:val="-2"/>
          <w:sz w:val="24"/>
        </w:rPr>
        <w:t>data.</w:t>
      </w:r>
    </w:p>
    <w:p w14:paraId="3F3D57A9">
      <w:pPr>
        <w:pStyle w:val="22"/>
        <w:numPr>
          <w:ilvl w:val="0"/>
          <w:numId w:val="20"/>
        </w:numPr>
        <w:tabs>
          <w:tab w:val="left" w:pos="129"/>
        </w:tabs>
        <w:spacing w:before="229"/>
        <w:ind w:left="129" w:hanging="106"/>
        <w:rPr>
          <w:rFonts w:ascii="Wingdings" w:hAnsi="Wingdings"/>
          <w:sz w:val="15"/>
        </w:rPr>
      </w:pPr>
    </w:p>
    <w:p w14:paraId="2F58CE3B">
      <w:pPr>
        <w:pStyle w:val="8"/>
        <w:rPr>
          <w:rFonts w:ascii="Wingdings" w:hAnsi="Wingdings"/>
          <w:sz w:val="15"/>
        </w:rPr>
      </w:pPr>
    </w:p>
    <w:p w14:paraId="7CEC6D1F">
      <w:pPr>
        <w:pStyle w:val="8"/>
        <w:spacing w:before="50"/>
        <w:rPr>
          <w:rFonts w:ascii="Wingdings" w:hAnsi="Wingdings"/>
          <w:sz w:val="15"/>
        </w:rPr>
      </w:pPr>
    </w:p>
    <w:p w14:paraId="1523273D">
      <w:pPr>
        <w:pStyle w:val="4"/>
        <w:numPr>
          <w:ilvl w:val="1"/>
          <w:numId w:val="14"/>
        </w:numPr>
        <w:tabs>
          <w:tab w:val="left" w:pos="582"/>
        </w:tabs>
        <w:ind w:hanging="559"/>
      </w:pPr>
      <w:bookmarkStart w:id="66" w:name="3.4SCOPE"/>
      <w:bookmarkEnd w:id="66"/>
      <w:bookmarkStart w:id="67" w:name="_bookmark16"/>
      <w:bookmarkEnd w:id="67"/>
      <w:r>
        <w:rPr>
          <w:spacing w:val="-2"/>
        </w:rPr>
        <w:t>SCOPE</w:t>
      </w:r>
    </w:p>
    <w:p w14:paraId="00A51513">
      <w:pPr>
        <w:pStyle w:val="8"/>
        <w:rPr>
          <w:b/>
          <w:sz w:val="28"/>
        </w:rPr>
      </w:pPr>
    </w:p>
    <w:p w14:paraId="58261912">
      <w:pPr>
        <w:pStyle w:val="8"/>
        <w:spacing w:before="92"/>
        <w:rPr>
          <w:b/>
          <w:sz w:val="28"/>
        </w:rPr>
      </w:pPr>
    </w:p>
    <w:p w14:paraId="489CB6F5">
      <w:pPr>
        <w:pStyle w:val="22"/>
        <w:numPr>
          <w:ilvl w:val="2"/>
          <w:numId w:val="14"/>
        </w:numPr>
        <w:tabs>
          <w:tab w:val="left" w:pos="923"/>
        </w:tabs>
        <w:spacing w:line="360" w:lineRule="auto"/>
        <w:ind w:right="1316"/>
        <w:jc w:val="both"/>
        <w:rPr>
          <w:b/>
          <w:sz w:val="24"/>
        </w:rPr>
      </w:pPr>
      <w:r>
        <w:rPr>
          <w:b/>
          <w:sz w:val="24"/>
        </w:rPr>
        <w:t>Frontend</w:t>
      </w:r>
      <w:r>
        <w:rPr>
          <w:b/>
          <w:spacing w:val="-2"/>
          <w:sz w:val="24"/>
        </w:rPr>
        <w:t xml:space="preserve"> </w:t>
      </w:r>
      <w:r>
        <w:rPr>
          <w:b/>
          <w:sz w:val="24"/>
        </w:rPr>
        <w:t>Features</w:t>
      </w:r>
      <w:r>
        <w:rPr>
          <w:b/>
          <w:color w:val="0A0A0A"/>
          <w:sz w:val="24"/>
        </w:rPr>
        <w:t>:</w:t>
      </w:r>
      <w:r>
        <w:rPr>
          <w:b/>
          <w:color w:val="0A0A0A"/>
          <w:spacing w:val="-1"/>
          <w:sz w:val="24"/>
        </w:rPr>
        <w:t xml:space="preserve"> </w:t>
      </w:r>
      <w:r>
        <w:rPr>
          <w:sz w:val="24"/>
        </w:rPr>
        <w:t>The</w:t>
      </w:r>
      <w:r>
        <w:rPr>
          <w:spacing w:val="-2"/>
          <w:sz w:val="24"/>
        </w:rPr>
        <w:t xml:space="preserve"> </w:t>
      </w:r>
      <w:r>
        <w:rPr>
          <w:sz w:val="24"/>
        </w:rPr>
        <w:t>frontend</w:t>
      </w:r>
      <w:r>
        <w:rPr>
          <w:spacing w:val="-1"/>
          <w:sz w:val="24"/>
        </w:rPr>
        <w:t xml:space="preserve"> </w:t>
      </w:r>
      <w:r>
        <w:rPr>
          <w:sz w:val="24"/>
        </w:rPr>
        <w:t>interface, developed in</w:t>
      </w:r>
      <w:r>
        <w:rPr>
          <w:spacing w:val="-5"/>
          <w:sz w:val="24"/>
        </w:rPr>
        <w:t xml:space="preserve"> </w:t>
      </w:r>
      <w:r>
        <w:rPr>
          <w:sz w:val="24"/>
        </w:rPr>
        <w:t>Angular,</w:t>
      </w:r>
      <w:r>
        <w:rPr>
          <w:spacing w:val="-1"/>
          <w:sz w:val="24"/>
        </w:rPr>
        <w:t xml:space="preserve"> </w:t>
      </w:r>
      <w:r>
        <w:rPr>
          <w:sz w:val="24"/>
        </w:rPr>
        <w:t>provides a responsive and intuitive experience for users. The homepage displays a categorized product catalog, allowing users to filter products by type, brand,</w:t>
      </w:r>
      <w:r>
        <w:rPr>
          <w:spacing w:val="40"/>
          <w:sz w:val="24"/>
        </w:rPr>
        <w:t xml:space="preserve"> </w:t>
      </w:r>
      <w:r>
        <w:rPr>
          <w:sz w:val="24"/>
        </w:rPr>
        <w:t>or price. Users can register or login using their credentials and start adding products</w:t>
      </w:r>
      <w:r>
        <w:rPr>
          <w:spacing w:val="-4"/>
          <w:sz w:val="24"/>
        </w:rPr>
        <w:t xml:space="preserve"> </w:t>
      </w:r>
      <w:r>
        <w:rPr>
          <w:sz w:val="24"/>
        </w:rPr>
        <w:t>to</w:t>
      </w:r>
      <w:r>
        <w:rPr>
          <w:spacing w:val="-4"/>
          <w:sz w:val="24"/>
        </w:rPr>
        <w:t xml:space="preserve"> </w:t>
      </w:r>
      <w:r>
        <w:rPr>
          <w:sz w:val="24"/>
        </w:rPr>
        <w:t>their</w:t>
      </w:r>
      <w:r>
        <w:rPr>
          <w:spacing w:val="-5"/>
          <w:sz w:val="24"/>
        </w:rPr>
        <w:t xml:space="preserve"> </w:t>
      </w:r>
      <w:r>
        <w:rPr>
          <w:sz w:val="24"/>
        </w:rPr>
        <w:t>shopping</w:t>
      </w:r>
      <w:r>
        <w:rPr>
          <w:spacing w:val="-4"/>
          <w:sz w:val="24"/>
        </w:rPr>
        <w:t xml:space="preserve"> </w:t>
      </w:r>
      <w:r>
        <w:rPr>
          <w:sz w:val="24"/>
        </w:rPr>
        <w:t>cart.</w:t>
      </w:r>
      <w:r>
        <w:rPr>
          <w:spacing w:val="-4"/>
          <w:sz w:val="24"/>
        </w:rPr>
        <w:t xml:space="preserve"> </w:t>
      </w:r>
      <w:r>
        <w:rPr>
          <w:sz w:val="24"/>
        </w:rPr>
        <w:t>The</w:t>
      </w:r>
      <w:r>
        <w:rPr>
          <w:spacing w:val="-5"/>
          <w:sz w:val="24"/>
        </w:rPr>
        <w:t xml:space="preserve"> </w:t>
      </w:r>
      <w:r>
        <w:rPr>
          <w:sz w:val="24"/>
        </w:rPr>
        <w:t>cart</w:t>
      </w:r>
      <w:r>
        <w:rPr>
          <w:spacing w:val="-4"/>
          <w:sz w:val="24"/>
        </w:rPr>
        <w:t xml:space="preserve"> </w:t>
      </w:r>
      <w:r>
        <w:rPr>
          <w:sz w:val="24"/>
        </w:rPr>
        <w:t>page allows</w:t>
      </w:r>
      <w:r>
        <w:rPr>
          <w:spacing w:val="-7"/>
          <w:sz w:val="24"/>
        </w:rPr>
        <w:t xml:space="preserve"> </w:t>
      </w:r>
      <w:r>
        <w:rPr>
          <w:sz w:val="24"/>
        </w:rPr>
        <w:t>quantity</w:t>
      </w:r>
      <w:r>
        <w:rPr>
          <w:spacing w:val="-4"/>
          <w:sz w:val="24"/>
        </w:rPr>
        <w:t xml:space="preserve"> </w:t>
      </w:r>
      <w:r>
        <w:rPr>
          <w:sz w:val="24"/>
        </w:rPr>
        <w:t>updates,</w:t>
      </w:r>
      <w:r>
        <w:rPr>
          <w:spacing w:val="-2"/>
          <w:sz w:val="24"/>
        </w:rPr>
        <w:t xml:space="preserve"> </w:t>
      </w:r>
      <w:r>
        <w:rPr>
          <w:sz w:val="24"/>
        </w:rPr>
        <w:t>product removal, and displays a detailed pricing summary. Upon checkout, users can place orders, which are recorded and shown on their order tracking page. The tracking page displays order status such as "Placed", "Shipped", "Out for Delivery", or "Delivered", offering full visibility into order progress.</w:t>
      </w:r>
    </w:p>
    <w:p w14:paraId="3F23BE21">
      <w:pPr>
        <w:pStyle w:val="22"/>
        <w:numPr>
          <w:ilvl w:val="2"/>
          <w:numId w:val="14"/>
        </w:numPr>
        <w:tabs>
          <w:tab w:val="left" w:pos="908"/>
        </w:tabs>
        <w:spacing w:before="258" w:line="360" w:lineRule="auto"/>
        <w:ind w:left="908" w:right="1314"/>
        <w:jc w:val="both"/>
        <w:rPr>
          <w:b/>
          <w:sz w:val="24"/>
        </w:rPr>
      </w:pPr>
      <w:r>
        <w:rPr>
          <w:b/>
          <w:sz w:val="24"/>
        </w:rPr>
        <w:t>Admin Panel Features</w:t>
      </w:r>
      <w:r>
        <w:rPr>
          <w:b/>
          <w:color w:val="0A0A0A"/>
          <w:sz w:val="24"/>
        </w:rPr>
        <w:t xml:space="preserve">: </w:t>
      </w:r>
      <w:r>
        <w:rPr>
          <w:sz w:val="24"/>
        </w:rPr>
        <w:t>The admin panel serves as the backend interface for managing the store's data. Admin users can create, edit, or delete product categories, and manage the product catalog through a tabular view, which includes columns for product name, price, stock status, and category. Admins can also</w:t>
      </w:r>
      <w:r>
        <w:rPr>
          <w:spacing w:val="-1"/>
          <w:sz w:val="24"/>
        </w:rPr>
        <w:t xml:space="preserve"> </w:t>
      </w:r>
      <w:r>
        <w:rPr>
          <w:sz w:val="24"/>
        </w:rPr>
        <w:t>view the entire user database, which helps in monitoring user activity and</w:t>
      </w:r>
      <w:r>
        <w:rPr>
          <w:spacing w:val="28"/>
          <w:sz w:val="24"/>
        </w:rPr>
        <w:t xml:space="preserve"> </w:t>
      </w:r>
      <w:r>
        <w:rPr>
          <w:sz w:val="24"/>
        </w:rPr>
        <w:t>handling</w:t>
      </w:r>
      <w:r>
        <w:rPr>
          <w:spacing w:val="24"/>
          <w:sz w:val="24"/>
        </w:rPr>
        <w:t xml:space="preserve"> </w:t>
      </w:r>
      <w:r>
        <w:rPr>
          <w:sz w:val="24"/>
        </w:rPr>
        <w:t>support</w:t>
      </w:r>
      <w:r>
        <w:rPr>
          <w:spacing w:val="26"/>
          <w:sz w:val="24"/>
        </w:rPr>
        <w:t xml:space="preserve"> </w:t>
      </w:r>
      <w:r>
        <w:rPr>
          <w:sz w:val="24"/>
        </w:rPr>
        <w:t>queries.</w:t>
      </w:r>
      <w:r>
        <w:rPr>
          <w:spacing w:val="31"/>
          <w:sz w:val="24"/>
        </w:rPr>
        <w:t xml:space="preserve"> </w:t>
      </w:r>
      <w:r>
        <w:rPr>
          <w:sz w:val="24"/>
        </w:rPr>
        <w:t>Moreover,</w:t>
      </w:r>
      <w:r>
        <w:rPr>
          <w:spacing w:val="28"/>
          <w:sz w:val="24"/>
        </w:rPr>
        <w:t xml:space="preserve"> </w:t>
      </w:r>
      <w:r>
        <w:rPr>
          <w:sz w:val="24"/>
        </w:rPr>
        <w:t>all</w:t>
      </w:r>
      <w:r>
        <w:rPr>
          <w:spacing w:val="29"/>
          <w:sz w:val="24"/>
        </w:rPr>
        <w:t xml:space="preserve"> </w:t>
      </w:r>
      <w:r>
        <w:rPr>
          <w:sz w:val="24"/>
        </w:rPr>
        <w:t>orders</w:t>
      </w:r>
      <w:r>
        <w:rPr>
          <w:spacing w:val="29"/>
          <w:sz w:val="24"/>
        </w:rPr>
        <w:t xml:space="preserve"> </w:t>
      </w:r>
      <w:r>
        <w:rPr>
          <w:sz w:val="24"/>
        </w:rPr>
        <w:t>placed</w:t>
      </w:r>
      <w:r>
        <w:rPr>
          <w:spacing w:val="31"/>
          <w:sz w:val="24"/>
        </w:rPr>
        <w:t xml:space="preserve"> </w:t>
      </w:r>
      <w:r>
        <w:rPr>
          <w:sz w:val="24"/>
        </w:rPr>
        <w:t>by</w:t>
      </w:r>
      <w:r>
        <w:rPr>
          <w:spacing w:val="26"/>
          <w:sz w:val="24"/>
        </w:rPr>
        <w:t xml:space="preserve"> </w:t>
      </w:r>
      <w:r>
        <w:rPr>
          <w:sz w:val="24"/>
        </w:rPr>
        <w:t>customers</w:t>
      </w:r>
      <w:r>
        <w:rPr>
          <w:spacing w:val="29"/>
          <w:sz w:val="24"/>
        </w:rPr>
        <w:t xml:space="preserve"> </w:t>
      </w:r>
      <w:r>
        <w:rPr>
          <w:sz w:val="24"/>
        </w:rPr>
        <w:t>are</w:t>
      </w:r>
    </w:p>
    <w:p w14:paraId="5941CBC2">
      <w:pPr>
        <w:pStyle w:val="22"/>
        <w:spacing w:line="360" w:lineRule="auto"/>
        <w:jc w:val="both"/>
        <w:rPr>
          <w:b/>
          <w:sz w:val="24"/>
        </w:rPr>
        <w:sectPr>
          <w:pgSz w:w="11910" w:h="16840"/>
          <w:pgMar w:top="1140" w:right="708" w:bottom="1000" w:left="1417" w:header="884" w:footer="816" w:gutter="0"/>
          <w:cols w:space="720" w:num="1"/>
        </w:sectPr>
      </w:pPr>
    </w:p>
    <w:p w14:paraId="4C32AE2A">
      <w:pPr>
        <w:pStyle w:val="8"/>
        <w:spacing w:before="2"/>
      </w:pPr>
    </w:p>
    <w:p w14:paraId="4F504F2F">
      <w:pPr>
        <w:pStyle w:val="8"/>
        <w:spacing w:line="360" w:lineRule="auto"/>
        <w:ind w:left="908" w:right="1317"/>
        <w:jc w:val="both"/>
      </w:pPr>
      <w:r>
        <w:t>viewable in the admin dashboard, where status updates can be made, such as marking an order as shipped or delivered. This ensures centralized control</w:t>
      </w:r>
      <w:r>
        <w:rPr>
          <w:spacing w:val="40"/>
        </w:rPr>
        <w:t xml:space="preserve"> </w:t>
      </w:r>
      <w:r>
        <w:t>over store operations and helps maintain data consistency.</w:t>
      </w:r>
    </w:p>
    <w:p w14:paraId="56FA9451">
      <w:pPr>
        <w:pStyle w:val="22"/>
        <w:numPr>
          <w:ilvl w:val="2"/>
          <w:numId w:val="14"/>
        </w:numPr>
        <w:tabs>
          <w:tab w:val="left" w:pos="908"/>
        </w:tabs>
        <w:spacing w:before="275" w:line="360" w:lineRule="auto"/>
        <w:ind w:left="908" w:right="1253"/>
        <w:jc w:val="both"/>
        <w:rPr>
          <w:b/>
          <w:sz w:val="24"/>
        </w:rPr>
      </w:pPr>
      <w:r>
        <w:rPr>
          <w:b/>
          <w:sz w:val="24"/>
        </w:rPr>
        <w:t>Security &amp; Access</w:t>
      </w:r>
      <w:r>
        <w:rPr>
          <w:b/>
          <w:color w:val="0A0A0A"/>
          <w:sz w:val="24"/>
        </w:rPr>
        <w:t xml:space="preserve">: </w:t>
      </w:r>
      <w:r>
        <w:rPr>
          <w:sz w:val="24"/>
        </w:rPr>
        <w:t xml:space="preserve">Security is a foundational aspect of the </w:t>
      </w:r>
      <w:r>
        <w:rPr>
          <w:i/>
          <w:sz w:val="24"/>
        </w:rPr>
        <w:t xml:space="preserve">Electronic Store </w:t>
      </w:r>
      <w:r>
        <w:rPr>
          <w:sz w:val="24"/>
        </w:rPr>
        <w:t>project. The system uses JWT (JSON Web Token) based authentication to ensure that each session is securely verified and tamper-proof. Role-based access control (RBAC) is implemented, where each user is assigned a role</w:t>
      </w:r>
      <w:r>
        <w:rPr>
          <w:spacing w:val="40"/>
          <w:sz w:val="24"/>
        </w:rPr>
        <w:t xml:space="preserve"> </w:t>
      </w:r>
      <w:r>
        <w:rPr>
          <w:sz w:val="24"/>
        </w:rPr>
        <w:t>such as Admin or User, and permissions are granted based on their role. This prevents unauthorized access to restricted features such as order management or product editing. Additionally, input validation and sanitization are enforced both at the client and server side to prevent common vulnerabilities like SQL Injection and XSS (Cross-Site Scripting). Passwords are stored using hashing algorithms, ensuring user credentials are secure. All API requests are authenticated and unauthorized access is gracefully handled through proper HTTP status responses and error messages.</w:t>
      </w:r>
    </w:p>
    <w:p w14:paraId="6618C3E3">
      <w:pPr>
        <w:pStyle w:val="22"/>
        <w:numPr>
          <w:ilvl w:val="2"/>
          <w:numId w:val="14"/>
        </w:numPr>
        <w:tabs>
          <w:tab w:val="left" w:pos="908"/>
        </w:tabs>
        <w:spacing w:before="257" w:line="360" w:lineRule="auto"/>
        <w:ind w:left="908" w:right="1310"/>
        <w:jc w:val="both"/>
        <w:rPr>
          <w:b/>
          <w:sz w:val="24"/>
        </w:rPr>
      </w:pPr>
      <w:r>
        <w:rPr>
          <w:b/>
          <w:sz w:val="24"/>
        </w:rPr>
        <w:t>Scalability</w:t>
      </w:r>
      <w:r>
        <w:rPr>
          <w:b/>
          <w:color w:val="0A0A0A"/>
          <w:sz w:val="24"/>
        </w:rPr>
        <w:t xml:space="preserve">: </w:t>
      </w:r>
      <w:r>
        <w:rPr>
          <w:sz w:val="24"/>
        </w:rPr>
        <w:t xml:space="preserve">The system architecture of the </w:t>
      </w:r>
      <w:r>
        <w:rPr>
          <w:i/>
          <w:sz w:val="24"/>
        </w:rPr>
        <w:t xml:space="preserve">Electronic Store </w:t>
      </w:r>
      <w:r>
        <w:rPr>
          <w:sz w:val="24"/>
        </w:rPr>
        <w:t>is designed with scalability at its core. Built using Spring Boot and Angular, both frontend and backend are modular, enabling seamless extension of features without refactoring core components. For instance, integrating third-party payment gateways like Razorpay or PayPal can be done with minimal changes. The backend APIs are RESTful, making it easy to scale horizontally using load balancers. On the database level, MySQL can be configured for read replicas to handle increasing read requests. Furthermore, the application can support additional user roles beyond Admin and User, such as SuperAdmin, Support Staff, or Warehouse Manager, which can be implemented using Role-Based Access Control (RBAC) without major architectural changes. This flexibility ensures that the application can grow along with business needs, user base,</w:t>
      </w:r>
      <w:r>
        <w:rPr>
          <w:spacing w:val="40"/>
          <w:sz w:val="24"/>
        </w:rPr>
        <w:t xml:space="preserve"> </w:t>
      </w:r>
      <w:r>
        <w:rPr>
          <w:sz w:val="24"/>
        </w:rPr>
        <w:t>and new functional requirements.</w:t>
      </w:r>
    </w:p>
    <w:p w14:paraId="5F1FBAD9">
      <w:pPr>
        <w:pStyle w:val="22"/>
        <w:numPr>
          <w:ilvl w:val="2"/>
          <w:numId w:val="14"/>
        </w:numPr>
        <w:tabs>
          <w:tab w:val="left" w:pos="908"/>
        </w:tabs>
        <w:spacing w:before="249" w:line="360" w:lineRule="auto"/>
        <w:ind w:left="908" w:right="1314"/>
        <w:jc w:val="both"/>
        <w:rPr>
          <w:b/>
          <w:sz w:val="24"/>
        </w:rPr>
      </w:pPr>
      <w:r>
        <w:rPr>
          <w:b/>
          <w:sz w:val="24"/>
        </w:rPr>
        <w:t>Deployment</w:t>
      </w:r>
      <w:r>
        <w:rPr>
          <w:b/>
          <w:color w:val="0A0A0A"/>
          <w:sz w:val="24"/>
        </w:rPr>
        <w:t xml:space="preserve">: </w:t>
      </w:r>
      <w:r>
        <w:rPr>
          <w:sz w:val="24"/>
        </w:rPr>
        <w:t>The</w:t>
      </w:r>
      <w:r>
        <w:rPr>
          <w:spacing w:val="-1"/>
          <w:sz w:val="24"/>
        </w:rPr>
        <w:t xml:space="preserve"> </w:t>
      </w:r>
      <w:r>
        <w:rPr>
          <w:i/>
          <w:sz w:val="24"/>
        </w:rPr>
        <w:t>Electronic</w:t>
      </w:r>
      <w:r>
        <w:rPr>
          <w:i/>
          <w:spacing w:val="-1"/>
          <w:sz w:val="24"/>
        </w:rPr>
        <w:t xml:space="preserve"> </w:t>
      </w:r>
      <w:r>
        <w:rPr>
          <w:i/>
          <w:sz w:val="24"/>
        </w:rPr>
        <w:t>Store</w:t>
      </w:r>
      <w:r>
        <w:rPr>
          <w:i/>
          <w:spacing w:val="-1"/>
          <w:sz w:val="24"/>
        </w:rPr>
        <w:t xml:space="preserve"> </w:t>
      </w:r>
      <w:r>
        <w:rPr>
          <w:sz w:val="24"/>
        </w:rPr>
        <w:t>application is</w:t>
      </w:r>
      <w:r>
        <w:rPr>
          <w:spacing w:val="-4"/>
          <w:sz w:val="24"/>
        </w:rPr>
        <w:t xml:space="preserve"> </w:t>
      </w:r>
      <w:r>
        <w:rPr>
          <w:sz w:val="24"/>
        </w:rPr>
        <w:t>fully designed and tested for smooth deployment on modern cloud platforms like AWS (Amazon Web Services), Render, and Heroku. The backend, built using Spring Boot, is containerized</w:t>
      </w:r>
      <w:r>
        <w:rPr>
          <w:spacing w:val="39"/>
          <w:sz w:val="24"/>
        </w:rPr>
        <w:t xml:space="preserve"> </w:t>
      </w:r>
      <w:r>
        <w:rPr>
          <w:sz w:val="24"/>
        </w:rPr>
        <w:t>using</w:t>
      </w:r>
      <w:r>
        <w:rPr>
          <w:spacing w:val="37"/>
          <w:sz w:val="24"/>
        </w:rPr>
        <w:t xml:space="preserve"> </w:t>
      </w:r>
      <w:r>
        <w:rPr>
          <w:sz w:val="24"/>
        </w:rPr>
        <w:t>tools</w:t>
      </w:r>
      <w:r>
        <w:rPr>
          <w:spacing w:val="39"/>
          <w:sz w:val="24"/>
        </w:rPr>
        <w:t xml:space="preserve"> </w:t>
      </w:r>
      <w:r>
        <w:rPr>
          <w:sz w:val="24"/>
        </w:rPr>
        <w:t>like</w:t>
      </w:r>
      <w:r>
        <w:rPr>
          <w:spacing w:val="38"/>
          <w:sz w:val="24"/>
        </w:rPr>
        <w:t xml:space="preserve"> </w:t>
      </w:r>
      <w:r>
        <w:rPr>
          <w:sz w:val="24"/>
        </w:rPr>
        <w:t>Docker</w:t>
      </w:r>
      <w:r>
        <w:rPr>
          <w:spacing w:val="40"/>
          <w:sz w:val="24"/>
        </w:rPr>
        <w:t xml:space="preserve"> </w:t>
      </w:r>
      <w:r>
        <w:rPr>
          <w:sz w:val="24"/>
        </w:rPr>
        <w:t>(if</w:t>
      </w:r>
      <w:r>
        <w:rPr>
          <w:spacing w:val="40"/>
          <w:sz w:val="24"/>
        </w:rPr>
        <w:t xml:space="preserve"> </w:t>
      </w:r>
      <w:r>
        <w:rPr>
          <w:sz w:val="24"/>
        </w:rPr>
        <w:t>configured)</w:t>
      </w:r>
      <w:r>
        <w:rPr>
          <w:spacing w:val="40"/>
          <w:sz w:val="24"/>
        </w:rPr>
        <w:t xml:space="preserve"> </w:t>
      </w:r>
      <w:r>
        <w:rPr>
          <w:sz w:val="24"/>
        </w:rPr>
        <w:t>to</w:t>
      </w:r>
      <w:r>
        <w:rPr>
          <w:spacing w:val="39"/>
          <w:sz w:val="24"/>
        </w:rPr>
        <w:t xml:space="preserve"> </w:t>
      </w:r>
      <w:r>
        <w:rPr>
          <w:sz w:val="24"/>
        </w:rPr>
        <w:t>ensure</w:t>
      </w:r>
      <w:r>
        <w:rPr>
          <w:spacing w:val="40"/>
          <w:sz w:val="24"/>
        </w:rPr>
        <w:t xml:space="preserve"> </w:t>
      </w:r>
      <w:r>
        <w:rPr>
          <w:sz w:val="24"/>
        </w:rPr>
        <w:t>consistency</w:t>
      </w:r>
    </w:p>
    <w:p w14:paraId="5F4FF970">
      <w:pPr>
        <w:pStyle w:val="22"/>
        <w:spacing w:line="360" w:lineRule="auto"/>
        <w:jc w:val="both"/>
        <w:rPr>
          <w:b/>
          <w:sz w:val="24"/>
        </w:rPr>
        <w:sectPr>
          <w:pgSz w:w="11910" w:h="16840"/>
          <w:pgMar w:top="1140" w:right="708" w:bottom="1000" w:left="1417" w:header="884" w:footer="816" w:gutter="0"/>
          <w:cols w:space="720" w:num="1"/>
        </w:sectPr>
      </w:pPr>
    </w:p>
    <w:p w14:paraId="1A211907">
      <w:pPr>
        <w:pStyle w:val="8"/>
        <w:spacing w:before="2"/>
      </w:pPr>
    </w:p>
    <w:p w14:paraId="02C9E522">
      <w:pPr>
        <w:pStyle w:val="8"/>
        <w:spacing w:line="360" w:lineRule="auto"/>
        <w:ind w:left="908" w:right="1313"/>
        <w:jc w:val="both"/>
      </w:pPr>
      <w:r>
        <w:t>across development and production environments. The frontend, developed in Angular, can be compiled and served using Nginx or hosted directly via services like Netlify or Vercel. Environment configurations are managed through property files and environment variables to securely handle API endpoints and database connections during deployment. The application structure supports CI/CD pipelines, allowing automated testing and deployment whenever new features are pushed. This readiness ensures the application can go live</w:t>
      </w:r>
      <w:r>
        <w:rPr>
          <w:spacing w:val="-1"/>
        </w:rPr>
        <w:t xml:space="preserve"> </w:t>
      </w:r>
      <w:r>
        <w:t>with</w:t>
      </w:r>
      <w:r>
        <w:rPr>
          <w:spacing w:val="-2"/>
        </w:rPr>
        <w:t xml:space="preserve"> </w:t>
      </w:r>
      <w:r>
        <w:t>minimal</w:t>
      </w:r>
      <w:r>
        <w:rPr>
          <w:spacing w:val="-2"/>
        </w:rPr>
        <w:t xml:space="preserve"> </w:t>
      </w:r>
      <w:r>
        <w:t>downtime</w:t>
      </w:r>
      <w:r>
        <w:rPr>
          <w:spacing w:val="-1"/>
        </w:rPr>
        <w:t xml:space="preserve"> </w:t>
      </w:r>
      <w:r>
        <w:t>and provide</w:t>
      </w:r>
      <w:r>
        <w:rPr>
          <w:spacing w:val="-1"/>
        </w:rPr>
        <w:t xml:space="preserve"> </w:t>
      </w:r>
      <w:r>
        <w:t>reliable service to users at scale.</w:t>
      </w:r>
    </w:p>
    <w:p w14:paraId="1667F6B0">
      <w:pPr>
        <w:pStyle w:val="4"/>
        <w:numPr>
          <w:ilvl w:val="1"/>
          <w:numId w:val="14"/>
        </w:numPr>
        <w:tabs>
          <w:tab w:val="left" w:pos="582"/>
        </w:tabs>
        <w:spacing w:before="274"/>
        <w:ind w:hanging="559"/>
      </w:pPr>
      <w:bookmarkStart w:id="68" w:name="3.5TECHNOLOGY_AND_LITERATURE_REVIEW"/>
      <w:bookmarkEnd w:id="68"/>
      <w:bookmarkStart w:id="69" w:name="_bookmark17"/>
      <w:bookmarkEnd w:id="69"/>
      <w:r>
        <w:rPr>
          <w:spacing w:val="-2"/>
        </w:rPr>
        <w:t>TECHNOLOGY</w:t>
      </w:r>
      <w:r>
        <w:rPr>
          <w:spacing w:val="-11"/>
        </w:rPr>
        <w:t xml:space="preserve"> </w:t>
      </w:r>
      <w:r>
        <w:rPr>
          <w:spacing w:val="-2"/>
        </w:rPr>
        <w:t>AND</w:t>
      </w:r>
      <w:r>
        <w:rPr>
          <w:spacing w:val="-7"/>
        </w:rPr>
        <w:t xml:space="preserve"> </w:t>
      </w:r>
      <w:r>
        <w:rPr>
          <w:spacing w:val="-2"/>
        </w:rPr>
        <w:t>LITERATURE REVIEW</w:t>
      </w:r>
    </w:p>
    <w:p w14:paraId="2D6F6D4C">
      <w:pPr>
        <w:pStyle w:val="8"/>
        <w:rPr>
          <w:b/>
          <w:sz w:val="28"/>
        </w:rPr>
      </w:pPr>
    </w:p>
    <w:p w14:paraId="26C0BF4C">
      <w:pPr>
        <w:pStyle w:val="8"/>
        <w:spacing w:before="55"/>
        <w:rPr>
          <w:b/>
          <w:sz w:val="28"/>
        </w:rPr>
      </w:pPr>
    </w:p>
    <w:p w14:paraId="4B779369">
      <w:pPr>
        <w:pStyle w:val="22"/>
        <w:numPr>
          <w:ilvl w:val="0"/>
          <w:numId w:val="21"/>
        </w:numPr>
        <w:tabs>
          <w:tab w:val="left" w:pos="442"/>
        </w:tabs>
        <w:ind w:left="442" w:hanging="419"/>
        <w:rPr>
          <w:sz w:val="24"/>
        </w:rPr>
      </w:pPr>
      <w:r>
        <w:rPr>
          <w:b/>
          <w:sz w:val="24"/>
        </w:rPr>
        <w:t>Frontend:</w:t>
      </w:r>
      <w:r>
        <w:rPr>
          <w:b/>
          <w:spacing w:val="-12"/>
          <w:sz w:val="24"/>
        </w:rPr>
        <w:t xml:space="preserve"> </w:t>
      </w:r>
      <w:r>
        <w:rPr>
          <w:spacing w:val="-2"/>
          <w:sz w:val="24"/>
        </w:rPr>
        <w:t>Angular</w:t>
      </w:r>
    </w:p>
    <w:p w14:paraId="455F03F4">
      <w:pPr>
        <w:pStyle w:val="8"/>
        <w:spacing w:before="137"/>
      </w:pPr>
    </w:p>
    <w:p w14:paraId="69277530">
      <w:pPr>
        <w:pStyle w:val="22"/>
        <w:numPr>
          <w:ilvl w:val="1"/>
          <w:numId w:val="21"/>
        </w:numPr>
        <w:tabs>
          <w:tab w:val="left" w:pos="742"/>
        </w:tabs>
        <w:ind w:left="742" w:hanging="299"/>
        <w:rPr>
          <w:sz w:val="24"/>
        </w:rPr>
      </w:pPr>
      <w:r>
        <w:rPr>
          <w:sz w:val="24"/>
        </w:rPr>
        <w:t>Component-based</w:t>
      </w:r>
      <w:r>
        <w:rPr>
          <w:spacing w:val="-6"/>
          <w:sz w:val="24"/>
        </w:rPr>
        <w:t xml:space="preserve"> </w:t>
      </w:r>
      <w:r>
        <w:rPr>
          <w:sz w:val="24"/>
        </w:rPr>
        <w:t>UI</w:t>
      </w:r>
      <w:r>
        <w:rPr>
          <w:spacing w:val="-3"/>
          <w:sz w:val="24"/>
        </w:rPr>
        <w:t xml:space="preserve"> </w:t>
      </w:r>
      <w:r>
        <w:rPr>
          <w:spacing w:val="-2"/>
          <w:sz w:val="24"/>
        </w:rPr>
        <w:t>development</w:t>
      </w:r>
    </w:p>
    <w:p w14:paraId="29C7B291">
      <w:pPr>
        <w:pStyle w:val="22"/>
        <w:numPr>
          <w:ilvl w:val="1"/>
          <w:numId w:val="21"/>
        </w:numPr>
        <w:tabs>
          <w:tab w:val="left" w:pos="742"/>
        </w:tabs>
        <w:spacing w:before="139"/>
        <w:ind w:left="742" w:hanging="299"/>
        <w:rPr>
          <w:sz w:val="24"/>
        </w:rPr>
      </w:pPr>
      <w:r>
        <w:rPr>
          <w:sz w:val="24"/>
        </w:rPr>
        <w:t>Reactive</w:t>
      </w:r>
      <w:r>
        <w:rPr>
          <w:spacing w:val="-7"/>
          <w:sz w:val="24"/>
        </w:rPr>
        <w:t xml:space="preserve"> </w:t>
      </w:r>
      <w:r>
        <w:rPr>
          <w:sz w:val="24"/>
        </w:rPr>
        <w:t>forms,</w:t>
      </w:r>
      <w:r>
        <w:rPr>
          <w:spacing w:val="-2"/>
          <w:sz w:val="24"/>
        </w:rPr>
        <w:t xml:space="preserve"> </w:t>
      </w:r>
      <w:r>
        <w:rPr>
          <w:sz w:val="24"/>
        </w:rPr>
        <w:t>routing, and</w:t>
      </w:r>
      <w:r>
        <w:rPr>
          <w:spacing w:val="-5"/>
          <w:sz w:val="24"/>
        </w:rPr>
        <w:t xml:space="preserve"> </w:t>
      </w:r>
      <w:r>
        <w:rPr>
          <w:sz w:val="24"/>
        </w:rPr>
        <w:t>state</w:t>
      </w:r>
      <w:r>
        <w:rPr>
          <w:spacing w:val="-3"/>
          <w:sz w:val="24"/>
        </w:rPr>
        <w:t xml:space="preserve"> </w:t>
      </w:r>
      <w:r>
        <w:rPr>
          <w:spacing w:val="-2"/>
          <w:sz w:val="24"/>
        </w:rPr>
        <w:t>management</w:t>
      </w:r>
    </w:p>
    <w:p w14:paraId="6D1A2F60">
      <w:pPr>
        <w:pStyle w:val="22"/>
        <w:numPr>
          <w:ilvl w:val="1"/>
          <w:numId w:val="21"/>
        </w:numPr>
        <w:tabs>
          <w:tab w:val="left" w:pos="742"/>
        </w:tabs>
        <w:spacing w:before="137"/>
        <w:ind w:left="742" w:hanging="299"/>
        <w:rPr>
          <w:sz w:val="24"/>
        </w:rPr>
      </w:pPr>
      <w:r>
        <w:rPr>
          <w:sz w:val="24"/>
        </w:rPr>
        <w:t>HTTP</w:t>
      </w:r>
      <w:r>
        <w:rPr>
          <w:spacing w:val="-5"/>
          <w:sz w:val="24"/>
        </w:rPr>
        <w:t xml:space="preserve"> </w:t>
      </w:r>
      <w:r>
        <w:rPr>
          <w:sz w:val="24"/>
        </w:rPr>
        <w:t>services</w:t>
      </w:r>
      <w:r>
        <w:rPr>
          <w:spacing w:val="-2"/>
          <w:sz w:val="24"/>
        </w:rPr>
        <w:t xml:space="preserve"> </w:t>
      </w:r>
      <w:r>
        <w:rPr>
          <w:sz w:val="24"/>
        </w:rPr>
        <w:t>to</w:t>
      </w:r>
      <w:r>
        <w:rPr>
          <w:spacing w:val="-5"/>
          <w:sz w:val="24"/>
        </w:rPr>
        <w:t xml:space="preserve"> </w:t>
      </w:r>
      <w:r>
        <w:rPr>
          <w:sz w:val="24"/>
        </w:rPr>
        <w:t>communicate</w:t>
      </w:r>
      <w:r>
        <w:rPr>
          <w:spacing w:val="-6"/>
          <w:sz w:val="24"/>
        </w:rPr>
        <w:t xml:space="preserve"> </w:t>
      </w:r>
      <w:r>
        <w:rPr>
          <w:sz w:val="24"/>
        </w:rPr>
        <w:t>with</w:t>
      </w:r>
      <w:r>
        <w:rPr>
          <w:spacing w:val="-2"/>
          <w:sz w:val="24"/>
        </w:rPr>
        <w:t xml:space="preserve"> backend</w:t>
      </w:r>
    </w:p>
    <w:p w14:paraId="209879C0">
      <w:pPr>
        <w:pStyle w:val="8"/>
        <w:spacing w:before="146"/>
      </w:pPr>
    </w:p>
    <w:p w14:paraId="1483889A">
      <w:pPr>
        <w:pStyle w:val="22"/>
        <w:numPr>
          <w:ilvl w:val="0"/>
          <w:numId w:val="21"/>
        </w:numPr>
        <w:tabs>
          <w:tab w:val="left" w:pos="442"/>
        </w:tabs>
        <w:spacing w:before="1"/>
        <w:ind w:left="442" w:hanging="419"/>
        <w:rPr>
          <w:sz w:val="24"/>
        </w:rPr>
      </w:pPr>
      <w:r>
        <w:rPr>
          <w:b/>
          <w:sz w:val="24"/>
        </w:rPr>
        <w:t>Backend:</w:t>
      </w:r>
      <w:r>
        <w:rPr>
          <w:b/>
          <w:spacing w:val="-13"/>
          <w:sz w:val="24"/>
        </w:rPr>
        <w:t xml:space="preserve"> </w:t>
      </w:r>
      <w:r>
        <w:rPr>
          <w:sz w:val="24"/>
        </w:rPr>
        <w:t>Spring</w:t>
      </w:r>
      <w:r>
        <w:rPr>
          <w:spacing w:val="-5"/>
          <w:sz w:val="24"/>
        </w:rPr>
        <w:t xml:space="preserve"> </w:t>
      </w:r>
      <w:r>
        <w:rPr>
          <w:spacing w:val="-4"/>
          <w:sz w:val="24"/>
        </w:rPr>
        <w:t>Boot</w:t>
      </w:r>
    </w:p>
    <w:p w14:paraId="151C4B39">
      <w:pPr>
        <w:pStyle w:val="8"/>
        <w:spacing w:before="2"/>
      </w:pPr>
    </w:p>
    <w:p w14:paraId="797E83EC">
      <w:pPr>
        <w:pStyle w:val="22"/>
        <w:numPr>
          <w:ilvl w:val="1"/>
          <w:numId w:val="21"/>
        </w:numPr>
        <w:tabs>
          <w:tab w:val="left" w:pos="862"/>
        </w:tabs>
        <w:ind w:left="862" w:hanging="419"/>
        <w:rPr>
          <w:sz w:val="24"/>
        </w:rPr>
      </w:pPr>
      <w:r>
        <w:rPr>
          <w:sz w:val="24"/>
        </w:rPr>
        <w:t>REST</w:t>
      </w:r>
      <w:r>
        <w:rPr>
          <w:spacing w:val="-10"/>
          <w:sz w:val="24"/>
        </w:rPr>
        <w:t xml:space="preserve"> </w:t>
      </w:r>
      <w:r>
        <w:rPr>
          <w:sz w:val="24"/>
        </w:rPr>
        <w:t>API</w:t>
      </w:r>
      <w:r>
        <w:rPr>
          <w:spacing w:val="-6"/>
          <w:sz w:val="24"/>
        </w:rPr>
        <w:t xml:space="preserve"> </w:t>
      </w:r>
      <w:r>
        <w:rPr>
          <w:sz w:val="24"/>
        </w:rPr>
        <w:t>creation</w:t>
      </w:r>
      <w:r>
        <w:rPr>
          <w:spacing w:val="-1"/>
          <w:sz w:val="24"/>
        </w:rPr>
        <w:t xml:space="preserve"> </w:t>
      </w:r>
      <w:r>
        <w:rPr>
          <w:sz w:val="24"/>
        </w:rPr>
        <w:t>with</w:t>
      </w:r>
      <w:r>
        <w:rPr>
          <w:spacing w:val="-5"/>
          <w:sz w:val="24"/>
        </w:rPr>
        <w:t xml:space="preserve"> </w:t>
      </w:r>
      <w:r>
        <w:rPr>
          <w:sz w:val="24"/>
        </w:rPr>
        <w:t>CRUD</w:t>
      </w:r>
      <w:r>
        <w:rPr>
          <w:spacing w:val="-4"/>
          <w:sz w:val="24"/>
        </w:rPr>
        <w:t xml:space="preserve"> </w:t>
      </w:r>
      <w:r>
        <w:rPr>
          <w:spacing w:val="-2"/>
          <w:sz w:val="24"/>
        </w:rPr>
        <w:t>operations</w:t>
      </w:r>
    </w:p>
    <w:p w14:paraId="0597FA1C">
      <w:pPr>
        <w:pStyle w:val="22"/>
        <w:numPr>
          <w:ilvl w:val="1"/>
          <w:numId w:val="21"/>
        </w:numPr>
        <w:tabs>
          <w:tab w:val="left" w:pos="862"/>
        </w:tabs>
        <w:spacing w:before="139"/>
        <w:ind w:left="862" w:hanging="419"/>
        <w:rPr>
          <w:sz w:val="24"/>
        </w:rPr>
      </w:pPr>
      <w:r>
        <w:rPr>
          <w:sz w:val="24"/>
        </w:rPr>
        <w:t>Security</w:t>
      </w:r>
      <w:r>
        <w:rPr>
          <w:spacing w:val="-9"/>
          <w:sz w:val="24"/>
        </w:rPr>
        <w:t xml:space="preserve"> </w:t>
      </w:r>
      <w:r>
        <w:rPr>
          <w:sz w:val="24"/>
        </w:rPr>
        <w:t>with</w:t>
      </w:r>
      <w:r>
        <w:rPr>
          <w:spacing w:val="-5"/>
          <w:sz w:val="24"/>
        </w:rPr>
        <w:t xml:space="preserve"> </w:t>
      </w:r>
      <w:r>
        <w:rPr>
          <w:sz w:val="24"/>
        </w:rPr>
        <w:t>Spring</w:t>
      </w:r>
      <w:r>
        <w:rPr>
          <w:spacing w:val="-6"/>
          <w:sz w:val="24"/>
        </w:rPr>
        <w:t xml:space="preserve"> </w:t>
      </w:r>
      <w:r>
        <w:rPr>
          <w:sz w:val="24"/>
        </w:rPr>
        <w:t>Security</w:t>
      </w:r>
      <w:r>
        <w:rPr>
          <w:spacing w:val="-2"/>
          <w:sz w:val="24"/>
        </w:rPr>
        <w:t xml:space="preserve"> </w:t>
      </w:r>
      <w:r>
        <w:rPr>
          <w:sz w:val="24"/>
        </w:rPr>
        <w:t>&amp;</w:t>
      </w:r>
      <w:r>
        <w:rPr>
          <w:spacing w:val="-1"/>
          <w:sz w:val="24"/>
        </w:rPr>
        <w:t xml:space="preserve"> </w:t>
      </w:r>
      <w:r>
        <w:rPr>
          <w:spacing w:val="-5"/>
          <w:sz w:val="24"/>
        </w:rPr>
        <w:t>JWT</w:t>
      </w:r>
    </w:p>
    <w:p w14:paraId="3262C3F0">
      <w:pPr>
        <w:pStyle w:val="22"/>
        <w:numPr>
          <w:ilvl w:val="1"/>
          <w:numId w:val="21"/>
        </w:numPr>
        <w:tabs>
          <w:tab w:val="left" w:pos="862"/>
        </w:tabs>
        <w:spacing w:before="137"/>
        <w:ind w:left="862" w:hanging="419"/>
        <w:rPr>
          <w:sz w:val="24"/>
        </w:rPr>
      </w:pPr>
      <w:r>
        <w:rPr>
          <w:sz w:val="24"/>
        </w:rPr>
        <w:t>Business</w:t>
      </w:r>
      <w:r>
        <w:rPr>
          <w:spacing w:val="-7"/>
          <w:sz w:val="24"/>
        </w:rPr>
        <w:t xml:space="preserve"> </w:t>
      </w:r>
      <w:r>
        <w:rPr>
          <w:sz w:val="24"/>
        </w:rPr>
        <w:t>logic</w:t>
      </w:r>
      <w:r>
        <w:rPr>
          <w:spacing w:val="-1"/>
          <w:sz w:val="24"/>
        </w:rPr>
        <w:t xml:space="preserve"> </w:t>
      </w:r>
      <w:r>
        <w:rPr>
          <w:sz w:val="24"/>
        </w:rPr>
        <w:t>handling</w:t>
      </w:r>
      <w:r>
        <w:rPr>
          <w:spacing w:val="-5"/>
          <w:sz w:val="24"/>
        </w:rPr>
        <w:t xml:space="preserve"> </w:t>
      </w:r>
      <w:r>
        <w:rPr>
          <w:sz w:val="24"/>
        </w:rPr>
        <w:t>for</w:t>
      </w:r>
      <w:r>
        <w:rPr>
          <w:spacing w:val="-3"/>
          <w:sz w:val="24"/>
        </w:rPr>
        <w:t xml:space="preserve"> </w:t>
      </w:r>
      <w:r>
        <w:rPr>
          <w:sz w:val="24"/>
        </w:rPr>
        <w:t>orders,</w:t>
      </w:r>
      <w:r>
        <w:rPr>
          <w:spacing w:val="-2"/>
          <w:sz w:val="24"/>
        </w:rPr>
        <w:t xml:space="preserve"> </w:t>
      </w:r>
      <w:r>
        <w:rPr>
          <w:sz w:val="24"/>
        </w:rPr>
        <w:t>products,</w:t>
      </w:r>
      <w:r>
        <w:rPr>
          <w:spacing w:val="-2"/>
          <w:sz w:val="24"/>
        </w:rPr>
        <w:t xml:space="preserve"> </w:t>
      </w:r>
      <w:r>
        <w:rPr>
          <w:sz w:val="24"/>
        </w:rPr>
        <w:t>and</w:t>
      </w:r>
      <w:r>
        <w:rPr>
          <w:spacing w:val="-2"/>
          <w:sz w:val="24"/>
        </w:rPr>
        <w:t xml:space="preserve"> authentication</w:t>
      </w:r>
    </w:p>
    <w:p w14:paraId="120397C5">
      <w:pPr>
        <w:pStyle w:val="8"/>
        <w:spacing w:before="144"/>
      </w:pPr>
    </w:p>
    <w:p w14:paraId="2EE22248">
      <w:pPr>
        <w:pStyle w:val="22"/>
        <w:numPr>
          <w:ilvl w:val="0"/>
          <w:numId w:val="21"/>
        </w:numPr>
        <w:tabs>
          <w:tab w:val="left" w:pos="442"/>
        </w:tabs>
        <w:ind w:left="442" w:hanging="419"/>
        <w:rPr>
          <w:sz w:val="24"/>
        </w:rPr>
      </w:pPr>
      <w:r>
        <w:rPr>
          <w:b/>
          <w:sz w:val="24"/>
        </w:rPr>
        <w:t>Database:</w:t>
      </w:r>
      <w:r>
        <w:rPr>
          <w:b/>
          <w:spacing w:val="-11"/>
          <w:sz w:val="24"/>
        </w:rPr>
        <w:t xml:space="preserve"> </w:t>
      </w:r>
      <w:r>
        <w:rPr>
          <w:spacing w:val="-4"/>
          <w:sz w:val="24"/>
        </w:rPr>
        <w:t>MySQL</w:t>
      </w:r>
    </w:p>
    <w:p w14:paraId="3449E319">
      <w:pPr>
        <w:pStyle w:val="8"/>
        <w:spacing w:before="2"/>
      </w:pPr>
    </w:p>
    <w:p w14:paraId="1199FFBD">
      <w:pPr>
        <w:pStyle w:val="22"/>
        <w:numPr>
          <w:ilvl w:val="1"/>
          <w:numId w:val="21"/>
        </w:numPr>
        <w:tabs>
          <w:tab w:val="left" w:pos="862"/>
        </w:tabs>
        <w:spacing w:before="1"/>
        <w:ind w:left="862" w:hanging="419"/>
        <w:rPr>
          <w:sz w:val="24"/>
        </w:rPr>
      </w:pPr>
      <w:r>
        <w:rPr>
          <w:sz w:val="24"/>
        </w:rPr>
        <w:t>Relational</w:t>
      </w:r>
      <w:r>
        <w:rPr>
          <w:spacing w:val="-7"/>
          <w:sz w:val="24"/>
        </w:rPr>
        <w:t xml:space="preserve"> </w:t>
      </w:r>
      <w:r>
        <w:rPr>
          <w:sz w:val="24"/>
        </w:rPr>
        <w:t>data</w:t>
      </w:r>
      <w:r>
        <w:rPr>
          <w:spacing w:val="-3"/>
          <w:sz w:val="24"/>
        </w:rPr>
        <w:t xml:space="preserve"> </w:t>
      </w:r>
      <w:r>
        <w:rPr>
          <w:spacing w:val="-2"/>
          <w:sz w:val="24"/>
        </w:rPr>
        <w:t>storage</w:t>
      </w:r>
    </w:p>
    <w:p w14:paraId="5BF4BE57">
      <w:pPr>
        <w:pStyle w:val="22"/>
        <w:numPr>
          <w:ilvl w:val="1"/>
          <w:numId w:val="21"/>
        </w:numPr>
        <w:tabs>
          <w:tab w:val="left" w:pos="862"/>
        </w:tabs>
        <w:spacing w:before="136"/>
        <w:ind w:left="862" w:hanging="419"/>
        <w:rPr>
          <w:sz w:val="24"/>
        </w:rPr>
      </w:pPr>
      <w:r>
        <w:rPr>
          <w:sz w:val="24"/>
        </w:rPr>
        <w:t>Tables:</w:t>
      </w:r>
      <w:r>
        <w:rPr>
          <w:spacing w:val="-8"/>
          <w:sz w:val="24"/>
        </w:rPr>
        <w:t xml:space="preserve"> </w:t>
      </w:r>
      <w:r>
        <w:rPr>
          <w:sz w:val="24"/>
        </w:rPr>
        <w:t>Users,</w:t>
      </w:r>
      <w:r>
        <w:rPr>
          <w:spacing w:val="-3"/>
          <w:sz w:val="24"/>
        </w:rPr>
        <w:t xml:space="preserve"> </w:t>
      </w:r>
      <w:r>
        <w:rPr>
          <w:sz w:val="24"/>
        </w:rPr>
        <w:t>Products,</w:t>
      </w:r>
      <w:r>
        <w:rPr>
          <w:spacing w:val="-8"/>
          <w:sz w:val="24"/>
        </w:rPr>
        <w:t xml:space="preserve"> </w:t>
      </w:r>
      <w:r>
        <w:rPr>
          <w:sz w:val="24"/>
        </w:rPr>
        <w:t>Categories,</w:t>
      </w:r>
      <w:r>
        <w:rPr>
          <w:spacing w:val="-1"/>
          <w:sz w:val="24"/>
        </w:rPr>
        <w:t xml:space="preserve"> </w:t>
      </w:r>
      <w:r>
        <w:rPr>
          <w:sz w:val="24"/>
        </w:rPr>
        <w:t>Orders,</w:t>
      </w:r>
      <w:r>
        <w:rPr>
          <w:spacing w:val="-2"/>
          <w:sz w:val="24"/>
        </w:rPr>
        <w:t xml:space="preserve"> </w:t>
      </w:r>
      <w:r>
        <w:rPr>
          <w:spacing w:val="-4"/>
          <w:sz w:val="24"/>
        </w:rPr>
        <w:t>Cart</w:t>
      </w:r>
    </w:p>
    <w:p w14:paraId="5736F0C9">
      <w:pPr>
        <w:pStyle w:val="8"/>
        <w:spacing w:before="144"/>
      </w:pPr>
    </w:p>
    <w:p w14:paraId="71C03F69">
      <w:pPr>
        <w:pStyle w:val="22"/>
        <w:numPr>
          <w:ilvl w:val="0"/>
          <w:numId w:val="21"/>
        </w:numPr>
        <w:tabs>
          <w:tab w:val="left" w:pos="442"/>
        </w:tabs>
        <w:spacing w:before="1"/>
        <w:ind w:left="442" w:hanging="419"/>
        <w:rPr>
          <w:sz w:val="24"/>
        </w:rPr>
      </w:pPr>
      <w:r>
        <w:rPr>
          <w:b/>
          <w:sz w:val="24"/>
        </w:rPr>
        <w:t>Authentication:</w:t>
      </w:r>
      <w:r>
        <w:rPr>
          <w:b/>
          <w:spacing w:val="-9"/>
          <w:sz w:val="24"/>
        </w:rPr>
        <w:t xml:space="preserve"> </w:t>
      </w:r>
      <w:r>
        <w:rPr>
          <w:sz w:val="24"/>
        </w:rPr>
        <w:t>JWT</w:t>
      </w:r>
      <w:r>
        <w:rPr>
          <w:spacing w:val="-10"/>
          <w:sz w:val="24"/>
        </w:rPr>
        <w:t xml:space="preserve"> </w:t>
      </w:r>
      <w:r>
        <w:rPr>
          <w:sz w:val="24"/>
        </w:rPr>
        <w:t>(JSON</w:t>
      </w:r>
      <w:r>
        <w:rPr>
          <w:spacing w:val="-1"/>
          <w:sz w:val="24"/>
        </w:rPr>
        <w:t xml:space="preserve"> </w:t>
      </w:r>
      <w:r>
        <w:rPr>
          <w:sz w:val="24"/>
        </w:rPr>
        <w:t>Web</w:t>
      </w:r>
      <w:r>
        <w:rPr>
          <w:spacing w:val="-5"/>
          <w:sz w:val="24"/>
        </w:rPr>
        <w:t xml:space="preserve"> </w:t>
      </w:r>
      <w:r>
        <w:rPr>
          <w:spacing w:val="-2"/>
          <w:sz w:val="24"/>
        </w:rPr>
        <w:t>Tokens)</w:t>
      </w:r>
    </w:p>
    <w:p w14:paraId="774D8AAA">
      <w:pPr>
        <w:pStyle w:val="8"/>
        <w:spacing w:before="2"/>
      </w:pPr>
    </w:p>
    <w:p w14:paraId="74CD8EC5">
      <w:pPr>
        <w:pStyle w:val="22"/>
        <w:numPr>
          <w:ilvl w:val="1"/>
          <w:numId w:val="21"/>
        </w:numPr>
        <w:tabs>
          <w:tab w:val="left" w:pos="862"/>
        </w:tabs>
        <w:ind w:left="862" w:hanging="419"/>
        <w:rPr>
          <w:sz w:val="24"/>
        </w:rPr>
      </w:pPr>
      <w:r>
        <w:rPr>
          <w:sz w:val="24"/>
        </w:rPr>
        <w:t>Secure</w:t>
      </w:r>
      <w:r>
        <w:rPr>
          <w:spacing w:val="-6"/>
          <w:sz w:val="24"/>
        </w:rPr>
        <w:t xml:space="preserve"> </w:t>
      </w:r>
      <w:r>
        <w:rPr>
          <w:sz w:val="24"/>
        </w:rPr>
        <w:t>session</w:t>
      </w:r>
      <w:r>
        <w:rPr>
          <w:spacing w:val="-2"/>
          <w:sz w:val="24"/>
        </w:rPr>
        <w:t xml:space="preserve"> management</w:t>
      </w:r>
    </w:p>
    <w:p w14:paraId="0CEB14E1">
      <w:pPr>
        <w:pStyle w:val="22"/>
        <w:numPr>
          <w:ilvl w:val="1"/>
          <w:numId w:val="21"/>
        </w:numPr>
        <w:tabs>
          <w:tab w:val="left" w:pos="862"/>
        </w:tabs>
        <w:spacing w:before="139"/>
        <w:ind w:left="862" w:hanging="419"/>
        <w:rPr>
          <w:sz w:val="24"/>
        </w:rPr>
      </w:pPr>
      <w:r>
        <w:rPr>
          <w:sz w:val="24"/>
        </w:rPr>
        <w:t>Role-based</w:t>
      </w:r>
      <w:r>
        <w:rPr>
          <w:spacing w:val="-6"/>
          <w:sz w:val="24"/>
        </w:rPr>
        <w:t xml:space="preserve"> </w:t>
      </w:r>
      <w:r>
        <w:rPr>
          <w:sz w:val="24"/>
        </w:rPr>
        <w:t>access</w:t>
      </w:r>
      <w:r>
        <w:rPr>
          <w:spacing w:val="-3"/>
          <w:sz w:val="24"/>
        </w:rPr>
        <w:t xml:space="preserve"> </w:t>
      </w:r>
      <w:r>
        <w:rPr>
          <w:spacing w:val="-2"/>
          <w:sz w:val="24"/>
        </w:rPr>
        <w:t>control</w:t>
      </w:r>
    </w:p>
    <w:p w14:paraId="318CB236">
      <w:pPr>
        <w:pStyle w:val="8"/>
        <w:spacing w:before="144"/>
      </w:pPr>
    </w:p>
    <w:p w14:paraId="7D9D9D7A">
      <w:pPr>
        <w:pStyle w:val="5"/>
        <w:numPr>
          <w:ilvl w:val="0"/>
          <w:numId w:val="21"/>
        </w:numPr>
        <w:tabs>
          <w:tab w:val="left" w:pos="442"/>
        </w:tabs>
        <w:ind w:left="442" w:hanging="419"/>
        <w:rPr>
          <w:b w:val="0"/>
        </w:rPr>
      </w:pPr>
      <w:bookmarkStart w:id="70" w:name="Tools_&amp;_IDEs:"/>
      <w:bookmarkEnd w:id="70"/>
      <w:r>
        <w:t>Tools</w:t>
      </w:r>
      <w:r>
        <w:rPr>
          <w:spacing w:val="-5"/>
        </w:rPr>
        <w:t xml:space="preserve"> </w:t>
      </w:r>
      <w:r>
        <w:t>&amp;</w:t>
      </w:r>
      <w:r>
        <w:rPr>
          <w:spacing w:val="-1"/>
        </w:rPr>
        <w:t xml:space="preserve"> </w:t>
      </w:r>
      <w:r>
        <w:rPr>
          <w:spacing w:val="-2"/>
        </w:rPr>
        <w:t>IDEs</w:t>
      </w:r>
      <w:r>
        <w:rPr>
          <w:b w:val="0"/>
          <w:spacing w:val="-2"/>
        </w:rPr>
        <w:t>:</w:t>
      </w:r>
    </w:p>
    <w:p w14:paraId="22AF45B0">
      <w:pPr>
        <w:pStyle w:val="8"/>
        <w:spacing w:before="3"/>
      </w:pPr>
    </w:p>
    <w:p w14:paraId="391127DC">
      <w:pPr>
        <w:pStyle w:val="22"/>
        <w:numPr>
          <w:ilvl w:val="1"/>
          <w:numId w:val="21"/>
        </w:numPr>
        <w:tabs>
          <w:tab w:val="left" w:pos="862"/>
        </w:tabs>
        <w:ind w:left="862" w:hanging="419"/>
        <w:rPr>
          <w:sz w:val="24"/>
        </w:rPr>
      </w:pPr>
      <w:r>
        <w:rPr>
          <w:sz w:val="24"/>
        </w:rPr>
        <w:t>VS</w:t>
      </w:r>
      <w:r>
        <w:rPr>
          <w:spacing w:val="-8"/>
          <w:sz w:val="24"/>
        </w:rPr>
        <w:t xml:space="preserve"> </w:t>
      </w:r>
      <w:r>
        <w:rPr>
          <w:sz w:val="24"/>
        </w:rPr>
        <w:t>Code</w:t>
      </w:r>
      <w:r>
        <w:rPr>
          <w:spacing w:val="1"/>
          <w:sz w:val="24"/>
        </w:rPr>
        <w:t xml:space="preserve"> </w:t>
      </w:r>
      <w:r>
        <w:rPr>
          <w:spacing w:val="-2"/>
          <w:sz w:val="24"/>
        </w:rPr>
        <w:t>(Frontend)</w:t>
      </w:r>
    </w:p>
    <w:p w14:paraId="6233023B">
      <w:pPr>
        <w:pStyle w:val="22"/>
        <w:numPr>
          <w:ilvl w:val="1"/>
          <w:numId w:val="21"/>
        </w:numPr>
        <w:tabs>
          <w:tab w:val="left" w:pos="862"/>
        </w:tabs>
        <w:spacing w:before="134"/>
        <w:ind w:left="862" w:hanging="419"/>
        <w:rPr>
          <w:sz w:val="24"/>
        </w:rPr>
      </w:pPr>
      <w:r>
        <w:rPr>
          <w:sz w:val="24"/>
        </w:rPr>
        <w:t>IntelliJ</w:t>
      </w:r>
      <w:r>
        <w:rPr>
          <w:spacing w:val="-14"/>
          <w:sz w:val="24"/>
        </w:rPr>
        <w:t xml:space="preserve"> </w:t>
      </w:r>
      <w:r>
        <w:rPr>
          <w:sz w:val="24"/>
        </w:rPr>
        <w:t>IDEA</w:t>
      </w:r>
      <w:r>
        <w:rPr>
          <w:spacing w:val="-4"/>
          <w:sz w:val="24"/>
        </w:rPr>
        <w:t xml:space="preserve"> </w:t>
      </w:r>
      <w:r>
        <w:rPr>
          <w:spacing w:val="-2"/>
          <w:sz w:val="24"/>
        </w:rPr>
        <w:t>(Backend)</w:t>
      </w:r>
    </w:p>
    <w:p w14:paraId="59E96D12">
      <w:pPr>
        <w:pStyle w:val="22"/>
        <w:rPr>
          <w:sz w:val="24"/>
        </w:rPr>
        <w:sectPr>
          <w:pgSz w:w="11910" w:h="16840"/>
          <w:pgMar w:top="1140" w:right="708" w:bottom="1000" w:left="1417" w:header="884" w:footer="816" w:gutter="0"/>
          <w:cols w:space="720" w:num="1"/>
        </w:sectPr>
      </w:pPr>
    </w:p>
    <w:p w14:paraId="6B0A2AFF">
      <w:pPr>
        <w:pStyle w:val="8"/>
        <w:spacing w:before="2"/>
      </w:pPr>
    </w:p>
    <w:p w14:paraId="00206237">
      <w:pPr>
        <w:pStyle w:val="22"/>
        <w:numPr>
          <w:ilvl w:val="1"/>
          <w:numId w:val="21"/>
        </w:numPr>
        <w:tabs>
          <w:tab w:val="left" w:pos="862"/>
        </w:tabs>
        <w:ind w:left="862" w:hanging="419"/>
        <w:rPr>
          <w:sz w:val="24"/>
        </w:rPr>
      </w:pPr>
      <w:r>
        <w:rPr>
          <w:sz w:val="24"/>
        </w:rPr>
        <w:t>MySQL</w:t>
      </w:r>
      <w:r>
        <w:rPr>
          <w:spacing w:val="-8"/>
          <w:sz w:val="24"/>
        </w:rPr>
        <w:t xml:space="preserve"> </w:t>
      </w:r>
      <w:r>
        <w:rPr>
          <w:spacing w:val="-2"/>
          <w:sz w:val="24"/>
        </w:rPr>
        <w:t>Workbench</w:t>
      </w:r>
    </w:p>
    <w:p w14:paraId="756488E8">
      <w:pPr>
        <w:pStyle w:val="22"/>
        <w:numPr>
          <w:ilvl w:val="1"/>
          <w:numId w:val="21"/>
        </w:numPr>
        <w:tabs>
          <w:tab w:val="left" w:pos="862"/>
        </w:tabs>
        <w:spacing w:before="137"/>
        <w:ind w:left="862" w:hanging="419"/>
        <w:rPr>
          <w:sz w:val="24"/>
        </w:rPr>
      </w:pPr>
      <w:r>
        <w:rPr>
          <w:sz w:val="24"/>
        </w:rPr>
        <w:t>Postman</w:t>
      </w:r>
      <w:r>
        <w:rPr>
          <w:spacing w:val="-8"/>
          <w:sz w:val="24"/>
        </w:rPr>
        <w:t xml:space="preserve"> </w:t>
      </w:r>
      <w:r>
        <w:rPr>
          <w:sz w:val="24"/>
        </w:rPr>
        <w:t>(API</w:t>
      </w:r>
      <w:r>
        <w:rPr>
          <w:spacing w:val="-3"/>
          <w:sz w:val="24"/>
        </w:rPr>
        <w:t xml:space="preserve"> </w:t>
      </w:r>
      <w:r>
        <w:rPr>
          <w:spacing w:val="-2"/>
          <w:sz w:val="24"/>
        </w:rPr>
        <w:t>Testing)</w:t>
      </w:r>
    </w:p>
    <w:p w14:paraId="2CE51D93">
      <w:pPr>
        <w:pStyle w:val="22"/>
        <w:numPr>
          <w:ilvl w:val="1"/>
          <w:numId w:val="21"/>
        </w:numPr>
        <w:tabs>
          <w:tab w:val="left" w:pos="862"/>
        </w:tabs>
        <w:spacing w:before="137"/>
        <w:ind w:left="862" w:hanging="419"/>
        <w:rPr>
          <w:sz w:val="24"/>
        </w:rPr>
      </w:pPr>
      <w:r>
        <w:rPr>
          <w:sz w:val="24"/>
        </w:rPr>
        <w:t>Git/GitHub</w:t>
      </w:r>
      <w:r>
        <w:rPr>
          <w:spacing w:val="-13"/>
          <w:sz w:val="24"/>
        </w:rPr>
        <w:t xml:space="preserve"> </w:t>
      </w:r>
      <w:r>
        <w:rPr>
          <w:sz w:val="24"/>
        </w:rPr>
        <w:t>(Version</w:t>
      </w:r>
      <w:r>
        <w:rPr>
          <w:spacing w:val="-4"/>
          <w:sz w:val="24"/>
        </w:rPr>
        <w:t xml:space="preserve"> </w:t>
      </w:r>
      <w:r>
        <w:rPr>
          <w:spacing w:val="-2"/>
          <w:sz w:val="24"/>
        </w:rPr>
        <w:t>Control)</w:t>
      </w:r>
    </w:p>
    <w:p w14:paraId="6CAC6AD7">
      <w:pPr>
        <w:pStyle w:val="8"/>
        <w:spacing w:before="146"/>
      </w:pPr>
    </w:p>
    <w:p w14:paraId="2D8B9D2A">
      <w:pPr>
        <w:pStyle w:val="5"/>
        <w:numPr>
          <w:ilvl w:val="0"/>
          <w:numId w:val="21"/>
        </w:numPr>
        <w:tabs>
          <w:tab w:val="left" w:pos="419"/>
        </w:tabs>
        <w:ind w:left="419" w:right="6470" w:hanging="419"/>
        <w:jc w:val="right"/>
        <w:rPr>
          <w:b w:val="0"/>
        </w:rPr>
      </w:pPr>
      <w:bookmarkStart w:id="71" w:name="Literature_Review_Includes:"/>
      <w:bookmarkEnd w:id="71"/>
      <w:r>
        <w:t>Literature</w:t>
      </w:r>
      <w:r>
        <w:rPr>
          <w:spacing w:val="-6"/>
        </w:rPr>
        <w:t xml:space="preserve"> </w:t>
      </w:r>
      <w:r>
        <w:t>Review</w:t>
      </w:r>
      <w:r>
        <w:rPr>
          <w:spacing w:val="-6"/>
        </w:rPr>
        <w:t xml:space="preserve"> </w:t>
      </w:r>
      <w:r>
        <w:rPr>
          <w:spacing w:val="-2"/>
        </w:rPr>
        <w:t>Includes</w:t>
      </w:r>
      <w:r>
        <w:rPr>
          <w:b w:val="0"/>
          <w:spacing w:val="-2"/>
        </w:rPr>
        <w:t>:</w:t>
      </w:r>
    </w:p>
    <w:p w14:paraId="60190CD4">
      <w:pPr>
        <w:pStyle w:val="8"/>
      </w:pPr>
    </w:p>
    <w:p w14:paraId="3C0E002D">
      <w:pPr>
        <w:pStyle w:val="22"/>
        <w:numPr>
          <w:ilvl w:val="1"/>
          <w:numId w:val="21"/>
        </w:numPr>
        <w:tabs>
          <w:tab w:val="left" w:pos="862"/>
        </w:tabs>
        <w:ind w:left="862" w:hanging="419"/>
        <w:rPr>
          <w:sz w:val="24"/>
        </w:rPr>
      </w:pPr>
      <w:r>
        <w:rPr>
          <w:sz w:val="24"/>
        </w:rPr>
        <w:t>Spring</w:t>
      </w:r>
      <w:r>
        <w:rPr>
          <w:spacing w:val="-7"/>
          <w:sz w:val="24"/>
        </w:rPr>
        <w:t xml:space="preserve"> </w:t>
      </w:r>
      <w:r>
        <w:rPr>
          <w:sz w:val="24"/>
        </w:rPr>
        <w:t>Boot</w:t>
      </w:r>
      <w:r>
        <w:rPr>
          <w:spacing w:val="-1"/>
          <w:sz w:val="24"/>
        </w:rPr>
        <w:t xml:space="preserve"> </w:t>
      </w:r>
      <w:r>
        <w:rPr>
          <w:sz w:val="24"/>
        </w:rPr>
        <w:t>REST</w:t>
      </w:r>
      <w:r>
        <w:rPr>
          <w:spacing w:val="-9"/>
          <w:sz w:val="24"/>
        </w:rPr>
        <w:t xml:space="preserve"> </w:t>
      </w:r>
      <w:r>
        <w:rPr>
          <w:sz w:val="24"/>
        </w:rPr>
        <w:t>API</w:t>
      </w:r>
      <w:r>
        <w:rPr>
          <w:spacing w:val="-3"/>
          <w:sz w:val="24"/>
        </w:rPr>
        <w:t xml:space="preserve"> </w:t>
      </w:r>
      <w:r>
        <w:rPr>
          <w:sz w:val="24"/>
        </w:rPr>
        <w:t>Design</w:t>
      </w:r>
      <w:r>
        <w:rPr>
          <w:spacing w:val="-1"/>
          <w:sz w:val="24"/>
        </w:rPr>
        <w:t xml:space="preserve"> </w:t>
      </w:r>
      <w:r>
        <w:rPr>
          <w:sz w:val="24"/>
        </w:rPr>
        <w:t>Best</w:t>
      </w:r>
      <w:r>
        <w:rPr>
          <w:spacing w:val="-3"/>
          <w:sz w:val="24"/>
        </w:rPr>
        <w:t xml:space="preserve"> </w:t>
      </w:r>
      <w:r>
        <w:rPr>
          <w:spacing w:val="-2"/>
          <w:sz w:val="24"/>
        </w:rPr>
        <w:t>Practices</w:t>
      </w:r>
    </w:p>
    <w:p w14:paraId="00298C0D">
      <w:pPr>
        <w:pStyle w:val="22"/>
        <w:numPr>
          <w:ilvl w:val="1"/>
          <w:numId w:val="21"/>
        </w:numPr>
        <w:tabs>
          <w:tab w:val="left" w:pos="862"/>
        </w:tabs>
        <w:spacing w:before="142"/>
        <w:ind w:left="862" w:hanging="419"/>
        <w:rPr>
          <w:sz w:val="24"/>
        </w:rPr>
      </w:pPr>
      <w:r>
        <w:rPr>
          <w:sz w:val="24"/>
        </w:rPr>
        <w:t>Angular</w:t>
      </w:r>
      <w:r>
        <w:rPr>
          <w:spacing w:val="-5"/>
          <w:sz w:val="24"/>
        </w:rPr>
        <w:t xml:space="preserve"> </w:t>
      </w:r>
      <w:r>
        <w:rPr>
          <w:sz w:val="24"/>
        </w:rPr>
        <w:t>Component</w:t>
      </w:r>
      <w:r>
        <w:rPr>
          <w:spacing w:val="-4"/>
          <w:sz w:val="24"/>
        </w:rPr>
        <w:t xml:space="preserve"> </w:t>
      </w:r>
      <w:r>
        <w:rPr>
          <w:spacing w:val="-2"/>
          <w:sz w:val="24"/>
        </w:rPr>
        <w:t>Architecture</w:t>
      </w:r>
    </w:p>
    <w:p w14:paraId="54EE900F">
      <w:pPr>
        <w:pStyle w:val="22"/>
        <w:numPr>
          <w:ilvl w:val="1"/>
          <w:numId w:val="21"/>
        </w:numPr>
        <w:tabs>
          <w:tab w:val="left" w:pos="862"/>
        </w:tabs>
        <w:spacing w:before="134"/>
        <w:ind w:left="862" w:hanging="419"/>
        <w:rPr>
          <w:sz w:val="24"/>
        </w:rPr>
      </w:pPr>
      <w:r>
        <w:rPr>
          <w:sz w:val="24"/>
        </w:rPr>
        <w:t>Secure</w:t>
      </w:r>
      <w:r>
        <w:rPr>
          <w:spacing w:val="-5"/>
          <w:sz w:val="24"/>
        </w:rPr>
        <w:t xml:space="preserve"> </w:t>
      </w:r>
      <w:r>
        <w:rPr>
          <w:sz w:val="24"/>
        </w:rPr>
        <w:t>Login</w:t>
      </w:r>
      <w:r>
        <w:rPr>
          <w:spacing w:val="1"/>
          <w:sz w:val="24"/>
        </w:rPr>
        <w:t xml:space="preserve"> </w:t>
      </w:r>
      <w:r>
        <w:rPr>
          <w:sz w:val="24"/>
        </w:rPr>
        <w:t>with</w:t>
      </w:r>
      <w:r>
        <w:rPr>
          <w:spacing w:val="-9"/>
          <w:sz w:val="24"/>
        </w:rPr>
        <w:t xml:space="preserve"> </w:t>
      </w:r>
      <w:r>
        <w:rPr>
          <w:sz w:val="24"/>
        </w:rPr>
        <w:t>JWT</w:t>
      </w:r>
      <w:r>
        <w:rPr>
          <w:spacing w:val="-4"/>
          <w:sz w:val="24"/>
        </w:rPr>
        <w:t xml:space="preserve"> </w:t>
      </w:r>
      <w:r>
        <w:rPr>
          <w:sz w:val="24"/>
        </w:rPr>
        <w:t>in</w:t>
      </w:r>
      <w:r>
        <w:rPr>
          <w:spacing w:val="-1"/>
          <w:sz w:val="24"/>
        </w:rPr>
        <w:t xml:space="preserve"> </w:t>
      </w:r>
      <w:r>
        <w:rPr>
          <w:sz w:val="24"/>
        </w:rPr>
        <w:t>Spring</w:t>
      </w:r>
      <w:r>
        <w:rPr>
          <w:spacing w:val="-5"/>
          <w:sz w:val="24"/>
        </w:rPr>
        <w:t xml:space="preserve"> </w:t>
      </w:r>
      <w:r>
        <w:rPr>
          <w:spacing w:val="-4"/>
          <w:sz w:val="24"/>
        </w:rPr>
        <w:t>Boot</w:t>
      </w:r>
    </w:p>
    <w:p w14:paraId="5F197846">
      <w:pPr>
        <w:pStyle w:val="22"/>
        <w:numPr>
          <w:ilvl w:val="1"/>
          <w:numId w:val="21"/>
        </w:numPr>
        <w:tabs>
          <w:tab w:val="left" w:pos="862"/>
        </w:tabs>
        <w:spacing w:before="142"/>
        <w:ind w:left="862" w:hanging="419"/>
        <w:rPr>
          <w:sz w:val="24"/>
        </w:rPr>
      </w:pPr>
      <w:r>
        <w:rPr>
          <w:sz w:val="24"/>
        </w:rPr>
        <w:t>Relational</w:t>
      </w:r>
      <w:r>
        <w:rPr>
          <w:spacing w:val="-8"/>
          <w:sz w:val="24"/>
        </w:rPr>
        <w:t xml:space="preserve"> </w:t>
      </w:r>
      <w:r>
        <w:rPr>
          <w:sz w:val="24"/>
        </w:rPr>
        <w:t>Database</w:t>
      </w:r>
      <w:r>
        <w:rPr>
          <w:spacing w:val="-3"/>
          <w:sz w:val="24"/>
        </w:rPr>
        <w:t xml:space="preserve"> </w:t>
      </w:r>
      <w:r>
        <w:rPr>
          <w:sz w:val="24"/>
        </w:rPr>
        <w:t>Schema</w:t>
      </w:r>
      <w:r>
        <w:rPr>
          <w:spacing w:val="-7"/>
          <w:sz w:val="24"/>
        </w:rPr>
        <w:t xml:space="preserve"> </w:t>
      </w:r>
      <w:r>
        <w:rPr>
          <w:sz w:val="24"/>
        </w:rPr>
        <w:t>Design</w:t>
      </w:r>
      <w:r>
        <w:rPr>
          <w:spacing w:val="-5"/>
          <w:sz w:val="24"/>
        </w:rPr>
        <w:t xml:space="preserve"> </w:t>
      </w:r>
      <w:r>
        <w:rPr>
          <w:sz w:val="24"/>
        </w:rPr>
        <w:t>for</w:t>
      </w:r>
      <w:r>
        <w:rPr>
          <w:spacing w:val="-1"/>
          <w:sz w:val="24"/>
        </w:rPr>
        <w:t xml:space="preserve"> </w:t>
      </w:r>
      <w:r>
        <w:rPr>
          <w:sz w:val="24"/>
        </w:rPr>
        <w:t>E-</w:t>
      </w:r>
      <w:r>
        <w:rPr>
          <w:spacing w:val="-2"/>
          <w:sz w:val="24"/>
        </w:rPr>
        <w:t>Commerce</w:t>
      </w:r>
    </w:p>
    <w:p w14:paraId="6F280213">
      <w:pPr>
        <w:pStyle w:val="8"/>
        <w:spacing w:before="138"/>
      </w:pPr>
    </w:p>
    <w:p w14:paraId="6CE47B46">
      <w:pPr>
        <w:pStyle w:val="4"/>
        <w:numPr>
          <w:ilvl w:val="1"/>
          <w:numId w:val="22"/>
        </w:numPr>
        <w:tabs>
          <w:tab w:val="left" w:pos="582"/>
        </w:tabs>
        <w:ind w:hanging="559"/>
      </w:pPr>
      <w:bookmarkStart w:id="72" w:name="3.1PROJECT_PLANNING"/>
      <w:bookmarkEnd w:id="72"/>
      <w:r>
        <w:rPr>
          <w:spacing w:val="-2"/>
        </w:rPr>
        <w:t>PROJECT</w:t>
      </w:r>
      <w:r>
        <w:rPr>
          <w:spacing w:val="-4"/>
        </w:rPr>
        <w:t xml:space="preserve"> </w:t>
      </w:r>
      <w:r>
        <w:rPr>
          <w:spacing w:val="-2"/>
        </w:rPr>
        <w:t>PLANNING</w:t>
      </w:r>
    </w:p>
    <w:p w14:paraId="145A2DAF">
      <w:pPr>
        <w:pStyle w:val="5"/>
        <w:numPr>
          <w:ilvl w:val="0"/>
          <w:numId w:val="23"/>
        </w:numPr>
        <w:tabs>
          <w:tab w:val="left" w:pos="239"/>
        </w:tabs>
        <w:spacing w:before="308"/>
        <w:ind w:left="239" w:right="6394" w:hanging="239"/>
      </w:pPr>
      <w:bookmarkStart w:id="73" w:name="1.Requirement_Gathering:"/>
      <w:bookmarkEnd w:id="73"/>
      <w:r>
        <w:t>Requirement</w:t>
      </w:r>
      <w:r>
        <w:rPr>
          <w:spacing w:val="-10"/>
        </w:rPr>
        <w:t xml:space="preserve"> </w:t>
      </w:r>
      <w:r>
        <w:rPr>
          <w:spacing w:val="-2"/>
        </w:rPr>
        <w:t>Gathering:</w:t>
      </w:r>
    </w:p>
    <w:p w14:paraId="629752C9">
      <w:pPr>
        <w:pStyle w:val="8"/>
        <w:spacing w:before="38"/>
        <w:rPr>
          <w:b/>
        </w:rPr>
      </w:pPr>
    </w:p>
    <w:p w14:paraId="624FDC68">
      <w:pPr>
        <w:pStyle w:val="22"/>
        <w:numPr>
          <w:ilvl w:val="0"/>
          <w:numId w:val="24"/>
        </w:numPr>
        <w:tabs>
          <w:tab w:val="left" w:pos="1323"/>
        </w:tabs>
        <w:spacing w:line="235" w:lineRule="auto"/>
        <w:ind w:right="1681"/>
        <w:rPr>
          <w:sz w:val="24"/>
        </w:rPr>
      </w:pPr>
      <w:r>
        <w:rPr>
          <w:sz w:val="24"/>
        </w:rPr>
        <w:t>Identify</w:t>
      </w:r>
      <w:r>
        <w:rPr>
          <w:spacing w:val="40"/>
          <w:sz w:val="24"/>
        </w:rPr>
        <w:t xml:space="preserve"> </w:t>
      </w:r>
      <w:r>
        <w:rPr>
          <w:sz w:val="24"/>
        </w:rPr>
        <w:t>core</w:t>
      </w:r>
      <w:r>
        <w:rPr>
          <w:spacing w:val="40"/>
          <w:sz w:val="24"/>
        </w:rPr>
        <w:t xml:space="preserve"> </w:t>
      </w:r>
      <w:r>
        <w:rPr>
          <w:sz w:val="24"/>
        </w:rPr>
        <w:t>features:</w:t>
      </w:r>
      <w:r>
        <w:rPr>
          <w:spacing w:val="40"/>
          <w:sz w:val="24"/>
        </w:rPr>
        <w:t xml:space="preserve"> </w:t>
      </w:r>
      <w:r>
        <w:rPr>
          <w:sz w:val="24"/>
        </w:rPr>
        <w:t>user</w:t>
      </w:r>
      <w:r>
        <w:rPr>
          <w:spacing w:val="40"/>
          <w:sz w:val="24"/>
        </w:rPr>
        <w:t xml:space="preserve"> </w:t>
      </w:r>
      <w:r>
        <w:rPr>
          <w:sz w:val="24"/>
        </w:rPr>
        <w:t>login,</w:t>
      </w:r>
      <w:r>
        <w:rPr>
          <w:spacing w:val="40"/>
          <w:sz w:val="24"/>
        </w:rPr>
        <w:t xml:space="preserve"> </w:t>
      </w:r>
      <w:r>
        <w:rPr>
          <w:sz w:val="24"/>
        </w:rPr>
        <w:t>cart,</w:t>
      </w:r>
      <w:r>
        <w:rPr>
          <w:spacing w:val="40"/>
          <w:sz w:val="24"/>
        </w:rPr>
        <w:t xml:space="preserve"> </w:t>
      </w:r>
      <w:r>
        <w:rPr>
          <w:sz w:val="24"/>
        </w:rPr>
        <w:t>product</w:t>
      </w:r>
      <w:r>
        <w:rPr>
          <w:spacing w:val="40"/>
          <w:sz w:val="24"/>
        </w:rPr>
        <w:t xml:space="preserve"> </w:t>
      </w:r>
      <w:r>
        <w:rPr>
          <w:sz w:val="24"/>
        </w:rPr>
        <w:t>browsing,</w:t>
      </w:r>
      <w:r>
        <w:rPr>
          <w:spacing w:val="40"/>
          <w:sz w:val="24"/>
        </w:rPr>
        <w:t xml:space="preserve"> </w:t>
      </w:r>
      <w:r>
        <w:rPr>
          <w:sz w:val="24"/>
        </w:rPr>
        <w:t>admin</w:t>
      </w:r>
      <w:r>
        <w:rPr>
          <w:spacing w:val="80"/>
          <w:w w:val="150"/>
          <w:sz w:val="24"/>
        </w:rPr>
        <w:t xml:space="preserve"> </w:t>
      </w:r>
      <w:r>
        <w:rPr>
          <w:spacing w:val="-2"/>
          <w:sz w:val="24"/>
        </w:rPr>
        <w:t>dashboard.</w:t>
      </w:r>
    </w:p>
    <w:p w14:paraId="2CC7777F">
      <w:pPr>
        <w:pStyle w:val="8"/>
        <w:spacing w:before="33"/>
      </w:pPr>
    </w:p>
    <w:p w14:paraId="7B400452">
      <w:pPr>
        <w:pStyle w:val="22"/>
        <w:numPr>
          <w:ilvl w:val="0"/>
          <w:numId w:val="24"/>
        </w:numPr>
        <w:tabs>
          <w:tab w:val="left" w:pos="1323"/>
        </w:tabs>
        <w:rPr>
          <w:sz w:val="24"/>
        </w:rPr>
      </w:pPr>
      <w:r>
        <w:rPr>
          <w:sz w:val="24"/>
        </w:rPr>
        <w:t>Understand</w:t>
      </w:r>
      <w:r>
        <w:rPr>
          <w:spacing w:val="-3"/>
          <w:sz w:val="24"/>
        </w:rPr>
        <w:t xml:space="preserve"> </w:t>
      </w:r>
      <w:r>
        <w:rPr>
          <w:sz w:val="24"/>
        </w:rPr>
        <w:t>user</w:t>
      </w:r>
      <w:r>
        <w:rPr>
          <w:spacing w:val="-2"/>
          <w:sz w:val="24"/>
        </w:rPr>
        <w:t xml:space="preserve"> </w:t>
      </w:r>
      <w:r>
        <w:rPr>
          <w:sz w:val="24"/>
        </w:rPr>
        <w:t>roles</w:t>
      </w:r>
      <w:r>
        <w:rPr>
          <w:spacing w:val="-5"/>
          <w:sz w:val="24"/>
        </w:rPr>
        <w:t xml:space="preserve"> </w:t>
      </w:r>
      <w:r>
        <w:rPr>
          <w:sz w:val="24"/>
        </w:rPr>
        <w:t xml:space="preserve">and </w:t>
      </w:r>
      <w:r>
        <w:rPr>
          <w:spacing w:val="-2"/>
          <w:sz w:val="24"/>
        </w:rPr>
        <w:t>permissions.</w:t>
      </w:r>
    </w:p>
    <w:p w14:paraId="61F2BF0A">
      <w:pPr>
        <w:pStyle w:val="8"/>
        <w:spacing w:before="31"/>
      </w:pPr>
    </w:p>
    <w:p w14:paraId="3897C936">
      <w:pPr>
        <w:pStyle w:val="22"/>
        <w:numPr>
          <w:ilvl w:val="0"/>
          <w:numId w:val="24"/>
        </w:numPr>
        <w:tabs>
          <w:tab w:val="left" w:pos="1323"/>
        </w:tabs>
        <w:rPr>
          <w:sz w:val="24"/>
        </w:rPr>
      </w:pPr>
      <w:r>
        <w:rPr>
          <w:sz w:val="24"/>
        </w:rPr>
        <w:t>Plan</w:t>
      </w:r>
      <w:r>
        <w:rPr>
          <w:spacing w:val="-10"/>
          <w:sz w:val="24"/>
        </w:rPr>
        <w:t xml:space="preserve"> </w:t>
      </w:r>
      <w:r>
        <w:rPr>
          <w:sz w:val="24"/>
        </w:rPr>
        <w:t>database</w:t>
      </w:r>
      <w:r>
        <w:rPr>
          <w:spacing w:val="-1"/>
          <w:sz w:val="24"/>
        </w:rPr>
        <w:t xml:space="preserve"> </w:t>
      </w:r>
      <w:r>
        <w:rPr>
          <w:spacing w:val="-2"/>
          <w:sz w:val="24"/>
        </w:rPr>
        <w:t>schema.</w:t>
      </w:r>
    </w:p>
    <w:p w14:paraId="320EE9A5">
      <w:pPr>
        <w:pStyle w:val="8"/>
        <w:spacing w:before="29"/>
      </w:pPr>
    </w:p>
    <w:p w14:paraId="01262E4B">
      <w:pPr>
        <w:pStyle w:val="8"/>
        <w:ind w:left="983"/>
      </w:pPr>
      <w:r>
        <w:rPr>
          <w:spacing w:val="-2"/>
        </w:rPr>
        <w:t>Deliverables:</w:t>
      </w:r>
    </w:p>
    <w:p w14:paraId="30CAB46F">
      <w:pPr>
        <w:pStyle w:val="8"/>
        <w:spacing w:before="31"/>
      </w:pPr>
    </w:p>
    <w:p w14:paraId="6B78E136">
      <w:pPr>
        <w:pStyle w:val="22"/>
        <w:numPr>
          <w:ilvl w:val="1"/>
          <w:numId w:val="24"/>
        </w:numPr>
        <w:tabs>
          <w:tab w:val="left" w:pos="1702"/>
        </w:tabs>
        <w:spacing w:before="1"/>
        <w:ind w:left="1702" w:hanging="359"/>
        <w:rPr>
          <w:sz w:val="24"/>
        </w:rPr>
      </w:pPr>
      <w:r>
        <w:rPr>
          <w:sz w:val="24"/>
        </w:rPr>
        <w:t>Functional</w:t>
      </w:r>
      <w:r>
        <w:rPr>
          <w:spacing w:val="-9"/>
          <w:sz w:val="24"/>
        </w:rPr>
        <w:t xml:space="preserve"> </w:t>
      </w:r>
      <w:r>
        <w:rPr>
          <w:sz w:val="24"/>
        </w:rPr>
        <w:t>specification</w:t>
      </w:r>
      <w:r>
        <w:rPr>
          <w:spacing w:val="-6"/>
          <w:sz w:val="24"/>
        </w:rPr>
        <w:t xml:space="preserve"> </w:t>
      </w:r>
      <w:r>
        <w:rPr>
          <w:spacing w:val="-2"/>
          <w:sz w:val="24"/>
        </w:rPr>
        <w:t>document</w:t>
      </w:r>
    </w:p>
    <w:p w14:paraId="1764C6A0">
      <w:pPr>
        <w:pStyle w:val="8"/>
        <w:spacing w:before="28"/>
      </w:pPr>
    </w:p>
    <w:p w14:paraId="10249682">
      <w:pPr>
        <w:pStyle w:val="22"/>
        <w:numPr>
          <w:ilvl w:val="1"/>
          <w:numId w:val="24"/>
        </w:numPr>
        <w:tabs>
          <w:tab w:val="left" w:pos="1702"/>
        </w:tabs>
        <w:ind w:left="1702" w:hanging="359"/>
        <w:rPr>
          <w:sz w:val="24"/>
        </w:rPr>
      </w:pPr>
      <w:r>
        <w:rPr>
          <w:sz w:val="24"/>
        </w:rPr>
        <w:t>API</w:t>
      </w:r>
      <w:r>
        <w:rPr>
          <w:spacing w:val="-9"/>
          <w:sz w:val="24"/>
        </w:rPr>
        <w:t xml:space="preserve"> </w:t>
      </w:r>
      <w:r>
        <w:rPr>
          <w:sz w:val="24"/>
        </w:rPr>
        <w:t>endpoint</w:t>
      </w:r>
      <w:r>
        <w:rPr>
          <w:spacing w:val="-3"/>
          <w:sz w:val="24"/>
        </w:rPr>
        <w:t xml:space="preserve"> </w:t>
      </w:r>
      <w:r>
        <w:rPr>
          <w:spacing w:val="-4"/>
          <w:sz w:val="24"/>
        </w:rPr>
        <w:t>list</w:t>
      </w:r>
    </w:p>
    <w:p w14:paraId="66AEBD69">
      <w:pPr>
        <w:pStyle w:val="8"/>
        <w:spacing w:before="31"/>
      </w:pPr>
    </w:p>
    <w:p w14:paraId="58A54A39">
      <w:pPr>
        <w:pStyle w:val="22"/>
        <w:numPr>
          <w:ilvl w:val="1"/>
          <w:numId w:val="24"/>
        </w:numPr>
        <w:tabs>
          <w:tab w:val="left" w:pos="1702"/>
        </w:tabs>
        <w:spacing w:before="1"/>
        <w:ind w:left="1702" w:hanging="359"/>
        <w:rPr>
          <w:sz w:val="24"/>
        </w:rPr>
      </w:pPr>
      <w:r>
        <w:rPr>
          <w:sz w:val="24"/>
        </w:rPr>
        <w:t>Database</w:t>
      </w:r>
      <w:r>
        <w:rPr>
          <w:spacing w:val="-4"/>
          <w:sz w:val="24"/>
        </w:rPr>
        <w:t xml:space="preserve"> </w:t>
      </w:r>
      <w:r>
        <w:rPr>
          <w:sz w:val="24"/>
        </w:rPr>
        <w:t>schema</w:t>
      </w:r>
      <w:r>
        <w:rPr>
          <w:spacing w:val="-4"/>
          <w:sz w:val="24"/>
        </w:rPr>
        <w:t xml:space="preserve"> </w:t>
      </w:r>
      <w:r>
        <w:rPr>
          <w:spacing w:val="-2"/>
          <w:sz w:val="24"/>
        </w:rPr>
        <w:t>design</w:t>
      </w:r>
    </w:p>
    <w:p w14:paraId="581D47D2">
      <w:pPr>
        <w:pStyle w:val="8"/>
        <w:spacing w:before="28"/>
      </w:pPr>
    </w:p>
    <w:p w14:paraId="76591854">
      <w:pPr>
        <w:pStyle w:val="5"/>
        <w:numPr>
          <w:ilvl w:val="0"/>
          <w:numId w:val="23"/>
        </w:numPr>
        <w:tabs>
          <w:tab w:val="left" w:pos="842"/>
        </w:tabs>
        <w:ind w:left="842" w:hanging="239"/>
        <w:jc w:val="left"/>
      </w:pPr>
      <w:bookmarkStart w:id="74" w:name="2.System_Design:"/>
      <w:bookmarkEnd w:id="74"/>
      <w:r>
        <w:t>System</w:t>
      </w:r>
      <w:r>
        <w:rPr>
          <w:spacing w:val="-6"/>
        </w:rPr>
        <w:t xml:space="preserve"> </w:t>
      </w:r>
      <w:r>
        <w:rPr>
          <w:spacing w:val="-2"/>
        </w:rPr>
        <w:t>Design:</w:t>
      </w:r>
    </w:p>
    <w:p w14:paraId="530754F0">
      <w:pPr>
        <w:pStyle w:val="8"/>
        <w:spacing w:before="32"/>
        <w:rPr>
          <w:b/>
        </w:rPr>
      </w:pPr>
    </w:p>
    <w:p w14:paraId="5B524FEE">
      <w:pPr>
        <w:pStyle w:val="22"/>
        <w:numPr>
          <w:ilvl w:val="0"/>
          <w:numId w:val="25"/>
        </w:numPr>
        <w:tabs>
          <w:tab w:val="left" w:pos="1323"/>
        </w:tabs>
        <w:rPr>
          <w:b/>
          <w:sz w:val="24"/>
        </w:rPr>
      </w:pPr>
      <w:r>
        <w:rPr>
          <w:sz w:val="24"/>
        </w:rPr>
        <w:t>Design</w:t>
      </w:r>
      <w:r>
        <w:rPr>
          <w:spacing w:val="-4"/>
          <w:sz w:val="24"/>
        </w:rPr>
        <w:t xml:space="preserve"> </w:t>
      </w:r>
      <w:r>
        <w:rPr>
          <w:sz w:val="24"/>
        </w:rPr>
        <w:t>UI</w:t>
      </w:r>
      <w:r>
        <w:rPr>
          <w:spacing w:val="-6"/>
          <w:sz w:val="24"/>
        </w:rPr>
        <w:t xml:space="preserve"> </w:t>
      </w:r>
      <w:r>
        <w:rPr>
          <w:sz w:val="24"/>
        </w:rPr>
        <w:t>wireframes</w:t>
      </w:r>
      <w:r>
        <w:rPr>
          <w:spacing w:val="-3"/>
          <w:sz w:val="24"/>
        </w:rPr>
        <w:t xml:space="preserve"> </w:t>
      </w:r>
      <w:r>
        <w:rPr>
          <w:sz w:val="24"/>
        </w:rPr>
        <w:t>for</w:t>
      </w:r>
      <w:r>
        <w:rPr>
          <w:spacing w:val="-4"/>
          <w:sz w:val="24"/>
        </w:rPr>
        <w:t xml:space="preserve"> </w:t>
      </w:r>
      <w:r>
        <w:rPr>
          <w:sz w:val="24"/>
        </w:rPr>
        <w:t>frontend</w:t>
      </w:r>
      <w:r>
        <w:rPr>
          <w:spacing w:val="-3"/>
          <w:sz w:val="24"/>
        </w:rPr>
        <w:t xml:space="preserve"> </w:t>
      </w:r>
      <w:r>
        <w:rPr>
          <w:spacing w:val="-2"/>
          <w:sz w:val="24"/>
        </w:rPr>
        <w:t>pages</w:t>
      </w:r>
      <w:r>
        <w:rPr>
          <w:b/>
          <w:spacing w:val="-2"/>
          <w:sz w:val="24"/>
        </w:rPr>
        <w:t>.</w:t>
      </w:r>
    </w:p>
    <w:p w14:paraId="7FD14801">
      <w:pPr>
        <w:pStyle w:val="8"/>
        <w:spacing w:before="28"/>
        <w:rPr>
          <w:b/>
        </w:rPr>
      </w:pPr>
    </w:p>
    <w:p w14:paraId="1AC459CF">
      <w:pPr>
        <w:pStyle w:val="22"/>
        <w:numPr>
          <w:ilvl w:val="0"/>
          <w:numId w:val="25"/>
        </w:numPr>
        <w:tabs>
          <w:tab w:val="left" w:pos="1323"/>
        </w:tabs>
        <w:spacing w:before="1"/>
        <w:rPr>
          <w:sz w:val="24"/>
        </w:rPr>
      </w:pPr>
      <w:r>
        <w:rPr>
          <w:sz w:val="24"/>
        </w:rPr>
        <w:t>Create</w:t>
      </w:r>
      <w:r>
        <w:rPr>
          <w:spacing w:val="-6"/>
          <w:sz w:val="24"/>
        </w:rPr>
        <w:t xml:space="preserve"> </w:t>
      </w:r>
      <w:r>
        <w:rPr>
          <w:sz w:val="24"/>
        </w:rPr>
        <w:t>backend</w:t>
      </w:r>
      <w:r>
        <w:rPr>
          <w:spacing w:val="-2"/>
          <w:sz w:val="24"/>
        </w:rPr>
        <w:t xml:space="preserve"> </w:t>
      </w:r>
      <w:r>
        <w:rPr>
          <w:sz w:val="24"/>
        </w:rPr>
        <w:t>API</w:t>
      </w:r>
      <w:r>
        <w:rPr>
          <w:spacing w:val="-2"/>
          <w:sz w:val="24"/>
        </w:rPr>
        <w:t xml:space="preserve"> </w:t>
      </w:r>
      <w:r>
        <w:rPr>
          <w:sz w:val="24"/>
        </w:rPr>
        <w:t>structure</w:t>
      </w:r>
      <w:r>
        <w:rPr>
          <w:spacing w:val="-3"/>
          <w:sz w:val="24"/>
        </w:rPr>
        <w:t xml:space="preserve"> </w:t>
      </w:r>
      <w:r>
        <w:rPr>
          <w:sz w:val="24"/>
        </w:rPr>
        <w:t>using</w:t>
      </w:r>
      <w:r>
        <w:rPr>
          <w:spacing w:val="-6"/>
          <w:sz w:val="24"/>
        </w:rPr>
        <w:t xml:space="preserve"> </w:t>
      </w:r>
      <w:r>
        <w:rPr>
          <w:sz w:val="24"/>
        </w:rPr>
        <w:t>Spring</w:t>
      </w:r>
      <w:r>
        <w:rPr>
          <w:spacing w:val="-4"/>
          <w:sz w:val="24"/>
        </w:rPr>
        <w:t xml:space="preserve"> Boot.</w:t>
      </w:r>
    </w:p>
    <w:p w14:paraId="79B60F05">
      <w:pPr>
        <w:pStyle w:val="8"/>
        <w:spacing w:before="31"/>
      </w:pPr>
    </w:p>
    <w:p w14:paraId="586B3531">
      <w:pPr>
        <w:pStyle w:val="22"/>
        <w:numPr>
          <w:ilvl w:val="0"/>
          <w:numId w:val="25"/>
        </w:numPr>
        <w:tabs>
          <w:tab w:val="left" w:pos="1323"/>
        </w:tabs>
        <w:rPr>
          <w:sz w:val="24"/>
        </w:rPr>
      </w:pPr>
      <w:r>
        <w:rPr>
          <w:sz w:val="24"/>
        </w:rPr>
        <w:t>Plan</w:t>
      </w:r>
      <w:r>
        <w:rPr>
          <w:spacing w:val="-14"/>
          <w:sz w:val="24"/>
        </w:rPr>
        <w:t xml:space="preserve"> </w:t>
      </w:r>
      <w:r>
        <w:rPr>
          <w:sz w:val="24"/>
        </w:rPr>
        <w:t>entity</w:t>
      </w:r>
      <w:r>
        <w:rPr>
          <w:spacing w:val="-4"/>
          <w:sz w:val="24"/>
        </w:rPr>
        <w:t xml:space="preserve"> </w:t>
      </w:r>
      <w:r>
        <w:rPr>
          <w:sz w:val="24"/>
        </w:rPr>
        <w:t>relationships</w:t>
      </w:r>
      <w:r>
        <w:rPr>
          <w:spacing w:val="-2"/>
          <w:sz w:val="24"/>
        </w:rPr>
        <w:t xml:space="preserve"> </w:t>
      </w:r>
      <w:r>
        <w:rPr>
          <w:sz w:val="24"/>
        </w:rPr>
        <w:t>for</w:t>
      </w:r>
      <w:r>
        <w:rPr>
          <w:spacing w:val="-2"/>
          <w:sz w:val="24"/>
        </w:rPr>
        <w:t xml:space="preserve"> </w:t>
      </w:r>
      <w:r>
        <w:rPr>
          <w:sz w:val="24"/>
        </w:rPr>
        <w:t>MySQL</w:t>
      </w:r>
      <w:r>
        <w:rPr>
          <w:spacing w:val="-3"/>
          <w:sz w:val="24"/>
        </w:rPr>
        <w:t xml:space="preserve"> </w:t>
      </w:r>
      <w:r>
        <w:rPr>
          <w:sz w:val="24"/>
        </w:rPr>
        <w:t>(e.g.,</w:t>
      </w:r>
      <w:r>
        <w:rPr>
          <w:spacing w:val="-1"/>
          <w:sz w:val="24"/>
        </w:rPr>
        <w:t xml:space="preserve"> </w:t>
      </w:r>
      <w:r>
        <w:rPr>
          <w:sz w:val="24"/>
        </w:rPr>
        <w:t>User</w:t>
      </w:r>
      <w:r>
        <w:rPr>
          <w:spacing w:val="-1"/>
          <w:sz w:val="24"/>
        </w:rPr>
        <w:t xml:space="preserve"> </w:t>
      </w:r>
      <w:r>
        <w:rPr>
          <w:sz w:val="24"/>
        </w:rPr>
        <w:t>→</w:t>
      </w:r>
      <w:r>
        <w:rPr>
          <w:spacing w:val="-4"/>
          <w:sz w:val="24"/>
        </w:rPr>
        <w:t xml:space="preserve"> </w:t>
      </w:r>
      <w:r>
        <w:rPr>
          <w:sz w:val="24"/>
        </w:rPr>
        <w:t>Orders →</w:t>
      </w:r>
      <w:r>
        <w:rPr>
          <w:spacing w:val="-4"/>
          <w:sz w:val="24"/>
        </w:rPr>
        <w:t xml:space="preserve"> </w:t>
      </w:r>
      <w:r>
        <w:rPr>
          <w:spacing w:val="-2"/>
          <w:sz w:val="24"/>
        </w:rPr>
        <w:t>Products).</w:t>
      </w:r>
    </w:p>
    <w:p w14:paraId="23E474BD">
      <w:pPr>
        <w:pStyle w:val="8"/>
        <w:spacing w:before="28"/>
      </w:pPr>
    </w:p>
    <w:p w14:paraId="0E5F4BA2">
      <w:pPr>
        <w:pStyle w:val="8"/>
        <w:spacing w:before="1"/>
        <w:ind w:left="983"/>
      </w:pPr>
      <w:r>
        <w:rPr>
          <w:spacing w:val="-2"/>
        </w:rPr>
        <w:t>Deliverables:</w:t>
      </w:r>
    </w:p>
    <w:p w14:paraId="78E53893">
      <w:pPr>
        <w:pStyle w:val="8"/>
        <w:spacing w:before="31"/>
      </w:pPr>
    </w:p>
    <w:p w14:paraId="0CB85E7C">
      <w:pPr>
        <w:pStyle w:val="22"/>
        <w:numPr>
          <w:ilvl w:val="1"/>
          <w:numId w:val="25"/>
        </w:numPr>
        <w:tabs>
          <w:tab w:val="left" w:pos="1642"/>
        </w:tabs>
        <w:ind w:left="1642" w:hanging="299"/>
        <w:rPr>
          <w:sz w:val="24"/>
        </w:rPr>
      </w:pPr>
      <w:r>
        <w:rPr>
          <w:sz w:val="24"/>
        </w:rPr>
        <w:t>ER</w:t>
      </w:r>
      <w:r>
        <w:rPr>
          <w:spacing w:val="-8"/>
          <w:sz w:val="24"/>
        </w:rPr>
        <w:t xml:space="preserve"> </w:t>
      </w:r>
      <w:r>
        <w:rPr>
          <w:spacing w:val="-2"/>
          <w:sz w:val="24"/>
        </w:rPr>
        <w:t>diagram</w:t>
      </w:r>
    </w:p>
    <w:p w14:paraId="180D70EC">
      <w:pPr>
        <w:pStyle w:val="8"/>
        <w:spacing w:before="29"/>
      </w:pPr>
    </w:p>
    <w:p w14:paraId="56B1D836">
      <w:pPr>
        <w:pStyle w:val="22"/>
        <w:numPr>
          <w:ilvl w:val="1"/>
          <w:numId w:val="25"/>
        </w:numPr>
        <w:tabs>
          <w:tab w:val="left" w:pos="1642"/>
        </w:tabs>
        <w:ind w:left="1642" w:hanging="299"/>
        <w:rPr>
          <w:sz w:val="24"/>
        </w:rPr>
      </w:pPr>
      <w:r>
        <w:rPr>
          <w:sz w:val="24"/>
        </w:rPr>
        <w:t>UI</w:t>
      </w:r>
      <w:r>
        <w:rPr>
          <w:spacing w:val="-7"/>
          <w:sz w:val="24"/>
        </w:rPr>
        <w:t xml:space="preserve"> </w:t>
      </w:r>
      <w:r>
        <w:rPr>
          <w:spacing w:val="-2"/>
          <w:sz w:val="24"/>
        </w:rPr>
        <w:t>mockups</w:t>
      </w:r>
    </w:p>
    <w:p w14:paraId="7FC07E95">
      <w:pPr>
        <w:pStyle w:val="8"/>
        <w:spacing w:before="31"/>
      </w:pPr>
    </w:p>
    <w:p w14:paraId="16C51AB5">
      <w:pPr>
        <w:pStyle w:val="22"/>
        <w:numPr>
          <w:ilvl w:val="1"/>
          <w:numId w:val="25"/>
        </w:numPr>
        <w:tabs>
          <w:tab w:val="left" w:pos="1642"/>
        </w:tabs>
        <w:ind w:left="1642" w:hanging="299"/>
        <w:rPr>
          <w:sz w:val="24"/>
        </w:rPr>
      </w:pPr>
      <w:r>
        <w:rPr>
          <w:sz w:val="24"/>
        </w:rPr>
        <w:t>API</w:t>
      </w:r>
      <w:r>
        <w:rPr>
          <w:spacing w:val="-5"/>
          <w:sz w:val="24"/>
        </w:rPr>
        <w:t xml:space="preserve"> </w:t>
      </w:r>
      <w:r>
        <w:rPr>
          <w:sz w:val="24"/>
        </w:rPr>
        <w:t>route</w:t>
      </w:r>
      <w:r>
        <w:rPr>
          <w:spacing w:val="-5"/>
          <w:sz w:val="24"/>
        </w:rPr>
        <w:t xml:space="preserve"> map</w:t>
      </w:r>
    </w:p>
    <w:p w14:paraId="229E5FE8">
      <w:pPr>
        <w:pStyle w:val="22"/>
        <w:rPr>
          <w:sz w:val="24"/>
        </w:rPr>
        <w:sectPr>
          <w:pgSz w:w="11910" w:h="16840"/>
          <w:pgMar w:top="1140" w:right="708" w:bottom="1000" w:left="1417" w:header="884" w:footer="816" w:gutter="0"/>
          <w:cols w:space="720" w:num="1"/>
        </w:sectPr>
      </w:pPr>
    </w:p>
    <w:p w14:paraId="30D20C11">
      <w:pPr>
        <w:pStyle w:val="8"/>
        <w:spacing w:before="2"/>
      </w:pPr>
    </w:p>
    <w:p w14:paraId="0525B847">
      <w:pPr>
        <w:pStyle w:val="5"/>
        <w:numPr>
          <w:ilvl w:val="0"/>
          <w:numId w:val="23"/>
        </w:numPr>
        <w:tabs>
          <w:tab w:val="left" w:pos="842"/>
        </w:tabs>
        <w:ind w:left="842" w:hanging="239"/>
        <w:jc w:val="left"/>
      </w:pPr>
      <w:bookmarkStart w:id="75" w:name="3.Database_Setup:"/>
      <w:bookmarkEnd w:id="75"/>
      <w:r>
        <w:t>Database</w:t>
      </w:r>
      <w:r>
        <w:rPr>
          <w:spacing w:val="-6"/>
        </w:rPr>
        <w:t xml:space="preserve"> </w:t>
      </w:r>
      <w:r>
        <w:rPr>
          <w:spacing w:val="-2"/>
        </w:rPr>
        <w:t>Setup:</w:t>
      </w:r>
    </w:p>
    <w:p w14:paraId="131B35F1">
      <w:pPr>
        <w:pStyle w:val="8"/>
        <w:spacing w:before="31"/>
        <w:rPr>
          <w:b/>
        </w:rPr>
      </w:pPr>
    </w:p>
    <w:p w14:paraId="15F1103B">
      <w:pPr>
        <w:pStyle w:val="22"/>
        <w:numPr>
          <w:ilvl w:val="0"/>
          <w:numId w:val="26"/>
        </w:numPr>
        <w:tabs>
          <w:tab w:val="left" w:pos="1323"/>
        </w:tabs>
        <w:rPr>
          <w:sz w:val="24"/>
        </w:rPr>
      </w:pPr>
      <w:r>
        <w:rPr>
          <w:sz w:val="24"/>
        </w:rPr>
        <w:t>Create</w:t>
      </w:r>
      <w:r>
        <w:rPr>
          <w:spacing w:val="-7"/>
          <w:sz w:val="24"/>
        </w:rPr>
        <w:t xml:space="preserve"> </w:t>
      </w:r>
      <w:r>
        <w:rPr>
          <w:sz w:val="24"/>
        </w:rPr>
        <w:t>MySQL schema</w:t>
      </w:r>
      <w:r>
        <w:rPr>
          <w:spacing w:val="-3"/>
          <w:sz w:val="24"/>
        </w:rPr>
        <w:t xml:space="preserve"> </w:t>
      </w:r>
      <w:r>
        <w:rPr>
          <w:sz w:val="24"/>
        </w:rPr>
        <w:t>with</w:t>
      </w:r>
      <w:r>
        <w:rPr>
          <w:spacing w:val="-5"/>
          <w:sz w:val="24"/>
        </w:rPr>
        <w:t xml:space="preserve"> </w:t>
      </w:r>
      <w:r>
        <w:rPr>
          <w:spacing w:val="-2"/>
          <w:sz w:val="24"/>
        </w:rPr>
        <w:t>relations.</w:t>
      </w:r>
    </w:p>
    <w:p w14:paraId="5C086B51">
      <w:pPr>
        <w:pStyle w:val="8"/>
        <w:spacing w:before="31"/>
      </w:pPr>
    </w:p>
    <w:p w14:paraId="4A09F1FE">
      <w:pPr>
        <w:pStyle w:val="22"/>
        <w:numPr>
          <w:ilvl w:val="0"/>
          <w:numId w:val="26"/>
        </w:numPr>
        <w:tabs>
          <w:tab w:val="left" w:pos="1323"/>
        </w:tabs>
        <w:spacing w:before="1"/>
        <w:rPr>
          <w:sz w:val="24"/>
        </w:rPr>
      </w:pPr>
      <w:r>
        <w:rPr>
          <w:sz w:val="24"/>
        </w:rPr>
        <w:t>Sample</w:t>
      </w:r>
      <w:r>
        <w:rPr>
          <w:spacing w:val="-11"/>
          <w:sz w:val="24"/>
        </w:rPr>
        <w:t xml:space="preserve"> </w:t>
      </w:r>
      <w:r>
        <w:rPr>
          <w:sz w:val="24"/>
        </w:rPr>
        <w:t>data</w:t>
      </w:r>
      <w:r>
        <w:rPr>
          <w:spacing w:val="-2"/>
          <w:sz w:val="24"/>
        </w:rPr>
        <w:t xml:space="preserve"> </w:t>
      </w:r>
      <w:r>
        <w:rPr>
          <w:sz w:val="24"/>
        </w:rPr>
        <w:t>insertion</w:t>
      </w:r>
      <w:r>
        <w:rPr>
          <w:spacing w:val="-1"/>
          <w:sz w:val="24"/>
        </w:rPr>
        <w:t xml:space="preserve"> </w:t>
      </w:r>
      <w:r>
        <w:rPr>
          <w:sz w:val="24"/>
        </w:rPr>
        <w:t xml:space="preserve">for </w:t>
      </w:r>
      <w:r>
        <w:rPr>
          <w:spacing w:val="-2"/>
          <w:sz w:val="24"/>
        </w:rPr>
        <w:t>testing.</w:t>
      </w:r>
    </w:p>
    <w:p w14:paraId="7A9588DE">
      <w:pPr>
        <w:pStyle w:val="8"/>
        <w:spacing w:before="26"/>
      </w:pPr>
    </w:p>
    <w:p w14:paraId="55B0A68E">
      <w:pPr>
        <w:pStyle w:val="8"/>
        <w:ind w:left="863"/>
      </w:pPr>
      <w:r>
        <w:rPr>
          <w:spacing w:val="-2"/>
        </w:rPr>
        <w:t>Deliverables:</w:t>
      </w:r>
    </w:p>
    <w:p w14:paraId="74F283CD">
      <w:pPr>
        <w:pStyle w:val="8"/>
        <w:spacing w:before="34"/>
      </w:pPr>
    </w:p>
    <w:p w14:paraId="16B75719">
      <w:pPr>
        <w:pStyle w:val="22"/>
        <w:numPr>
          <w:ilvl w:val="1"/>
          <w:numId w:val="26"/>
        </w:numPr>
        <w:tabs>
          <w:tab w:val="left" w:pos="1642"/>
        </w:tabs>
        <w:ind w:left="1642" w:hanging="299"/>
        <w:rPr>
          <w:sz w:val="24"/>
        </w:rPr>
      </w:pPr>
      <w:r>
        <w:rPr>
          <w:sz w:val="24"/>
        </w:rPr>
        <w:t>SQL</w:t>
      </w:r>
      <w:r>
        <w:rPr>
          <w:spacing w:val="-7"/>
          <w:sz w:val="24"/>
        </w:rPr>
        <w:t xml:space="preserve"> </w:t>
      </w:r>
      <w:r>
        <w:rPr>
          <w:sz w:val="24"/>
        </w:rPr>
        <w:t>scripts</w:t>
      </w:r>
      <w:r>
        <w:rPr>
          <w:spacing w:val="-1"/>
          <w:sz w:val="24"/>
        </w:rPr>
        <w:t xml:space="preserve"> </w:t>
      </w:r>
      <w:r>
        <w:rPr>
          <w:sz w:val="24"/>
        </w:rPr>
        <w:t>for</w:t>
      </w:r>
      <w:r>
        <w:rPr>
          <w:spacing w:val="-6"/>
          <w:sz w:val="24"/>
        </w:rPr>
        <w:t xml:space="preserve"> </w:t>
      </w:r>
      <w:r>
        <w:rPr>
          <w:sz w:val="24"/>
        </w:rPr>
        <w:t>creating</w:t>
      </w:r>
      <w:r>
        <w:rPr>
          <w:spacing w:val="-1"/>
          <w:sz w:val="24"/>
        </w:rPr>
        <w:t xml:space="preserve"> </w:t>
      </w:r>
      <w:r>
        <w:rPr>
          <w:spacing w:val="-2"/>
          <w:sz w:val="24"/>
        </w:rPr>
        <w:t>tables</w:t>
      </w:r>
    </w:p>
    <w:p w14:paraId="129504DF">
      <w:pPr>
        <w:pStyle w:val="8"/>
        <w:spacing w:before="28"/>
      </w:pPr>
    </w:p>
    <w:p w14:paraId="79E8879F">
      <w:pPr>
        <w:pStyle w:val="22"/>
        <w:numPr>
          <w:ilvl w:val="1"/>
          <w:numId w:val="26"/>
        </w:numPr>
        <w:tabs>
          <w:tab w:val="left" w:pos="1642"/>
        </w:tabs>
        <w:spacing w:before="1"/>
        <w:ind w:left="1642" w:hanging="299"/>
        <w:rPr>
          <w:sz w:val="24"/>
        </w:rPr>
      </w:pPr>
      <w:r>
        <w:rPr>
          <w:sz w:val="24"/>
        </w:rPr>
        <w:t>Insert</w:t>
      </w:r>
      <w:r>
        <w:rPr>
          <w:spacing w:val="-4"/>
          <w:sz w:val="24"/>
        </w:rPr>
        <w:t xml:space="preserve"> </w:t>
      </w:r>
      <w:r>
        <w:rPr>
          <w:sz w:val="24"/>
        </w:rPr>
        <w:t>scripts</w:t>
      </w:r>
      <w:r>
        <w:rPr>
          <w:spacing w:val="-3"/>
          <w:sz w:val="24"/>
        </w:rPr>
        <w:t xml:space="preserve"> </w:t>
      </w:r>
      <w:r>
        <w:rPr>
          <w:sz w:val="24"/>
        </w:rPr>
        <w:t>for</w:t>
      </w:r>
      <w:r>
        <w:rPr>
          <w:spacing w:val="-5"/>
          <w:sz w:val="24"/>
        </w:rPr>
        <w:t xml:space="preserve"> </w:t>
      </w:r>
      <w:r>
        <w:rPr>
          <w:sz w:val="24"/>
        </w:rPr>
        <w:t>sample</w:t>
      </w:r>
      <w:r>
        <w:rPr>
          <w:spacing w:val="-3"/>
          <w:sz w:val="24"/>
        </w:rPr>
        <w:t xml:space="preserve"> </w:t>
      </w:r>
      <w:r>
        <w:rPr>
          <w:sz w:val="24"/>
        </w:rPr>
        <w:t>products,</w:t>
      </w:r>
      <w:r>
        <w:rPr>
          <w:spacing w:val="-2"/>
          <w:sz w:val="24"/>
        </w:rPr>
        <w:t xml:space="preserve"> </w:t>
      </w:r>
      <w:r>
        <w:rPr>
          <w:spacing w:val="-4"/>
          <w:sz w:val="24"/>
        </w:rPr>
        <w:t>users</w:t>
      </w:r>
    </w:p>
    <w:p w14:paraId="68A7C9D5">
      <w:pPr>
        <w:pStyle w:val="8"/>
      </w:pPr>
    </w:p>
    <w:p w14:paraId="07F6DFF3">
      <w:pPr>
        <w:pStyle w:val="8"/>
      </w:pPr>
    </w:p>
    <w:p w14:paraId="24FA3283">
      <w:pPr>
        <w:pStyle w:val="8"/>
        <w:spacing w:before="57"/>
      </w:pPr>
    </w:p>
    <w:p w14:paraId="2D709F23">
      <w:pPr>
        <w:pStyle w:val="5"/>
        <w:numPr>
          <w:ilvl w:val="0"/>
          <w:numId w:val="14"/>
        </w:numPr>
        <w:tabs>
          <w:tab w:val="left" w:pos="843"/>
        </w:tabs>
        <w:ind w:left="843" w:hanging="240"/>
        <w:jc w:val="left"/>
        <w:rPr>
          <w:b w:val="0"/>
        </w:rPr>
      </w:pPr>
      <w:bookmarkStart w:id="76" w:name="4.Frontend_and_Backend_Development:"/>
      <w:bookmarkEnd w:id="76"/>
      <w:r>
        <w:t>Frontend</w:t>
      </w:r>
      <w:r>
        <w:rPr>
          <w:spacing w:val="-6"/>
        </w:rPr>
        <w:t xml:space="preserve"> </w:t>
      </w:r>
      <w:r>
        <w:t>and</w:t>
      </w:r>
      <w:r>
        <w:rPr>
          <w:spacing w:val="-6"/>
        </w:rPr>
        <w:t xml:space="preserve"> </w:t>
      </w:r>
      <w:r>
        <w:t>Backend</w:t>
      </w:r>
      <w:r>
        <w:rPr>
          <w:spacing w:val="-6"/>
        </w:rPr>
        <w:t xml:space="preserve"> </w:t>
      </w:r>
      <w:r>
        <w:rPr>
          <w:spacing w:val="-2"/>
        </w:rPr>
        <w:t>Development:</w:t>
      </w:r>
    </w:p>
    <w:p w14:paraId="5495C97F">
      <w:pPr>
        <w:pStyle w:val="8"/>
        <w:spacing w:before="34"/>
        <w:rPr>
          <w:b/>
        </w:rPr>
      </w:pPr>
    </w:p>
    <w:p w14:paraId="115FE76E">
      <w:pPr>
        <w:pStyle w:val="22"/>
        <w:numPr>
          <w:ilvl w:val="0"/>
          <w:numId w:val="27"/>
        </w:numPr>
        <w:tabs>
          <w:tab w:val="left" w:pos="1323"/>
        </w:tabs>
        <w:rPr>
          <w:sz w:val="24"/>
        </w:rPr>
      </w:pPr>
      <w:r>
        <w:rPr>
          <w:sz w:val="24"/>
        </w:rPr>
        <w:t>Develop</w:t>
      </w:r>
      <w:r>
        <w:rPr>
          <w:spacing w:val="-6"/>
          <w:sz w:val="24"/>
        </w:rPr>
        <w:t xml:space="preserve"> </w:t>
      </w:r>
      <w:r>
        <w:rPr>
          <w:sz w:val="24"/>
        </w:rPr>
        <w:t>frontend modules</w:t>
      </w:r>
      <w:r>
        <w:rPr>
          <w:spacing w:val="-5"/>
          <w:sz w:val="24"/>
        </w:rPr>
        <w:t xml:space="preserve"> </w:t>
      </w:r>
      <w:r>
        <w:rPr>
          <w:spacing w:val="-2"/>
          <w:sz w:val="24"/>
        </w:rPr>
        <w:t>(Angular):</w:t>
      </w:r>
    </w:p>
    <w:p w14:paraId="273E15B8">
      <w:pPr>
        <w:pStyle w:val="8"/>
        <w:spacing w:before="29"/>
      </w:pPr>
    </w:p>
    <w:p w14:paraId="13D3F483">
      <w:pPr>
        <w:pStyle w:val="22"/>
        <w:numPr>
          <w:ilvl w:val="1"/>
          <w:numId w:val="27"/>
        </w:numPr>
        <w:tabs>
          <w:tab w:val="left" w:pos="1762"/>
        </w:tabs>
        <w:ind w:left="1762" w:hanging="419"/>
        <w:rPr>
          <w:sz w:val="24"/>
        </w:rPr>
      </w:pPr>
      <w:r>
        <w:rPr>
          <w:sz w:val="24"/>
        </w:rPr>
        <w:t>Login,</w:t>
      </w:r>
      <w:r>
        <w:rPr>
          <w:spacing w:val="-6"/>
          <w:sz w:val="24"/>
        </w:rPr>
        <w:t xml:space="preserve"> </w:t>
      </w:r>
      <w:r>
        <w:rPr>
          <w:sz w:val="24"/>
        </w:rPr>
        <w:t>Register,</w:t>
      </w:r>
      <w:r>
        <w:rPr>
          <w:spacing w:val="-3"/>
          <w:sz w:val="24"/>
        </w:rPr>
        <w:t xml:space="preserve"> </w:t>
      </w:r>
      <w:r>
        <w:rPr>
          <w:sz w:val="24"/>
        </w:rPr>
        <w:t>Product</w:t>
      </w:r>
      <w:r>
        <w:rPr>
          <w:spacing w:val="-7"/>
          <w:sz w:val="24"/>
        </w:rPr>
        <w:t xml:space="preserve"> </w:t>
      </w:r>
      <w:r>
        <w:rPr>
          <w:sz w:val="24"/>
        </w:rPr>
        <w:t>List,</w:t>
      </w:r>
      <w:r>
        <w:rPr>
          <w:spacing w:val="-1"/>
          <w:sz w:val="24"/>
        </w:rPr>
        <w:t xml:space="preserve"> </w:t>
      </w:r>
      <w:r>
        <w:rPr>
          <w:sz w:val="24"/>
        </w:rPr>
        <w:t>Cart,</w:t>
      </w:r>
      <w:r>
        <w:rPr>
          <w:spacing w:val="-5"/>
          <w:sz w:val="24"/>
        </w:rPr>
        <w:t xml:space="preserve"> </w:t>
      </w:r>
      <w:r>
        <w:rPr>
          <w:spacing w:val="-2"/>
          <w:sz w:val="24"/>
        </w:rPr>
        <w:t>Orders</w:t>
      </w:r>
    </w:p>
    <w:p w14:paraId="4557EFB3">
      <w:pPr>
        <w:pStyle w:val="8"/>
        <w:spacing w:before="31"/>
      </w:pPr>
    </w:p>
    <w:p w14:paraId="59938303">
      <w:pPr>
        <w:pStyle w:val="22"/>
        <w:numPr>
          <w:ilvl w:val="0"/>
          <w:numId w:val="27"/>
        </w:numPr>
        <w:tabs>
          <w:tab w:val="left" w:pos="1323"/>
        </w:tabs>
        <w:rPr>
          <w:sz w:val="24"/>
        </w:rPr>
      </w:pPr>
      <w:r>
        <w:rPr>
          <w:sz w:val="24"/>
        </w:rPr>
        <w:t>Develop</w:t>
      </w:r>
      <w:r>
        <w:rPr>
          <w:spacing w:val="-8"/>
          <w:sz w:val="24"/>
        </w:rPr>
        <w:t xml:space="preserve"> </w:t>
      </w:r>
      <w:r>
        <w:rPr>
          <w:sz w:val="24"/>
        </w:rPr>
        <w:t>backend</w:t>
      </w:r>
      <w:r>
        <w:rPr>
          <w:spacing w:val="-2"/>
          <w:sz w:val="24"/>
        </w:rPr>
        <w:t xml:space="preserve"> </w:t>
      </w:r>
      <w:r>
        <w:rPr>
          <w:sz w:val="24"/>
        </w:rPr>
        <w:t>modules</w:t>
      </w:r>
      <w:r>
        <w:rPr>
          <w:spacing w:val="-5"/>
          <w:sz w:val="24"/>
        </w:rPr>
        <w:t xml:space="preserve"> </w:t>
      </w:r>
      <w:r>
        <w:rPr>
          <w:sz w:val="24"/>
        </w:rPr>
        <w:t>(Spring</w:t>
      </w:r>
      <w:r>
        <w:rPr>
          <w:spacing w:val="-5"/>
          <w:sz w:val="24"/>
        </w:rPr>
        <w:t xml:space="preserve"> </w:t>
      </w:r>
      <w:r>
        <w:rPr>
          <w:spacing w:val="-2"/>
          <w:sz w:val="24"/>
        </w:rPr>
        <w:t>Boot):</w:t>
      </w:r>
    </w:p>
    <w:p w14:paraId="0B15F3E4">
      <w:pPr>
        <w:pStyle w:val="8"/>
        <w:spacing w:before="29"/>
      </w:pPr>
    </w:p>
    <w:p w14:paraId="643A3796">
      <w:pPr>
        <w:pStyle w:val="22"/>
        <w:numPr>
          <w:ilvl w:val="1"/>
          <w:numId w:val="27"/>
        </w:numPr>
        <w:tabs>
          <w:tab w:val="left" w:pos="1762"/>
        </w:tabs>
        <w:spacing w:line="504" w:lineRule="auto"/>
        <w:ind w:left="983" w:right="3373" w:firstLine="360"/>
        <w:rPr>
          <w:sz w:val="24"/>
        </w:rPr>
      </w:pPr>
      <w:r>
        <w:rPr>
          <w:sz w:val="24"/>
        </w:rPr>
        <w:t>Auth</w:t>
      </w:r>
      <w:r>
        <w:rPr>
          <w:spacing w:val="-15"/>
          <w:sz w:val="24"/>
        </w:rPr>
        <w:t xml:space="preserve"> </w:t>
      </w:r>
      <w:r>
        <w:rPr>
          <w:sz w:val="24"/>
        </w:rPr>
        <w:t>API,</w:t>
      </w:r>
      <w:r>
        <w:rPr>
          <w:spacing w:val="-12"/>
          <w:sz w:val="24"/>
        </w:rPr>
        <w:t xml:space="preserve"> </w:t>
      </w:r>
      <w:r>
        <w:rPr>
          <w:sz w:val="24"/>
        </w:rPr>
        <w:t>Product</w:t>
      </w:r>
      <w:r>
        <w:rPr>
          <w:spacing w:val="-12"/>
          <w:sz w:val="24"/>
        </w:rPr>
        <w:t xml:space="preserve"> </w:t>
      </w:r>
      <w:r>
        <w:rPr>
          <w:sz w:val="24"/>
        </w:rPr>
        <w:t>API,</w:t>
      </w:r>
      <w:r>
        <w:rPr>
          <w:spacing w:val="-10"/>
          <w:sz w:val="24"/>
        </w:rPr>
        <w:t xml:space="preserve"> </w:t>
      </w:r>
      <w:r>
        <w:rPr>
          <w:sz w:val="24"/>
        </w:rPr>
        <w:t>Order</w:t>
      </w:r>
      <w:r>
        <w:rPr>
          <w:spacing w:val="-13"/>
          <w:sz w:val="24"/>
        </w:rPr>
        <w:t xml:space="preserve"> </w:t>
      </w:r>
      <w:r>
        <w:rPr>
          <w:sz w:val="24"/>
        </w:rPr>
        <w:t>API,</w:t>
      </w:r>
      <w:r>
        <w:rPr>
          <w:spacing w:val="-10"/>
          <w:sz w:val="24"/>
        </w:rPr>
        <w:t xml:space="preserve"> </w:t>
      </w:r>
      <w:r>
        <w:rPr>
          <w:sz w:val="24"/>
        </w:rPr>
        <w:t>Admin</w:t>
      </w:r>
      <w:r>
        <w:rPr>
          <w:spacing w:val="-15"/>
          <w:sz w:val="24"/>
        </w:rPr>
        <w:t xml:space="preserve"> </w:t>
      </w:r>
      <w:r>
        <w:rPr>
          <w:sz w:val="24"/>
        </w:rPr>
        <w:t xml:space="preserve">APIs </w:t>
      </w:r>
      <w:r>
        <w:rPr>
          <w:spacing w:val="-2"/>
          <w:sz w:val="24"/>
        </w:rPr>
        <w:t>Deliverables:</w:t>
      </w:r>
    </w:p>
    <w:p w14:paraId="28735374">
      <w:pPr>
        <w:pStyle w:val="22"/>
        <w:numPr>
          <w:ilvl w:val="0"/>
          <w:numId w:val="28"/>
        </w:numPr>
        <w:tabs>
          <w:tab w:val="left" w:pos="1642"/>
        </w:tabs>
        <w:spacing w:before="5"/>
        <w:ind w:left="1642" w:hanging="299"/>
        <w:rPr>
          <w:sz w:val="24"/>
        </w:rPr>
      </w:pPr>
      <w:r>
        <w:rPr>
          <w:sz w:val="24"/>
        </w:rPr>
        <w:t>Complete</w:t>
      </w:r>
      <w:r>
        <w:rPr>
          <w:spacing w:val="-6"/>
          <w:sz w:val="24"/>
        </w:rPr>
        <w:t xml:space="preserve"> </w:t>
      </w:r>
      <w:r>
        <w:rPr>
          <w:sz w:val="24"/>
        </w:rPr>
        <w:t>frontend</w:t>
      </w:r>
      <w:r>
        <w:rPr>
          <w:spacing w:val="-2"/>
          <w:sz w:val="24"/>
        </w:rPr>
        <w:t xml:space="preserve"> </w:t>
      </w:r>
      <w:r>
        <w:rPr>
          <w:sz w:val="24"/>
        </w:rPr>
        <w:t>&amp;</w:t>
      </w:r>
      <w:r>
        <w:rPr>
          <w:spacing w:val="-4"/>
          <w:sz w:val="24"/>
        </w:rPr>
        <w:t xml:space="preserve"> </w:t>
      </w:r>
      <w:r>
        <w:rPr>
          <w:sz w:val="24"/>
        </w:rPr>
        <w:t>backend</w:t>
      </w:r>
      <w:r>
        <w:rPr>
          <w:spacing w:val="-2"/>
          <w:sz w:val="24"/>
        </w:rPr>
        <w:t xml:space="preserve"> </w:t>
      </w:r>
      <w:r>
        <w:rPr>
          <w:sz w:val="24"/>
        </w:rPr>
        <w:t xml:space="preserve">source </w:t>
      </w:r>
      <w:r>
        <w:rPr>
          <w:spacing w:val="-4"/>
          <w:sz w:val="24"/>
        </w:rPr>
        <w:t>code</w:t>
      </w:r>
    </w:p>
    <w:p w14:paraId="6B555A6F">
      <w:pPr>
        <w:pStyle w:val="8"/>
        <w:spacing w:before="31"/>
      </w:pPr>
    </w:p>
    <w:p w14:paraId="447B5799">
      <w:pPr>
        <w:pStyle w:val="22"/>
        <w:numPr>
          <w:ilvl w:val="0"/>
          <w:numId w:val="28"/>
        </w:numPr>
        <w:tabs>
          <w:tab w:val="left" w:pos="1642"/>
        </w:tabs>
        <w:ind w:left="1642" w:hanging="299"/>
        <w:rPr>
          <w:sz w:val="24"/>
        </w:rPr>
      </w:pPr>
      <w:r>
        <w:rPr>
          <w:sz w:val="24"/>
        </w:rPr>
        <w:t>Working</w:t>
      </w:r>
      <w:r>
        <w:rPr>
          <w:spacing w:val="-11"/>
          <w:sz w:val="24"/>
        </w:rPr>
        <w:t xml:space="preserve"> </w:t>
      </w:r>
      <w:r>
        <w:rPr>
          <w:sz w:val="24"/>
        </w:rPr>
        <w:t>APIs</w:t>
      </w:r>
      <w:r>
        <w:rPr>
          <w:spacing w:val="-1"/>
          <w:sz w:val="24"/>
        </w:rPr>
        <w:t xml:space="preserve"> </w:t>
      </w:r>
      <w:r>
        <w:rPr>
          <w:sz w:val="24"/>
        </w:rPr>
        <w:t>with</w:t>
      </w:r>
      <w:r>
        <w:rPr>
          <w:spacing w:val="-6"/>
          <w:sz w:val="24"/>
        </w:rPr>
        <w:t xml:space="preserve"> </w:t>
      </w:r>
      <w:r>
        <w:rPr>
          <w:sz w:val="24"/>
        </w:rPr>
        <w:t>Postman</w:t>
      </w:r>
      <w:r>
        <w:rPr>
          <w:spacing w:val="-5"/>
          <w:sz w:val="24"/>
        </w:rPr>
        <w:t xml:space="preserve"> </w:t>
      </w:r>
      <w:r>
        <w:rPr>
          <w:spacing w:val="-2"/>
          <w:sz w:val="24"/>
        </w:rPr>
        <w:t>testing</w:t>
      </w:r>
    </w:p>
    <w:p w14:paraId="4ADC6B6A">
      <w:pPr>
        <w:pStyle w:val="8"/>
        <w:spacing w:before="26"/>
      </w:pPr>
    </w:p>
    <w:p w14:paraId="05118B64">
      <w:pPr>
        <w:pStyle w:val="5"/>
        <w:numPr>
          <w:ilvl w:val="0"/>
          <w:numId w:val="14"/>
        </w:numPr>
        <w:tabs>
          <w:tab w:val="left" w:pos="843"/>
        </w:tabs>
        <w:ind w:left="843" w:hanging="240"/>
        <w:jc w:val="left"/>
      </w:pPr>
      <w:bookmarkStart w:id="77" w:name="5.Integration_&amp;_Testing:"/>
      <w:bookmarkEnd w:id="77"/>
      <w:r>
        <w:t>Integration</w:t>
      </w:r>
      <w:r>
        <w:rPr>
          <w:spacing w:val="-6"/>
        </w:rPr>
        <w:t xml:space="preserve"> </w:t>
      </w:r>
      <w:r>
        <w:t>&amp;</w:t>
      </w:r>
      <w:r>
        <w:rPr>
          <w:spacing w:val="-3"/>
        </w:rPr>
        <w:t xml:space="preserve"> </w:t>
      </w:r>
      <w:r>
        <w:rPr>
          <w:spacing w:val="-2"/>
        </w:rPr>
        <w:t>Testing:</w:t>
      </w:r>
    </w:p>
    <w:p w14:paraId="0D1D328E">
      <w:pPr>
        <w:pStyle w:val="8"/>
        <w:spacing w:before="34"/>
        <w:rPr>
          <w:b/>
        </w:rPr>
      </w:pPr>
    </w:p>
    <w:p w14:paraId="3429200B">
      <w:pPr>
        <w:pStyle w:val="22"/>
        <w:numPr>
          <w:ilvl w:val="0"/>
          <w:numId w:val="29"/>
        </w:numPr>
        <w:tabs>
          <w:tab w:val="left" w:pos="1323"/>
        </w:tabs>
        <w:rPr>
          <w:sz w:val="24"/>
        </w:rPr>
      </w:pPr>
      <w:r>
        <w:rPr>
          <w:sz w:val="24"/>
        </w:rPr>
        <w:t>Connect</w:t>
      </w:r>
      <w:r>
        <w:rPr>
          <w:spacing w:val="-7"/>
          <w:sz w:val="24"/>
        </w:rPr>
        <w:t xml:space="preserve"> </w:t>
      </w:r>
      <w:r>
        <w:rPr>
          <w:sz w:val="24"/>
        </w:rPr>
        <w:t>Angular</w:t>
      </w:r>
      <w:r>
        <w:rPr>
          <w:spacing w:val="-1"/>
          <w:sz w:val="24"/>
        </w:rPr>
        <w:t xml:space="preserve"> </w:t>
      </w:r>
      <w:r>
        <w:rPr>
          <w:sz w:val="24"/>
        </w:rPr>
        <w:t>with</w:t>
      </w:r>
      <w:r>
        <w:rPr>
          <w:spacing w:val="-6"/>
          <w:sz w:val="24"/>
        </w:rPr>
        <w:t xml:space="preserve"> </w:t>
      </w:r>
      <w:r>
        <w:rPr>
          <w:sz w:val="24"/>
        </w:rPr>
        <w:t>Spring</w:t>
      </w:r>
      <w:r>
        <w:rPr>
          <w:spacing w:val="-2"/>
          <w:sz w:val="24"/>
        </w:rPr>
        <w:t xml:space="preserve"> </w:t>
      </w:r>
      <w:r>
        <w:rPr>
          <w:sz w:val="24"/>
        </w:rPr>
        <w:t>Boot</w:t>
      </w:r>
      <w:r>
        <w:rPr>
          <w:spacing w:val="-3"/>
          <w:sz w:val="24"/>
        </w:rPr>
        <w:t xml:space="preserve"> </w:t>
      </w:r>
      <w:r>
        <w:rPr>
          <w:spacing w:val="-4"/>
          <w:sz w:val="24"/>
        </w:rPr>
        <w:t>APIs.</w:t>
      </w:r>
    </w:p>
    <w:p w14:paraId="28BF1127">
      <w:pPr>
        <w:pStyle w:val="8"/>
        <w:spacing w:before="29"/>
      </w:pPr>
    </w:p>
    <w:p w14:paraId="4501BFC3">
      <w:pPr>
        <w:pStyle w:val="22"/>
        <w:numPr>
          <w:ilvl w:val="0"/>
          <w:numId w:val="29"/>
        </w:numPr>
        <w:tabs>
          <w:tab w:val="left" w:pos="1323"/>
        </w:tabs>
        <w:ind w:right="2451"/>
        <w:rPr>
          <w:sz w:val="24"/>
        </w:rPr>
      </w:pPr>
      <w:r>
        <w:rPr>
          <w:sz w:val="24"/>
        </w:rPr>
        <w:t>Unit</w:t>
      </w:r>
      <w:r>
        <w:rPr>
          <w:spacing w:val="-14"/>
          <w:sz w:val="24"/>
        </w:rPr>
        <w:t xml:space="preserve"> </w:t>
      </w:r>
      <w:r>
        <w:rPr>
          <w:sz w:val="24"/>
        </w:rPr>
        <w:t>and</w:t>
      </w:r>
      <w:r>
        <w:rPr>
          <w:spacing w:val="-5"/>
          <w:sz w:val="24"/>
        </w:rPr>
        <w:t xml:space="preserve"> </w:t>
      </w:r>
      <w:r>
        <w:rPr>
          <w:sz w:val="24"/>
        </w:rPr>
        <w:t>integration</w:t>
      </w:r>
      <w:r>
        <w:rPr>
          <w:spacing w:val="-13"/>
          <w:sz w:val="24"/>
        </w:rPr>
        <w:t xml:space="preserve"> </w:t>
      </w:r>
      <w:r>
        <w:rPr>
          <w:sz w:val="24"/>
        </w:rPr>
        <w:t>testing</w:t>
      </w:r>
      <w:r>
        <w:rPr>
          <w:spacing w:val="-13"/>
          <w:sz w:val="24"/>
        </w:rPr>
        <w:t xml:space="preserve"> </w:t>
      </w:r>
      <w:r>
        <w:rPr>
          <w:sz w:val="24"/>
        </w:rPr>
        <w:t>using</w:t>
      </w:r>
      <w:r>
        <w:rPr>
          <w:spacing w:val="-13"/>
          <w:sz w:val="24"/>
        </w:rPr>
        <w:t xml:space="preserve"> </w:t>
      </w:r>
      <w:r>
        <w:rPr>
          <w:sz w:val="24"/>
        </w:rPr>
        <w:t>JUnit</w:t>
      </w:r>
      <w:r>
        <w:rPr>
          <w:spacing w:val="-10"/>
          <w:sz w:val="24"/>
        </w:rPr>
        <w:t xml:space="preserve"> </w:t>
      </w:r>
      <w:r>
        <w:rPr>
          <w:sz w:val="24"/>
        </w:rPr>
        <w:t>(backend)</w:t>
      </w:r>
      <w:r>
        <w:rPr>
          <w:spacing w:val="-9"/>
          <w:sz w:val="24"/>
        </w:rPr>
        <w:t xml:space="preserve"> </w:t>
      </w:r>
      <w:r>
        <w:rPr>
          <w:sz w:val="24"/>
        </w:rPr>
        <w:t>and</w:t>
      </w:r>
      <w:r>
        <w:rPr>
          <w:spacing w:val="-10"/>
          <w:sz w:val="24"/>
        </w:rPr>
        <w:t xml:space="preserve"> </w:t>
      </w:r>
      <w:r>
        <w:rPr>
          <w:sz w:val="24"/>
        </w:rPr>
        <w:t xml:space="preserve">Jasmine </w:t>
      </w:r>
      <w:r>
        <w:rPr>
          <w:spacing w:val="-2"/>
          <w:sz w:val="24"/>
        </w:rPr>
        <w:t>(frontend).</w:t>
      </w:r>
    </w:p>
    <w:p w14:paraId="6F267753">
      <w:pPr>
        <w:pStyle w:val="8"/>
        <w:spacing w:before="26"/>
      </w:pPr>
    </w:p>
    <w:p w14:paraId="31BCA30A">
      <w:pPr>
        <w:pStyle w:val="8"/>
        <w:ind w:left="983"/>
      </w:pPr>
      <w:r>
        <w:rPr>
          <w:spacing w:val="-2"/>
        </w:rPr>
        <w:t>Deliverables:</w:t>
      </w:r>
    </w:p>
    <w:p w14:paraId="2CC78216">
      <w:pPr>
        <w:pStyle w:val="8"/>
        <w:spacing w:before="34"/>
      </w:pPr>
    </w:p>
    <w:p w14:paraId="7CD65C75">
      <w:pPr>
        <w:pStyle w:val="22"/>
        <w:numPr>
          <w:ilvl w:val="1"/>
          <w:numId w:val="29"/>
        </w:numPr>
        <w:tabs>
          <w:tab w:val="left" w:pos="1642"/>
        </w:tabs>
        <w:ind w:left="1642" w:hanging="299"/>
        <w:rPr>
          <w:sz w:val="24"/>
        </w:rPr>
      </w:pPr>
      <w:r>
        <w:rPr>
          <w:sz w:val="24"/>
        </w:rPr>
        <w:t>Test</w:t>
      </w:r>
      <w:r>
        <w:rPr>
          <w:spacing w:val="-6"/>
          <w:sz w:val="24"/>
        </w:rPr>
        <w:t xml:space="preserve"> </w:t>
      </w:r>
      <w:r>
        <w:rPr>
          <w:spacing w:val="-2"/>
          <w:sz w:val="24"/>
        </w:rPr>
        <w:t>reports</w:t>
      </w:r>
    </w:p>
    <w:p w14:paraId="46A5E5DF">
      <w:pPr>
        <w:pStyle w:val="8"/>
        <w:spacing w:before="31"/>
      </w:pPr>
    </w:p>
    <w:p w14:paraId="65706F1B">
      <w:pPr>
        <w:pStyle w:val="22"/>
        <w:numPr>
          <w:ilvl w:val="1"/>
          <w:numId w:val="29"/>
        </w:numPr>
        <w:tabs>
          <w:tab w:val="left" w:pos="1642"/>
        </w:tabs>
        <w:ind w:left="1642" w:hanging="299"/>
        <w:rPr>
          <w:sz w:val="24"/>
        </w:rPr>
      </w:pPr>
      <w:r>
        <w:rPr>
          <w:sz w:val="24"/>
        </w:rPr>
        <w:t>Integrated</w:t>
      </w:r>
      <w:r>
        <w:rPr>
          <w:spacing w:val="-8"/>
          <w:sz w:val="24"/>
        </w:rPr>
        <w:t xml:space="preserve"> </w:t>
      </w:r>
      <w:r>
        <w:rPr>
          <w:sz w:val="24"/>
        </w:rPr>
        <w:t>frontend-backend</w:t>
      </w:r>
      <w:r>
        <w:rPr>
          <w:spacing w:val="-7"/>
          <w:sz w:val="24"/>
        </w:rPr>
        <w:t xml:space="preserve"> </w:t>
      </w:r>
      <w:r>
        <w:rPr>
          <w:spacing w:val="-2"/>
          <w:sz w:val="24"/>
        </w:rPr>
        <w:t>system</w:t>
      </w:r>
    </w:p>
    <w:p w14:paraId="25634982">
      <w:pPr>
        <w:pStyle w:val="8"/>
        <w:spacing w:before="29"/>
      </w:pPr>
    </w:p>
    <w:p w14:paraId="6D07CCE0">
      <w:pPr>
        <w:pStyle w:val="5"/>
        <w:numPr>
          <w:ilvl w:val="0"/>
          <w:numId w:val="14"/>
        </w:numPr>
        <w:tabs>
          <w:tab w:val="left" w:pos="843"/>
        </w:tabs>
        <w:ind w:left="843" w:hanging="240"/>
        <w:jc w:val="left"/>
      </w:pPr>
      <w:bookmarkStart w:id="78" w:name="6.Deployment_&amp;_Documentation:"/>
      <w:bookmarkEnd w:id="78"/>
      <w:r>
        <w:t>Deployment</w:t>
      </w:r>
      <w:r>
        <w:rPr>
          <w:spacing w:val="-7"/>
        </w:rPr>
        <w:t xml:space="preserve"> </w:t>
      </w:r>
      <w:r>
        <w:t>&amp;</w:t>
      </w:r>
      <w:r>
        <w:rPr>
          <w:spacing w:val="-3"/>
        </w:rPr>
        <w:t xml:space="preserve"> </w:t>
      </w:r>
      <w:r>
        <w:rPr>
          <w:spacing w:val="-2"/>
        </w:rPr>
        <w:t>Documentation:</w:t>
      </w:r>
    </w:p>
    <w:p w14:paraId="5F4BA69B">
      <w:pPr>
        <w:pStyle w:val="8"/>
        <w:spacing w:before="31"/>
        <w:rPr>
          <w:b/>
        </w:rPr>
      </w:pPr>
    </w:p>
    <w:p w14:paraId="7443849D">
      <w:pPr>
        <w:pStyle w:val="22"/>
        <w:numPr>
          <w:ilvl w:val="0"/>
          <w:numId w:val="30"/>
        </w:numPr>
        <w:tabs>
          <w:tab w:val="left" w:pos="1323"/>
        </w:tabs>
        <w:rPr>
          <w:sz w:val="24"/>
        </w:rPr>
      </w:pPr>
      <w:r>
        <w:rPr>
          <w:sz w:val="24"/>
        </w:rPr>
        <w:t>Host</w:t>
      </w:r>
      <w:r>
        <w:rPr>
          <w:spacing w:val="-6"/>
          <w:sz w:val="24"/>
        </w:rPr>
        <w:t xml:space="preserve"> </w:t>
      </w:r>
      <w:r>
        <w:rPr>
          <w:sz w:val="24"/>
        </w:rPr>
        <w:t>backend</w:t>
      </w:r>
      <w:r>
        <w:rPr>
          <w:spacing w:val="-1"/>
          <w:sz w:val="24"/>
        </w:rPr>
        <w:t xml:space="preserve"> </w:t>
      </w:r>
      <w:r>
        <w:rPr>
          <w:sz w:val="24"/>
        </w:rPr>
        <w:t>and</w:t>
      </w:r>
      <w:r>
        <w:rPr>
          <w:spacing w:val="1"/>
          <w:sz w:val="24"/>
        </w:rPr>
        <w:t xml:space="preserve"> </w:t>
      </w:r>
      <w:r>
        <w:rPr>
          <w:sz w:val="24"/>
        </w:rPr>
        <w:t>frontend</w:t>
      </w:r>
      <w:r>
        <w:rPr>
          <w:spacing w:val="-1"/>
          <w:sz w:val="24"/>
        </w:rPr>
        <w:t xml:space="preserve"> </w:t>
      </w:r>
      <w:r>
        <w:rPr>
          <w:sz w:val="24"/>
        </w:rPr>
        <w:t>on</w:t>
      </w:r>
      <w:r>
        <w:rPr>
          <w:spacing w:val="-1"/>
          <w:sz w:val="24"/>
        </w:rPr>
        <w:t xml:space="preserve"> </w:t>
      </w:r>
      <w:r>
        <w:rPr>
          <w:sz w:val="24"/>
        </w:rPr>
        <w:t>cloud</w:t>
      </w:r>
      <w:r>
        <w:rPr>
          <w:spacing w:val="-1"/>
          <w:sz w:val="24"/>
        </w:rPr>
        <w:t xml:space="preserve"> </w:t>
      </w:r>
      <w:r>
        <w:rPr>
          <w:sz w:val="24"/>
        </w:rPr>
        <w:t>or</w:t>
      </w:r>
      <w:r>
        <w:rPr>
          <w:spacing w:val="-2"/>
          <w:sz w:val="24"/>
        </w:rPr>
        <w:t xml:space="preserve"> localhost.</w:t>
      </w:r>
    </w:p>
    <w:p w14:paraId="5D4361FC">
      <w:pPr>
        <w:pStyle w:val="8"/>
        <w:spacing w:before="29"/>
      </w:pPr>
    </w:p>
    <w:p w14:paraId="7D12F090">
      <w:pPr>
        <w:pStyle w:val="22"/>
        <w:numPr>
          <w:ilvl w:val="0"/>
          <w:numId w:val="30"/>
        </w:numPr>
        <w:tabs>
          <w:tab w:val="left" w:pos="1323"/>
        </w:tabs>
        <w:rPr>
          <w:sz w:val="24"/>
        </w:rPr>
      </w:pPr>
      <w:r>
        <w:rPr>
          <w:sz w:val="24"/>
        </w:rPr>
        <w:t>Create</w:t>
      </w:r>
      <w:r>
        <w:rPr>
          <w:spacing w:val="-6"/>
          <w:sz w:val="24"/>
        </w:rPr>
        <w:t xml:space="preserve"> </w:t>
      </w:r>
      <w:r>
        <w:rPr>
          <w:sz w:val="24"/>
        </w:rPr>
        <w:t>user</w:t>
      </w:r>
      <w:r>
        <w:rPr>
          <w:spacing w:val="-3"/>
          <w:sz w:val="24"/>
        </w:rPr>
        <w:t xml:space="preserve"> </w:t>
      </w:r>
      <w:r>
        <w:rPr>
          <w:sz w:val="24"/>
        </w:rPr>
        <w:t>manual</w:t>
      </w:r>
      <w:r>
        <w:rPr>
          <w:spacing w:val="-1"/>
          <w:sz w:val="24"/>
        </w:rPr>
        <w:t xml:space="preserve"> </w:t>
      </w:r>
      <w:r>
        <w:rPr>
          <w:sz w:val="24"/>
        </w:rPr>
        <w:t>and API</w:t>
      </w:r>
      <w:r>
        <w:rPr>
          <w:spacing w:val="-5"/>
          <w:sz w:val="24"/>
        </w:rPr>
        <w:t xml:space="preserve"> </w:t>
      </w:r>
      <w:r>
        <w:rPr>
          <w:spacing w:val="-2"/>
          <w:sz w:val="24"/>
        </w:rPr>
        <w:t>documentation.</w:t>
      </w:r>
    </w:p>
    <w:p w14:paraId="5AA3B35B">
      <w:pPr>
        <w:pStyle w:val="22"/>
        <w:rPr>
          <w:sz w:val="24"/>
        </w:rPr>
        <w:sectPr>
          <w:pgSz w:w="11910" w:h="16840"/>
          <w:pgMar w:top="1140" w:right="708" w:bottom="1000" w:left="1417" w:header="884" w:footer="816" w:gutter="0"/>
          <w:cols w:space="720" w:num="1"/>
        </w:sectPr>
      </w:pPr>
    </w:p>
    <w:p w14:paraId="55248B64">
      <w:pPr>
        <w:pStyle w:val="8"/>
        <w:spacing w:before="4"/>
      </w:pPr>
    </w:p>
    <w:p w14:paraId="7604534A">
      <w:pPr>
        <w:pStyle w:val="22"/>
        <w:numPr>
          <w:ilvl w:val="0"/>
          <w:numId w:val="30"/>
        </w:numPr>
        <w:tabs>
          <w:tab w:val="left" w:pos="1323"/>
        </w:tabs>
        <w:spacing w:before="1"/>
        <w:rPr>
          <w:sz w:val="24"/>
        </w:rPr>
      </w:pPr>
      <w:r>
        <w:rPr>
          <w:sz w:val="24"/>
        </w:rPr>
        <w:t>Provide</w:t>
      </w:r>
      <w:r>
        <w:rPr>
          <w:spacing w:val="-11"/>
          <w:sz w:val="24"/>
        </w:rPr>
        <w:t xml:space="preserve"> </w:t>
      </w:r>
      <w:r>
        <w:rPr>
          <w:sz w:val="24"/>
        </w:rPr>
        <w:t>database</w:t>
      </w:r>
      <w:r>
        <w:rPr>
          <w:spacing w:val="1"/>
          <w:sz w:val="24"/>
        </w:rPr>
        <w:t xml:space="preserve"> </w:t>
      </w:r>
      <w:r>
        <w:rPr>
          <w:sz w:val="24"/>
        </w:rPr>
        <w:t>backup</w:t>
      </w:r>
      <w:r>
        <w:rPr>
          <w:spacing w:val="-5"/>
          <w:sz w:val="24"/>
        </w:rPr>
        <w:t xml:space="preserve"> </w:t>
      </w:r>
      <w:r>
        <w:rPr>
          <w:sz w:val="24"/>
        </w:rPr>
        <w:t>scripts</w:t>
      </w:r>
      <w:r>
        <w:rPr>
          <w:spacing w:val="-2"/>
          <w:sz w:val="24"/>
        </w:rPr>
        <w:t xml:space="preserve"> </w:t>
      </w:r>
      <w:r>
        <w:rPr>
          <w:sz w:val="24"/>
        </w:rPr>
        <w:t>and</w:t>
      </w:r>
      <w:r>
        <w:rPr>
          <w:spacing w:val="-2"/>
          <w:sz w:val="24"/>
        </w:rPr>
        <w:t xml:space="preserve"> </w:t>
      </w:r>
      <w:r>
        <w:rPr>
          <w:sz w:val="24"/>
        </w:rPr>
        <w:t>deployment</w:t>
      </w:r>
      <w:r>
        <w:rPr>
          <w:spacing w:val="-2"/>
          <w:sz w:val="24"/>
        </w:rPr>
        <w:t xml:space="preserve"> steps.</w:t>
      </w:r>
    </w:p>
    <w:p w14:paraId="1EFC4787">
      <w:pPr>
        <w:pStyle w:val="8"/>
        <w:spacing w:before="26"/>
      </w:pPr>
    </w:p>
    <w:p w14:paraId="4F50D371">
      <w:pPr>
        <w:pStyle w:val="8"/>
        <w:ind w:left="983"/>
      </w:pPr>
      <w:r>
        <w:rPr>
          <w:spacing w:val="-2"/>
        </w:rPr>
        <w:t>Deliverables:</w:t>
      </w:r>
    </w:p>
    <w:p w14:paraId="6ACC883D">
      <w:pPr>
        <w:pStyle w:val="8"/>
        <w:spacing w:before="33"/>
      </w:pPr>
    </w:p>
    <w:p w14:paraId="43938578">
      <w:pPr>
        <w:pStyle w:val="22"/>
        <w:numPr>
          <w:ilvl w:val="0"/>
          <w:numId w:val="31"/>
        </w:numPr>
        <w:tabs>
          <w:tab w:val="left" w:pos="1143"/>
        </w:tabs>
        <w:spacing w:before="1"/>
        <w:ind w:hanging="460"/>
        <w:rPr>
          <w:sz w:val="24"/>
        </w:rPr>
      </w:pPr>
      <w:r>
        <w:rPr>
          <w:sz w:val="24"/>
        </w:rPr>
        <w:t>Live</w:t>
      </w:r>
      <w:r>
        <w:rPr>
          <w:spacing w:val="-3"/>
          <w:sz w:val="24"/>
        </w:rPr>
        <w:t xml:space="preserve"> </w:t>
      </w:r>
      <w:r>
        <w:rPr>
          <w:sz w:val="24"/>
        </w:rPr>
        <w:t>app demo</w:t>
      </w:r>
      <w:r>
        <w:rPr>
          <w:spacing w:val="-4"/>
          <w:sz w:val="24"/>
        </w:rPr>
        <w:t xml:space="preserve"> </w:t>
      </w:r>
      <w:r>
        <w:rPr>
          <w:sz w:val="24"/>
        </w:rPr>
        <w:t>(if</w:t>
      </w:r>
      <w:r>
        <w:rPr>
          <w:spacing w:val="-2"/>
          <w:sz w:val="24"/>
        </w:rPr>
        <w:t xml:space="preserve"> hosted)</w:t>
      </w:r>
    </w:p>
    <w:p w14:paraId="0D74296F">
      <w:pPr>
        <w:pStyle w:val="8"/>
        <w:spacing w:before="28"/>
      </w:pPr>
    </w:p>
    <w:p w14:paraId="3C663CD3">
      <w:pPr>
        <w:pStyle w:val="22"/>
        <w:numPr>
          <w:ilvl w:val="0"/>
          <w:numId w:val="31"/>
        </w:numPr>
        <w:tabs>
          <w:tab w:val="left" w:pos="1143"/>
        </w:tabs>
        <w:ind w:hanging="460"/>
        <w:rPr>
          <w:sz w:val="24"/>
        </w:rPr>
      </w:pPr>
      <w:r>
        <w:rPr>
          <w:sz w:val="24"/>
        </w:rPr>
        <w:t>Final</w:t>
      </w:r>
      <w:r>
        <w:rPr>
          <w:spacing w:val="-5"/>
          <w:sz w:val="24"/>
        </w:rPr>
        <w:t xml:space="preserve"> </w:t>
      </w:r>
      <w:r>
        <w:rPr>
          <w:sz w:val="24"/>
        </w:rPr>
        <w:t>project</w:t>
      </w:r>
      <w:r>
        <w:rPr>
          <w:spacing w:val="-3"/>
          <w:sz w:val="24"/>
        </w:rPr>
        <w:t xml:space="preserve"> </w:t>
      </w:r>
      <w:r>
        <w:rPr>
          <w:spacing w:val="-2"/>
          <w:sz w:val="24"/>
        </w:rPr>
        <w:t>report</w:t>
      </w:r>
    </w:p>
    <w:p w14:paraId="393838A7">
      <w:pPr>
        <w:pStyle w:val="8"/>
        <w:spacing w:before="32"/>
      </w:pPr>
    </w:p>
    <w:p w14:paraId="3CE23BE1">
      <w:pPr>
        <w:pStyle w:val="22"/>
        <w:numPr>
          <w:ilvl w:val="0"/>
          <w:numId w:val="31"/>
        </w:numPr>
        <w:tabs>
          <w:tab w:val="left" w:pos="1143"/>
        </w:tabs>
        <w:ind w:hanging="460"/>
        <w:rPr>
          <w:sz w:val="24"/>
        </w:rPr>
      </w:pPr>
      <w:r>
        <w:rPr>
          <w:sz w:val="24"/>
        </w:rPr>
        <w:t>Deployment</w:t>
      </w:r>
      <w:r>
        <w:rPr>
          <w:spacing w:val="-11"/>
          <w:sz w:val="24"/>
        </w:rPr>
        <w:t xml:space="preserve"> </w:t>
      </w:r>
      <w:r>
        <w:rPr>
          <w:spacing w:val="-4"/>
          <w:sz w:val="24"/>
        </w:rPr>
        <w:t>guide</w:t>
      </w:r>
    </w:p>
    <w:p w14:paraId="4E1FFF14">
      <w:pPr>
        <w:pStyle w:val="8"/>
      </w:pPr>
    </w:p>
    <w:p w14:paraId="3C898206">
      <w:pPr>
        <w:pStyle w:val="8"/>
        <w:spacing w:before="50"/>
      </w:pPr>
    </w:p>
    <w:p w14:paraId="024DFF45">
      <w:pPr>
        <w:pStyle w:val="5"/>
        <w:numPr>
          <w:ilvl w:val="2"/>
          <w:numId w:val="22"/>
        </w:numPr>
        <w:tabs>
          <w:tab w:val="left" w:pos="683"/>
        </w:tabs>
      </w:pPr>
      <w:bookmarkStart w:id="79" w:name="3.1.1Project_Justification"/>
      <w:bookmarkEnd w:id="79"/>
      <w:r>
        <w:rPr>
          <w:spacing w:val="-2"/>
        </w:rPr>
        <w:t>Project</w:t>
      </w:r>
      <w:r>
        <w:rPr>
          <w:spacing w:val="-7"/>
        </w:rPr>
        <w:t xml:space="preserve"> </w:t>
      </w:r>
      <w:r>
        <w:rPr>
          <w:spacing w:val="-2"/>
        </w:rPr>
        <w:t>Justification</w:t>
      </w:r>
    </w:p>
    <w:p w14:paraId="05469A70">
      <w:pPr>
        <w:pStyle w:val="8"/>
        <w:spacing w:before="120"/>
        <w:rPr>
          <w:b/>
        </w:rPr>
      </w:pPr>
    </w:p>
    <w:p w14:paraId="009F8027">
      <w:pPr>
        <w:pStyle w:val="8"/>
        <w:spacing w:line="360" w:lineRule="auto"/>
        <w:ind w:left="23" w:right="731"/>
        <w:jc w:val="both"/>
      </w:pPr>
      <w:r>
        <w:t>E-commerce is a booming industry, and learning how to build a real-world, scalable, and secure e-commerce application is invaluable. This project offers exposure to full-stack development, security practices, database management, and real-time data handling—making it a perfect educational tool and a stepping stone for real-world projects.</w:t>
      </w:r>
    </w:p>
    <w:p w14:paraId="02040AE4">
      <w:pPr>
        <w:pStyle w:val="8"/>
      </w:pPr>
    </w:p>
    <w:p w14:paraId="70226FEC">
      <w:pPr>
        <w:pStyle w:val="8"/>
        <w:spacing w:before="5"/>
      </w:pPr>
    </w:p>
    <w:p w14:paraId="742C9DC7">
      <w:pPr>
        <w:pStyle w:val="22"/>
        <w:numPr>
          <w:ilvl w:val="2"/>
          <w:numId w:val="22"/>
        </w:numPr>
        <w:tabs>
          <w:tab w:val="left" w:pos="683"/>
        </w:tabs>
        <w:rPr>
          <w:b/>
          <w:sz w:val="24"/>
        </w:rPr>
      </w:pPr>
      <w:r>
        <w:rPr>
          <w:b/>
          <w:sz w:val="24"/>
        </w:rPr>
        <w:t>Cost</w:t>
      </w:r>
      <w:r>
        <w:rPr>
          <w:b/>
          <w:spacing w:val="-13"/>
          <w:sz w:val="24"/>
        </w:rPr>
        <w:t xml:space="preserve"> </w:t>
      </w:r>
      <w:r>
        <w:rPr>
          <w:b/>
          <w:sz w:val="24"/>
        </w:rPr>
        <w:t>estimation</w:t>
      </w:r>
      <w:r>
        <w:rPr>
          <w:b/>
          <w:spacing w:val="-5"/>
          <w:sz w:val="24"/>
        </w:rPr>
        <w:t xml:space="preserve"> </w:t>
      </w:r>
      <w:r>
        <w:rPr>
          <w:b/>
          <w:sz w:val="24"/>
        </w:rPr>
        <w:t>of</w:t>
      </w:r>
      <w:r>
        <w:rPr>
          <w:b/>
          <w:spacing w:val="-10"/>
          <w:sz w:val="24"/>
        </w:rPr>
        <w:t xml:space="preserve"> </w:t>
      </w:r>
      <w:r>
        <w:rPr>
          <w:b/>
          <w:sz w:val="24"/>
        </w:rPr>
        <w:t>the</w:t>
      </w:r>
      <w:r>
        <w:rPr>
          <w:b/>
          <w:spacing w:val="-7"/>
          <w:sz w:val="24"/>
        </w:rPr>
        <w:t xml:space="preserve"> </w:t>
      </w:r>
      <w:r>
        <w:rPr>
          <w:b/>
          <w:spacing w:val="-2"/>
          <w:sz w:val="24"/>
        </w:rPr>
        <w:t>project</w:t>
      </w:r>
    </w:p>
    <w:p w14:paraId="6EADD6FF">
      <w:pPr>
        <w:pStyle w:val="8"/>
        <w:rPr>
          <w:b/>
          <w:sz w:val="20"/>
        </w:rPr>
      </w:pPr>
    </w:p>
    <w:p w14:paraId="7EB3DE43">
      <w:pPr>
        <w:pStyle w:val="8"/>
        <w:jc w:val="center"/>
        <w:rPr>
          <w:b/>
          <w:bCs/>
          <w:sz w:val="20"/>
          <w:szCs w:val="20"/>
        </w:rPr>
      </w:pPr>
    </w:p>
    <w:p w14:paraId="4EFBB976">
      <w:pPr>
        <w:pStyle w:val="8"/>
        <w:jc w:val="center"/>
        <w:rPr>
          <w:b/>
          <w:sz w:val="20"/>
        </w:rPr>
      </w:pPr>
      <w:r>
        <w:rPr>
          <w:b/>
          <w:bCs/>
          <w:sz w:val="20"/>
          <w:szCs w:val="20"/>
        </w:rPr>
        <w:t>Table</w:t>
      </w:r>
      <w:r>
        <w:rPr>
          <w:b/>
          <w:bCs/>
          <w:spacing w:val="-14"/>
          <w:sz w:val="20"/>
          <w:szCs w:val="20"/>
        </w:rPr>
        <w:t xml:space="preserve"> </w:t>
      </w:r>
      <w:r>
        <w:rPr>
          <w:b/>
          <w:bCs/>
          <w:sz w:val="20"/>
          <w:szCs w:val="20"/>
        </w:rPr>
        <w:t>3.6.2.1</w:t>
      </w:r>
      <w:r>
        <w:rPr>
          <w:b/>
          <w:bCs/>
          <w:spacing w:val="50"/>
          <w:sz w:val="20"/>
          <w:szCs w:val="20"/>
        </w:rPr>
        <w:t xml:space="preserve"> </w:t>
      </w:r>
      <w:r>
        <w:rPr>
          <w:b/>
          <w:bCs/>
          <w:sz w:val="20"/>
          <w:szCs w:val="20"/>
        </w:rPr>
        <w:t>Cost</w:t>
      </w:r>
      <w:r>
        <w:rPr>
          <w:b/>
          <w:bCs/>
          <w:spacing w:val="-8"/>
          <w:sz w:val="20"/>
          <w:szCs w:val="20"/>
        </w:rPr>
        <w:t xml:space="preserve"> </w:t>
      </w:r>
      <w:r>
        <w:rPr>
          <w:b/>
          <w:bCs/>
          <w:sz w:val="20"/>
          <w:szCs w:val="20"/>
        </w:rPr>
        <w:t>estimation</w:t>
      </w:r>
      <w:r>
        <w:rPr>
          <w:b/>
          <w:bCs/>
          <w:spacing w:val="-13"/>
          <w:sz w:val="20"/>
          <w:szCs w:val="20"/>
        </w:rPr>
        <w:t xml:space="preserve"> </w:t>
      </w:r>
      <w:r>
        <w:rPr>
          <w:b/>
          <w:bCs/>
          <w:spacing w:val="-4"/>
          <w:sz w:val="20"/>
          <w:szCs w:val="20"/>
        </w:rPr>
        <w:t>table</w:t>
      </w:r>
    </w:p>
    <w:p w14:paraId="7DA5B517">
      <w:pPr>
        <w:pStyle w:val="8"/>
        <w:spacing w:before="8" w:after="1"/>
        <w:rPr>
          <w:b/>
          <w:sz w:val="20"/>
        </w:rPr>
      </w:pPr>
    </w:p>
    <w:tbl>
      <w:tblPr>
        <w:tblStyle w:val="7"/>
        <w:tblW w:w="0" w:type="auto"/>
        <w:tblInd w:w="2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421"/>
        <w:gridCol w:w="4570"/>
      </w:tblGrid>
      <w:tr w14:paraId="02CEA68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4421" w:type="dxa"/>
            <w:tcBorders>
              <w:left w:val="single" w:color="000000" w:sz="2" w:space="0"/>
              <w:bottom w:val="double" w:color="000000" w:sz="4" w:space="0"/>
              <w:right w:val="double" w:color="000000" w:sz="4" w:space="0"/>
            </w:tcBorders>
          </w:tcPr>
          <w:p w14:paraId="59213AAD">
            <w:pPr>
              <w:pStyle w:val="23"/>
              <w:spacing w:before="14"/>
              <w:ind w:left="23"/>
              <w:jc w:val="center"/>
              <w:rPr>
                <w:b/>
                <w:sz w:val="24"/>
              </w:rPr>
            </w:pPr>
            <w:r>
              <w:rPr>
                <w:b/>
                <w:spacing w:val="-2"/>
                <w:sz w:val="24"/>
              </w:rPr>
              <w:t>Resource</w:t>
            </w:r>
          </w:p>
        </w:tc>
        <w:tc>
          <w:tcPr>
            <w:tcW w:w="4570" w:type="dxa"/>
            <w:tcBorders>
              <w:left w:val="double" w:color="000000" w:sz="4" w:space="0"/>
              <w:bottom w:val="double" w:color="000000" w:sz="4" w:space="0"/>
            </w:tcBorders>
          </w:tcPr>
          <w:p w14:paraId="6AD4DA7C">
            <w:pPr>
              <w:pStyle w:val="23"/>
              <w:spacing w:before="14"/>
              <w:ind w:left="34" w:right="6"/>
              <w:jc w:val="center"/>
              <w:rPr>
                <w:b/>
                <w:sz w:val="24"/>
              </w:rPr>
            </w:pPr>
            <w:r>
              <w:rPr>
                <w:b/>
                <w:sz w:val="24"/>
              </w:rPr>
              <w:t>Estimated</w:t>
            </w:r>
            <w:r>
              <w:rPr>
                <w:b/>
                <w:spacing w:val="-12"/>
                <w:sz w:val="24"/>
              </w:rPr>
              <w:t xml:space="preserve"> </w:t>
            </w:r>
            <w:r>
              <w:rPr>
                <w:b/>
                <w:spacing w:val="-4"/>
                <w:sz w:val="24"/>
              </w:rPr>
              <w:t>Cost</w:t>
            </w:r>
          </w:p>
        </w:tc>
      </w:tr>
      <w:tr w14:paraId="64E9220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4421" w:type="dxa"/>
            <w:tcBorders>
              <w:top w:val="double" w:color="000000" w:sz="4" w:space="0"/>
              <w:bottom w:val="double" w:color="000000" w:sz="4" w:space="0"/>
              <w:right w:val="double" w:color="000000" w:sz="4" w:space="0"/>
            </w:tcBorders>
          </w:tcPr>
          <w:p w14:paraId="4CD68C96">
            <w:pPr>
              <w:pStyle w:val="23"/>
              <w:spacing w:before="22"/>
              <w:ind w:left="25"/>
              <w:jc w:val="center"/>
              <w:rPr>
                <w:sz w:val="24"/>
              </w:rPr>
            </w:pPr>
            <w:r>
              <w:rPr>
                <w:sz w:val="24"/>
              </w:rPr>
              <w:t>Developer</w:t>
            </w:r>
            <w:r>
              <w:rPr>
                <w:spacing w:val="-6"/>
                <w:sz w:val="24"/>
              </w:rPr>
              <w:t xml:space="preserve"> </w:t>
            </w:r>
            <w:r>
              <w:rPr>
                <w:sz w:val="24"/>
              </w:rPr>
              <w:t>Time</w:t>
            </w:r>
            <w:r>
              <w:rPr>
                <w:spacing w:val="-8"/>
                <w:sz w:val="24"/>
              </w:rPr>
              <w:t xml:space="preserve"> </w:t>
            </w:r>
            <w:r>
              <w:rPr>
                <w:sz w:val="24"/>
              </w:rPr>
              <w:t>(Student</w:t>
            </w:r>
            <w:r>
              <w:rPr>
                <w:spacing w:val="-1"/>
                <w:sz w:val="24"/>
              </w:rPr>
              <w:t xml:space="preserve"> </w:t>
            </w:r>
            <w:r>
              <w:rPr>
                <w:spacing w:val="-4"/>
                <w:sz w:val="24"/>
              </w:rPr>
              <w:t>Work)</w:t>
            </w:r>
          </w:p>
        </w:tc>
        <w:tc>
          <w:tcPr>
            <w:tcW w:w="4570" w:type="dxa"/>
            <w:tcBorders>
              <w:top w:val="double" w:color="000000" w:sz="4" w:space="0"/>
              <w:left w:val="double" w:color="000000" w:sz="4" w:space="0"/>
              <w:bottom w:val="double" w:color="000000" w:sz="4" w:space="0"/>
            </w:tcBorders>
          </w:tcPr>
          <w:p w14:paraId="5DDC3BA5">
            <w:pPr>
              <w:pStyle w:val="23"/>
              <w:spacing w:before="22"/>
              <w:ind w:left="34"/>
              <w:jc w:val="center"/>
              <w:rPr>
                <w:sz w:val="24"/>
              </w:rPr>
            </w:pPr>
            <w:r>
              <w:rPr>
                <w:sz w:val="24"/>
              </w:rPr>
              <w:t>No</w:t>
            </w:r>
            <w:r>
              <w:rPr>
                <w:spacing w:val="-3"/>
                <w:sz w:val="24"/>
              </w:rPr>
              <w:t xml:space="preserve"> </w:t>
            </w:r>
            <w:r>
              <w:rPr>
                <w:spacing w:val="-4"/>
                <w:sz w:val="24"/>
              </w:rPr>
              <w:t>cost</w:t>
            </w:r>
          </w:p>
        </w:tc>
      </w:tr>
      <w:tr w14:paraId="630D2E0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4421" w:type="dxa"/>
            <w:tcBorders>
              <w:top w:val="double" w:color="000000" w:sz="4" w:space="0"/>
              <w:bottom w:val="double" w:color="000000" w:sz="4" w:space="0"/>
              <w:right w:val="double" w:color="000000" w:sz="4" w:space="0"/>
            </w:tcBorders>
          </w:tcPr>
          <w:p w14:paraId="5ECB2E66">
            <w:pPr>
              <w:pStyle w:val="23"/>
              <w:spacing w:before="25"/>
              <w:ind w:left="25" w:right="5"/>
              <w:jc w:val="center"/>
              <w:rPr>
                <w:sz w:val="24"/>
              </w:rPr>
            </w:pPr>
            <w:r>
              <w:rPr>
                <w:sz w:val="24"/>
              </w:rPr>
              <w:t>Tools</w:t>
            </w:r>
            <w:r>
              <w:rPr>
                <w:spacing w:val="-7"/>
                <w:sz w:val="24"/>
              </w:rPr>
              <w:t xml:space="preserve"> </w:t>
            </w:r>
            <w:r>
              <w:rPr>
                <w:sz w:val="24"/>
              </w:rPr>
              <w:t>&amp;</w:t>
            </w:r>
            <w:r>
              <w:rPr>
                <w:spacing w:val="-4"/>
                <w:sz w:val="24"/>
              </w:rPr>
              <w:t xml:space="preserve"> </w:t>
            </w:r>
            <w:r>
              <w:rPr>
                <w:sz w:val="24"/>
              </w:rPr>
              <w:t>IDEs</w:t>
            </w:r>
            <w:r>
              <w:rPr>
                <w:spacing w:val="-2"/>
                <w:sz w:val="24"/>
              </w:rPr>
              <w:t xml:space="preserve"> </w:t>
            </w:r>
            <w:r>
              <w:rPr>
                <w:sz w:val="24"/>
              </w:rPr>
              <w:t xml:space="preserve">(Open </w:t>
            </w:r>
            <w:r>
              <w:rPr>
                <w:spacing w:val="-2"/>
                <w:sz w:val="24"/>
              </w:rPr>
              <w:t>Source)</w:t>
            </w:r>
          </w:p>
        </w:tc>
        <w:tc>
          <w:tcPr>
            <w:tcW w:w="4570" w:type="dxa"/>
            <w:tcBorders>
              <w:top w:val="double" w:color="000000" w:sz="4" w:space="0"/>
              <w:left w:val="double" w:color="000000" w:sz="4" w:space="0"/>
              <w:bottom w:val="double" w:color="000000" w:sz="4" w:space="0"/>
            </w:tcBorders>
          </w:tcPr>
          <w:p w14:paraId="33BFE050">
            <w:pPr>
              <w:pStyle w:val="23"/>
              <w:spacing w:before="25"/>
              <w:ind w:left="34" w:right="3"/>
              <w:jc w:val="center"/>
              <w:rPr>
                <w:sz w:val="24"/>
              </w:rPr>
            </w:pPr>
            <w:r>
              <w:rPr>
                <w:spacing w:val="-4"/>
                <w:sz w:val="24"/>
              </w:rPr>
              <w:t>Free</w:t>
            </w:r>
          </w:p>
        </w:tc>
      </w:tr>
      <w:tr w14:paraId="278BCE3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4421" w:type="dxa"/>
            <w:tcBorders>
              <w:top w:val="double" w:color="000000" w:sz="4" w:space="0"/>
              <w:bottom w:val="double" w:color="000000" w:sz="4" w:space="0"/>
              <w:right w:val="double" w:color="000000" w:sz="4" w:space="0"/>
            </w:tcBorders>
          </w:tcPr>
          <w:p w14:paraId="0BACDCDB">
            <w:pPr>
              <w:pStyle w:val="23"/>
              <w:spacing w:before="24"/>
              <w:ind w:left="25" w:right="10"/>
              <w:jc w:val="center"/>
              <w:rPr>
                <w:sz w:val="24"/>
              </w:rPr>
            </w:pPr>
            <w:r>
              <w:rPr>
                <w:sz w:val="24"/>
              </w:rPr>
              <w:t>Database</w:t>
            </w:r>
            <w:r>
              <w:rPr>
                <w:spacing w:val="-5"/>
                <w:sz w:val="24"/>
              </w:rPr>
              <w:t xml:space="preserve"> </w:t>
            </w:r>
            <w:r>
              <w:rPr>
                <w:spacing w:val="-2"/>
                <w:sz w:val="24"/>
              </w:rPr>
              <w:t>(MySQL)</w:t>
            </w:r>
          </w:p>
        </w:tc>
        <w:tc>
          <w:tcPr>
            <w:tcW w:w="4570" w:type="dxa"/>
            <w:tcBorders>
              <w:top w:val="double" w:color="000000" w:sz="4" w:space="0"/>
              <w:left w:val="double" w:color="000000" w:sz="4" w:space="0"/>
              <w:bottom w:val="double" w:color="000000" w:sz="4" w:space="0"/>
            </w:tcBorders>
          </w:tcPr>
          <w:p w14:paraId="01A16427">
            <w:pPr>
              <w:pStyle w:val="23"/>
              <w:spacing w:before="24"/>
              <w:ind w:left="34" w:right="3"/>
              <w:jc w:val="center"/>
              <w:rPr>
                <w:sz w:val="24"/>
              </w:rPr>
            </w:pPr>
            <w:r>
              <w:rPr>
                <w:spacing w:val="-4"/>
                <w:sz w:val="24"/>
              </w:rPr>
              <w:t>Free</w:t>
            </w:r>
          </w:p>
        </w:tc>
      </w:tr>
      <w:tr w14:paraId="74E4BEB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4421" w:type="dxa"/>
            <w:tcBorders>
              <w:top w:val="double" w:color="000000" w:sz="4" w:space="0"/>
              <w:bottom w:val="double" w:color="000000" w:sz="4" w:space="0"/>
              <w:right w:val="double" w:color="000000" w:sz="4" w:space="0"/>
            </w:tcBorders>
          </w:tcPr>
          <w:p w14:paraId="3971CCC0">
            <w:pPr>
              <w:pStyle w:val="23"/>
              <w:spacing w:before="23"/>
              <w:ind w:left="25" w:right="3"/>
              <w:jc w:val="center"/>
              <w:rPr>
                <w:sz w:val="24"/>
              </w:rPr>
            </w:pPr>
            <w:r>
              <w:rPr>
                <w:sz w:val="24"/>
              </w:rPr>
              <w:t>Deployment</w:t>
            </w:r>
            <w:r>
              <w:rPr>
                <w:spacing w:val="-4"/>
                <w:sz w:val="24"/>
              </w:rPr>
              <w:t xml:space="preserve"> </w:t>
            </w:r>
            <w:r>
              <w:rPr>
                <w:sz w:val="24"/>
              </w:rPr>
              <w:t>(if</w:t>
            </w:r>
            <w:r>
              <w:rPr>
                <w:spacing w:val="-6"/>
                <w:sz w:val="24"/>
              </w:rPr>
              <w:t xml:space="preserve"> </w:t>
            </w:r>
            <w:r>
              <w:rPr>
                <w:sz w:val="24"/>
              </w:rPr>
              <w:t>using</w:t>
            </w:r>
            <w:r>
              <w:rPr>
                <w:spacing w:val="-4"/>
                <w:sz w:val="24"/>
              </w:rPr>
              <w:t xml:space="preserve"> </w:t>
            </w:r>
            <w:r>
              <w:rPr>
                <w:spacing w:val="-2"/>
                <w:sz w:val="24"/>
              </w:rPr>
              <w:t>cloud)</w:t>
            </w:r>
          </w:p>
        </w:tc>
        <w:tc>
          <w:tcPr>
            <w:tcW w:w="4570" w:type="dxa"/>
            <w:tcBorders>
              <w:top w:val="double" w:color="000000" w:sz="4" w:space="0"/>
              <w:left w:val="double" w:color="000000" w:sz="4" w:space="0"/>
              <w:bottom w:val="double" w:color="000000" w:sz="4" w:space="0"/>
            </w:tcBorders>
          </w:tcPr>
          <w:p w14:paraId="5DC8A166">
            <w:pPr>
              <w:pStyle w:val="23"/>
              <w:spacing w:before="23"/>
              <w:ind w:left="34" w:right="3"/>
              <w:jc w:val="center"/>
              <w:rPr>
                <w:sz w:val="24"/>
              </w:rPr>
            </w:pPr>
            <w:r>
              <w:rPr>
                <w:sz w:val="24"/>
              </w:rPr>
              <w:t>~₹500–₹1000/month</w:t>
            </w:r>
            <w:r>
              <w:rPr>
                <w:spacing w:val="-8"/>
                <w:sz w:val="24"/>
              </w:rPr>
              <w:t xml:space="preserve"> </w:t>
            </w:r>
            <w:r>
              <w:rPr>
                <w:spacing w:val="-2"/>
                <w:sz w:val="24"/>
              </w:rPr>
              <w:t>(optional)</w:t>
            </w:r>
          </w:p>
        </w:tc>
      </w:tr>
      <w:tr w14:paraId="0CD5E6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4421" w:type="dxa"/>
            <w:tcBorders>
              <w:top w:val="double" w:color="000000" w:sz="4" w:space="0"/>
              <w:right w:val="double" w:color="000000" w:sz="4" w:space="0"/>
            </w:tcBorders>
          </w:tcPr>
          <w:p w14:paraId="067450B7">
            <w:pPr>
              <w:pStyle w:val="23"/>
              <w:spacing w:before="18"/>
              <w:ind w:left="25" w:right="4"/>
              <w:jc w:val="center"/>
              <w:rPr>
                <w:sz w:val="24"/>
              </w:rPr>
            </w:pPr>
            <w:r>
              <w:rPr>
                <w:sz w:val="24"/>
              </w:rPr>
              <w:t>Documentation</w:t>
            </w:r>
            <w:r>
              <w:rPr>
                <w:spacing w:val="-9"/>
                <w:sz w:val="24"/>
              </w:rPr>
              <w:t xml:space="preserve"> </w:t>
            </w:r>
            <w:r>
              <w:rPr>
                <w:spacing w:val="-4"/>
                <w:sz w:val="24"/>
              </w:rPr>
              <w:t>Tools</w:t>
            </w:r>
          </w:p>
        </w:tc>
        <w:tc>
          <w:tcPr>
            <w:tcW w:w="4570" w:type="dxa"/>
            <w:tcBorders>
              <w:top w:val="double" w:color="000000" w:sz="4" w:space="0"/>
              <w:left w:val="double" w:color="000000" w:sz="4" w:space="0"/>
            </w:tcBorders>
          </w:tcPr>
          <w:p w14:paraId="374929D0">
            <w:pPr>
              <w:pStyle w:val="23"/>
              <w:spacing w:before="18"/>
              <w:ind w:left="34" w:right="3"/>
              <w:jc w:val="center"/>
              <w:rPr>
                <w:sz w:val="24"/>
              </w:rPr>
            </w:pPr>
            <w:r>
              <w:rPr>
                <w:sz w:val="24"/>
              </w:rPr>
              <w:t>Free</w:t>
            </w:r>
            <w:r>
              <w:rPr>
                <w:spacing w:val="-3"/>
                <w:sz w:val="24"/>
              </w:rPr>
              <w:t xml:space="preserve"> </w:t>
            </w:r>
            <w:r>
              <w:rPr>
                <w:sz w:val="24"/>
              </w:rPr>
              <w:t>(Google</w:t>
            </w:r>
            <w:r>
              <w:rPr>
                <w:spacing w:val="-2"/>
                <w:sz w:val="24"/>
              </w:rPr>
              <w:t xml:space="preserve"> </w:t>
            </w:r>
            <w:r>
              <w:rPr>
                <w:sz w:val="24"/>
              </w:rPr>
              <w:t>Docs, MS</w:t>
            </w:r>
            <w:r>
              <w:rPr>
                <w:spacing w:val="-3"/>
                <w:sz w:val="24"/>
              </w:rPr>
              <w:t xml:space="preserve"> </w:t>
            </w:r>
            <w:r>
              <w:rPr>
                <w:spacing w:val="-2"/>
                <w:sz w:val="24"/>
              </w:rPr>
              <w:t>Word)</w:t>
            </w:r>
          </w:p>
        </w:tc>
      </w:tr>
    </w:tbl>
    <w:p w14:paraId="06FB0C77">
      <w:pPr>
        <w:pStyle w:val="8"/>
        <w:rPr>
          <w:b/>
        </w:rPr>
      </w:pPr>
    </w:p>
    <w:p w14:paraId="6819D87E">
      <w:pPr>
        <w:pStyle w:val="8"/>
        <w:spacing w:before="171"/>
        <w:rPr>
          <w:b/>
        </w:rPr>
      </w:pPr>
    </w:p>
    <w:p w14:paraId="42933A82">
      <w:pPr>
        <w:pStyle w:val="22"/>
        <w:numPr>
          <w:ilvl w:val="2"/>
          <w:numId w:val="22"/>
        </w:numPr>
        <w:tabs>
          <w:tab w:val="left" w:pos="683"/>
        </w:tabs>
        <w:rPr>
          <w:b/>
          <w:sz w:val="24"/>
        </w:rPr>
      </w:pPr>
      <w:r>
        <w:rPr>
          <w:b/>
          <w:sz w:val="24"/>
        </w:rPr>
        <w:t>Roles</w:t>
      </w:r>
      <w:r>
        <w:rPr>
          <w:b/>
          <w:spacing w:val="-6"/>
          <w:sz w:val="24"/>
        </w:rPr>
        <w:t xml:space="preserve"> </w:t>
      </w:r>
      <w:r>
        <w:rPr>
          <w:b/>
          <w:sz w:val="24"/>
        </w:rPr>
        <w:t>and</w:t>
      </w:r>
      <w:r>
        <w:rPr>
          <w:b/>
          <w:spacing w:val="-5"/>
          <w:sz w:val="24"/>
        </w:rPr>
        <w:t xml:space="preserve"> </w:t>
      </w:r>
      <w:r>
        <w:rPr>
          <w:b/>
          <w:spacing w:val="-2"/>
          <w:sz w:val="24"/>
        </w:rPr>
        <w:t>Responsibilities</w:t>
      </w:r>
    </w:p>
    <w:p w14:paraId="253853D0">
      <w:pPr>
        <w:pStyle w:val="8"/>
        <w:rPr>
          <w:b/>
        </w:rPr>
      </w:pPr>
    </w:p>
    <w:p w14:paraId="7CF40A15">
      <w:pPr>
        <w:pStyle w:val="8"/>
        <w:rPr>
          <w:b/>
        </w:rPr>
      </w:pPr>
    </w:p>
    <w:p w14:paraId="3933B852">
      <w:pPr>
        <w:pStyle w:val="8"/>
        <w:spacing w:before="4"/>
        <w:rPr>
          <w:b/>
        </w:rPr>
      </w:pPr>
    </w:p>
    <w:p w14:paraId="103302D3">
      <w:pPr>
        <w:pStyle w:val="22"/>
        <w:numPr>
          <w:ilvl w:val="3"/>
          <w:numId w:val="22"/>
        </w:numPr>
        <w:tabs>
          <w:tab w:val="left" w:pos="373"/>
        </w:tabs>
        <w:ind w:hanging="350"/>
        <w:rPr>
          <w:sz w:val="24"/>
        </w:rPr>
      </w:pPr>
      <w:r>
        <w:rPr>
          <w:b/>
          <w:sz w:val="24"/>
        </w:rPr>
        <w:t>Frontend</w:t>
      </w:r>
      <w:r>
        <w:rPr>
          <w:b/>
          <w:spacing w:val="-8"/>
          <w:sz w:val="24"/>
        </w:rPr>
        <w:t xml:space="preserve"> </w:t>
      </w:r>
      <w:r>
        <w:rPr>
          <w:b/>
          <w:spacing w:val="-2"/>
          <w:sz w:val="24"/>
        </w:rPr>
        <w:t>Developer</w:t>
      </w:r>
      <w:r>
        <w:rPr>
          <w:spacing w:val="-2"/>
          <w:sz w:val="24"/>
        </w:rPr>
        <w:t>:</w:t>
      </w:r>
    </w:p>
    <w:p w14:paraId="100014C0">
      <w:pPr>
        <w:pStyle w:val="8"/>
        <w:spacing w:before="4"/>
      </w:pPr>
    </w:p>
    <w:p w14:paraId="6E28B0C9">
      <w:pPr>
        <w:pStyle w:val="22"/>
        <w:numPr>
          <w:ilvl w:val="4"/>
          <w:numId w:val="22"/>
        </w:numPr>
        <w:tabs>
          <w:tab w:val="left" w:pos="1102"/>
        </w:tabs>
        <w:ind w:left="1102" w:hanging="419"/>
        <w:rPr>
          <w:sz w:val="24"/>
        </w:rPr>
      </w:pPr>
      <w:r>
        <w:rPr>
          <w:sz w:val="24"/>
        </w:rPr>
        <w:t>Develop</w:t>
      </w:r>
      <w:r>
        <w:rPr>
          <w:spacing w:val="-2"/>
          <w:sz w:val="24"/>
        </w:rPr>
        <w:t xml:space="preserve"> </w:t>
      </w:r>
      <w:r>
        <w:rPr>
          <w:sz w:val="24"/>
        </w:rPr>
        <w:t>UI</w:t>
      </w:r>
      <w:r>
        <w:rPr>
          <w:spacing w:val="-5"/>
          <w:sz w:val="24"/>
        </w:rPr>
        <w:t xml:space="preserve"> </w:t>
      </w:r>
      <w:r>
        <w:rPr>
          <w:sz w:val="24"/>
        </w:rPr>
        <w:t>components</w:t>
      </w:r>
      <w:r>
        <w:rPr>
          <w:spacing w:val="-2"/>
          <w:sz w:val="24"/>
        </w:rPr>
        <w:t xml:space="preserve"> </w:t>
      </w:r>
      <w:r>
        <w:rPr>
          <w:sz w:val="24"/>
        </w:rPr>
        <w:t>using</w:t>
      </w:r>
      <w:r>
        <w:rPr>
          <w:spacing w:val="-1"/>
          <w:sz w:val="24"/>
        </w:rPr>
        <w:t xml:space="preserve"> </w:t>
      </w:r>
      <w:r>
        <w:rPr>
          <w:spacing w:val="-2"/>
          <w:sz w:val="24"/>
        </w:rPr>
        <w:t>Angular.</w:t>
      </w:r>
    </w:p>
    <w:p w14:paraId="2A130136">
      <w:pPr>
        <w:pStyle w:val="22"/>
        <w:numPr>
          <w:ilvl w:val="4"/>
          <w:numId w:val="22"/>
        </w:numPr>
        <w:tabs>
          <w:tab w:val="left" w:pos="1102"/>
        </w:tabs>
        <w:spacing w:before="139"/>
        <w:ind w:left="1102" w:hanging="419"/>
        <w:rPr>
          <w:sz w:val="24"/>
        </w:rPr>
      </w:pPr>
      <w:r>
        <w:rPr>
          <w:sz w:val="24"/>
        </w:rPr>
        <w:t>Integrate</w:t>
      </w:r>
      <w:r>
        <w:rPr>
          <w:spacing w:val="-7"/>
          <w:sz w:val="24"/>
        </w:rPr>
        <w:t xml:space="preserve"> </w:t>
      </w:r>
      <w:r>
        <w:rPr>
          <w:sz w:val="24"/>
        </w:rPr>
        <w:t>with</w:t>
      </w:r>
      <w:r>
        <w:rPr>
          <w:spacing w:val="-5"/>
          <w:sz w:val="24"/>
        </w:rPr>
        <w:t xml:space="preserve"> </w:t>
      </w:r>
      <w:r>
        <w:rPr>
          <w:sz w:val="24"/>
        </w:rPr>
        <w:t>backend</w:t>
      </w:r>
      <w:r>
        <w:rPr>
          <w:spacing w:val="-2"/>
          <w:sz w:val="24"/>
        </w:rPr>
        <w:t xml:space="preserve"> APIs.</w:t>
      </w:r>
    </w:p>
    <w:p w14:paraId="36224790">
      <w:pPr>
        <w:pStyle w:val="22"/>
        <w:numPr>
          <w:ilvl w:val="4"/>
          <w:numId w:val="22"/>
        </w:numPr>
        <w:tabs>
          <w:tab w:val="left" w:pos="1102"/>
        </w:tabs>
        <w:spacing w:before="137"/>
        <w:ind w:left="1102" w:hanging="419"/>
        <w:rPr>
          <w:sz w:val="24"/>
        </w:rPr>
      </w:pPr>
      <w:r>
        <w:rPr>
          <w:sz w:val="24"/>
        </w:rPr>
        <w:t>Handle</w:t>
      </w:r>
      <w:r>
        <w:rPr>
          <w:spacing w:val="-6"/>
          <w:sz w:val="24"/>
        </w:rPr>
        <w:t xml:space="preserve"> </w:t>
      </w:r>
      <w:r>
        <w:rPr>
          <w:sz w:val="24"/>
        </w:rPr>
        <w:t>routing,</w:t>
      </w:r>
      <w:r>
        <w:rPr>
          <w:spacing w:val="-2"/>
          <w:sz w:val="24"/>
        </w:rPr>
        <w:t xml:space="preserve"> </w:t>
      </w:r>
      <w:r>
        <w:rPr>
          <w:sz w:val="24"/>
        </w:rPr>
        <w:t>form</w:t>
      </w:r>
      <w:r>
        <w:rPr>
          <w:spacing w:val="-3"/>
          <w:sz w:val="24"/>
        </w:rPr>
        <w:t xml:space="preserve"> </w:t>
      </w:r>
      <w:r>
        <w:rPr>
          <w:sz w:val="24"/>
        </w:rPr>
        <w:t>validations,</w:t>
      </w:r>
      <w:r>
        <w:rPr>
          <w:spacing w:val="-5"/>
          <w:sz w:val="24"/>
        </w:rPr>
        <w:t xml:space="preserve"> </w:t>
      </w:r>
      <w:r>
        <w:rPr>
          <w:sz w:val="24"/>
        </w:rPr>
        <w:t>and</w:t>
      </w:r>
      <w:r>
        <w:rPr>
          <w:spacing w:val="-4"/>
          <w:sz w:val="24"/>
        </w:rPr>
        <w:t xml:space="preserve"> </w:t>
      </w:r>
      <w:r>
        <w:rPr>
          <w:sz w:val="24"/>
        </w:rPr>
        <w:t>UI</w:t>
      </w:r>
      <w:r>
        <w:rPr>
          <w:spacing w:val="-3"/>
          <w:sz w:val="24"/>
        </w:rPr>
        <w:t xml:space="preserve"> </w:t>
      </w:r>
      <w:r>
        <w:rPr>
          <w:spacing w:val="-2"/>
          <w:sz w:val="24"/>
        </w:rPr>
        <w:t>feedback.</w:t>
      </w:r>
    </w:p>
    <w:p w14:paraId="5C203C13">
      <w:pPr>
        <w:pStyle w:val="22"/>
        <w:rPr>
          <w:sz w:val="24"/>
        </w:rPr>
        <w:sectPr>
          <w:pgSz w:w="11910" w:h="16840"/>
          <w:pgMar w:top="1140" w:right="708" w:bottom="1000" w:left="1417" w:header="884" w:footer="816" w:gutter="0"/>
          <w:cols w:space="720" w:num="1"/>
        </w:sectPr>
      </w:pPr>
    </w:p>
    <w:p w14:paraId="5BAD79CB">
      <w:pPr>
        <w:pStyle w:val="8"/>
        <w:spacing w:before="2"/>
      </w:pPr>
    </w:p>
    <w:p w14:paraId="2926593C">
      <w:pPr>
        <w:pStyle w:val="5"/>
        <w:numPr>
          <w:ilvl w:val="3"/>
          <w:numId w:val="22"/>
        </w:numPr>
        <w:tabs>
          <w:tab w:val="left" w:pos="373"/>
        </w:tabs>
        <w:ind w:hanging="350"/>
        <w:rPr>
          <w:b w:val="0"/>
        </w:rPr>
      </w:pPr>
      <w:bookmarkStart w:id="80" w:name="Backend_Developer:"/>
      <w:bookmarkEnd w:id="80"/>
      <w:r>
        <w:t>Backend</w:t>
      </w:r>
      <w:r>
        <w:rPr>
          <w:spacing w:val="-9"/>
        </w:rPr>
        <w:t xml:space="preserve"> </w:t>
      </w:r>
      <w:r>
        <w:rPr>
          <w:spacing w:val="-2"/>
        </w:rPr>
        <w:t>Developer</w:t>
      </w:r>
      <w:r>
        <w:rPr>
          <w:b w:val="0"/>
          <w:spacing w:val="-2"/>
        </w:rPr>
        <w:t>:</w:t>
      </w:r>
    </w:p>
    <w:p w14:paraId="3F3A0945">
      <w:pPr>
        <w:pStyle w:val="8"/>
        <w:spacing w:before="6"/>
      </w:pPr>
    </w:p>
    <w:p w14:paraId="308277EE">
      <w:pPr>
        <w:pStyle w:val="22"/>
        <w:numPr>
          <w:ilvl w:val="4"/>
          <w:numId w:val="22"/>
        </w:numPr>
        <w:tabs>
          <w:tab w:val="left" w:pos="1102"/>
        </w:tabs>
        <w:ind w:left="1102" w:hanging="419"/>
        <w:rPr>
          <w:sz w:val="24"/>
        </w:rPr>
      </w:pPr>
      <w:r>
        <w:rPr>
          <w:sz w:val="24"/>
        </w:rPr>
        <w:t>Create</w:t>
      </w:r>
      <w:r>
        <w:rPr>
          <w:spacing w:val="-6"/>
          <w:sz w:val="24"/>
        </w:rPr>
        <w:t xml:space="preserve"> </w:t>
      </w:r>
      <w:r>
        <w:rPr>
          <w:sz w:val="24"/>
        </w:rPr>
        <w:t>REST</w:t>
      </w:r>
      <w:r>
        <w:rPr>
          <w:spacing w:val="-7"/>
          <w:sz w:val="24"/>
        </w:rPr>
        <w:t xml:space="preserve"> </w:t>
      </w:r>
      <w:r>
        <w:rPr>
          <w:sz w:val="24"/>
        </w:rPr>
        <w:t>APIs</w:t>
      </w:r>
      <w:r>
        <w:rPr>
          <w:spacing w:val="-1"/>
          <w:sz w:val="24"/>
        </w:rPr>
        <w:t xml:space="preserve"> </w:t>
      </w:r>
      <w:r>
        <w:rPr>
          <w:sz w:val="24"/>
        </w:rPr>
        <w:t>using</w:t>
      </w:r>
      <w:r>
        <w:rPr>
          <w:spacing w:val="-6"/>
          <w:sz w:val="24"/>
        </w:rPr>
        <w:t xml:space="preserve"> </w:t>
      </w:r>
      <w:r>
        <w:rPr>
          <w:sz w:val="24"/>
        </w:rPr>
        <w:t>Spring</w:t>
      </w:r>
      <w:r>
        <w:rPr>
          <w:spacing w:val="-5"/>
          <w:sz w:val="24"/>
        </w:rPr>
        <w:t xml:space="preserve"> </w:t>
      </w:r>
      <w:r>
        <w:rPr>
          <w:spacing w:val="-4"/>
          <w:sz w:val="24"/>
        </w:rPr>
        <w:t>Boot.</w:t>
      </w:r>
    </w:p>
    <w:p w14:paraId="183FB377">
      <w:pPr>
        <w:pStyle w:val="22"/>
        <w:numPr>
          <w:ilvl w:val="4"/>
          <w:numId w:val="22"/>
        </w:numPr>
        <w:tabs>
          <w:tab w:val="left" w:pos="1102"/>
        </w:tabs>
        <w:spacing w:before="139"/>
        <w:ind w:left="1102" w:hanging="419"/>
        <w:rPr>
          <w:sz w:val="24"/>
        </w:rPr>
      </w:pPr>
      <w:r>
        <w:rPr>
          <w:sz w:val="24"/>
        </w:rPr>
        <w:t>Implement</w:t>
      </w:r>
      <w:r>
        <w:rPr>
          <w:spacing w:val="-10"/>
          <w:sz w:val="24"/>
        </w:rPr>
        <w:t xml:space="preserve"> </w:t>
      </w:r>
      <w:r>
        <w:rPr>
          <w:sz w:val="24"/>
        </w:rPr>
        <w:t>business</w:t>
      </w:r>
      <w:r>
        <w:rPr>
          <w:spacing w:val="-2"/>
          <w:sz w:val="24"/>
        </w:rPr>
        <w:t xml:space="preserve"> </w:t>
      </w:r>
      <w:r>
        <w:rPr>
          <w:sz w:val="24"/>
        </w:rPr>
        <w:t>logic</w:t>
      </w:r>
      <w:r>
        <w:rPr>
          <w:spacing w:val="-6"/>
          <w:sz w:val="24"/>
        </w:rPr>
        <w:t xml:space="preserve"> </w:t>
      </w:r>
      <w:r>
        <w:rPr>
          <w:sz w:val="24"/>
        </w:rPr>
        <w:t>and</w:t>
      </w:r>
      <w:r>
        <w:rPr>
          <w:spacing w:val="-3"/>
          <w:sz w:val="24"/>
        </w:rPr>
        <w:t xml:space="preserve"> </w:t>
      </w:r>
      <w:r>
        <w:rPr>
          <w:sz w:val="24"/>
        </w:rPr>
        <w:t>database</w:t>
      </w:r>
      <w:r>
        <w:rPr>
          <w:spacing w:val="-1"/>
          <w:sz w:val="24"/>
        </w:rPr>
        <w:t xml:space="preserve"> </w:t>
      </w:r>
      <w:r>
        <w:rPr>
          <w:spacing w:val="-2"/>
          <w:sz w:val="24"/>
        </w:rPr>
        <w:t>interaction.</w:t>
      </w:r>
    </w:p>
    <w:p w14:paraId="5ED49314">
      <w:pPr>
        <w:pStyle w:val="22"/>
        <w:numPr>
          <w:ilvl w:val="4"/>
          <w:numId w:val="22"/>
        </w:numPr>
        <w:tabs>
          <w:tab w:val="left" w:pos="1102"/>
        </w:tabs>
        <w:spacing w:before="137"/>
        <w:ind w:left="1102" w:hanging="419"/>
        <w:rPr>
          <w:sz w:val="24"/>
        </w:rPr>
      </w:pPr>
      <w:r>
        <w:rPr>
          <w:sz w:val="24"/>
        </w:rPr>
        <w:t>Ensure</w:t>
      </w:r>
      <w:r>
        <w:rPr>
          <w:spacing w:val="-9"/>
          <w:sz w:val="24"/>
        </w:rPr>
        <w:t xml:space="preserve"> </w:t>
      </w:r>
      <w:r>
        <w:rPr>
          <w:sz w:val="24"/>
        </w:rPr>
        <w:t>secure</w:t>
      </w:r>
      <w:r>
        <w:rPr>
          <w:spacing w:val="1"/>
          <w:sz w:val="24"/>
        </w:rPr>
        <w:t xml:space="preserve"> </w:t>
      </w:r>
      <w:r>
        <w:rPr>
          <w:sz w:val="24"/>
        </w:rPr>
        <w:t>login</w:t>
      </w:r>
      <w:r>
        <w:rPr>
          <w:spacing w:val="-2"/>
          <w:sz w:val="24"/>
        </w:rPr>
        <w:t xml:space="preserve"> </w:t>
      </w:r>
      <w:r>
        <w:rPr>
          <w:sz w:val="24"/>
        </w:rPr>
        <w:t>with</w:t>
      </w:r>
      <w:r>
        <w:rPr>
          <w:spacing w:val="-5"/>
          <w:sz w:val="24"/>
        </w:rPr>
        <w:t xml:space="preserve"> </w:t>
      </w:r>
      <w:r>
        <w:rPr>
          <w:spacing w:val="-4"/>
          <w:sz w:val="24"/>
        </w:rPr>
        <w:t>JWT.</w:t>
      </w:r>
    </w:p>
    <w:p w14:paraId="1C1B3E9C">
      <w:pPr>
        <w:pStyle w:val="8"/>
        <w:spacing w:before="139"/>
      </w:pPr>
    </w:p>
    <w:p w14:paraId="5C3DA011">
      <w:pPr>
        <w:pStyle w:val="5"/>
        <w:numPr>
          <w:ilvl w:val="3"/>
          <w:numId w:val="22"/>
        </w:numPr>
        <w:tabs>
          <w:tab w:val="left" w:pos="373"/>
        </w:tabs>
        <w:ind w:hanging="350"/>
        <w:rPr>
          <w:b w:val="0"/>
        </w:rPr>
      </w:pPr>
      <w:bookmarkStart w:id="81" w:name="Database_Administrator:"/>
      <w:bookmarkEnd w:id="81"/>
      <w:r>
        <w:t>Database</w:t>
      </w:r>
      <w:r>
        <w:rPr>
          <w:spacing w:val="-6"/>
        </w:rPr>
        <w:t xml:space="preserve"> </w:t>
      </w:r>
      <w:r>
        <w:rPr>
          <w:spacing w:val="-2"/>
        </w:rPr>
        <w:t>Administrator</w:t>
      </w:r>
      <w:r>
        <w:rPr>
          <w:b w:val="0"/>
          <w:spacing w:val="-2"/>
        </w:rPr>
        <w:t>:</w:t>
      </w:r>
    </w:p>
    <w:p w14:paraId="43328B43">
      <w:pPr>
        <w:pStyle w:val="8"/>
        <w:spacing w:before="4"/>
      </w:pPr>
    </w:p>
    <w:p w14:paraId="05155013">
      <w:pPr>
        <w:pStyle w:val="22"/>
        <w:numPr>
          <w:ilvl w:val="4"/>
          <w:numId w:val="22"/>
        </w:numPr>
        <w:tabs>
          <w:tab w:val="left" w:pos="1102"/>
        </w:tabs>
        <w:ind w:left="1102" w:hanging="419"/>
        <w:rPr>
          <w:sz w:val="24"/>
        </w:rPr>
      </w:pPr>
      <w:r>
        <w:rPr>
          <w:sz w:val="24"/>
        </w:rPr>
        <w:t>Design</w:t>
      </w:r>
      <w:r>
        <w:rPr>
          <w:spacing w:val="-5"/>
          <w:sz w:val="24"/>
        </w:rPr>
        <w:t xml:space="preserve"> </w:t>
      </w:r>
      <w:r>
        <w:rPr>
          <w:spacing w:val="-2"/>
          <w:sz w:val="24"/>
        </w:rPr>
        <w:t>schema.</w:t>
      </w:r>
    </w:p>
    <w:p w14:paraId="1DADAE5D">
      <w:pPr>
        <w:pStyle w:val="22"/>
        <w:numPr>
          <w:ilvl w:val="4"/>
          <w:numId w:val="22"/>
        </w:numPr>
        <w:tabs>
          <w:tab w:val="left" w:pos="1102"/>
        </w:tabs>
        <w:spacing w:before="139"/>
        <w:ind w:left="1102" w:hanging="419"/>
        <w:rPr>
          <w:sz w:val="24"/>
        </w:rPr>
      </w:pPr>
      <w:r>
        <w:rPr>
          <w:sz w:val="24"/>
        </w:rPr>
        <w:t>Create</w:t>
      </w:r>
      <w:r>
        <w:rPr>
          <w:spacing w:val="-4"/>
          <w:sz w:val="24"/>
        </w:rPr>
        <w:t xml:space="preserve"> </w:t>
      </w:r>
      <w:r>
        <w:rPr>
          <w:sz w:val="24"/>
        </w:rPr>
        <w:t>SQL</w:t>
      </w:r>
      <w:r>
        <w:rPr>
          <w:spacing w:val="-6"/>
          <w:sz w:val="24"/>
        </w:rPr>
        <w:t xml:space="preserve"> </w:t>
      </w:r>
      <w:r>
        <w:rPr>
          <w:spacing w:val="-2"/>
          <w:sz w:val="24"/>
        </w:rPr>
        <w:t>scripts.</w:t>
      </w:r>
    </w:p>
    <w:p w14:paraId="2B06E7E0">
      <w:pPr>
        <w:pStyle w:val="22"/>
        <w:numPr>
          <w:ilvl w:val="4"/>
          <w:numId w:val="22"/>
        </w:numPr>
        <w:tabs>
          <w:tab w:val="left" w:pos="1102"/>
        </w:tabs>
        <w:spacing w:before="137"/>
        <w:ind w:left="1102" w:hanging="419"/>
        <w:rPr>
          <w:sz w:val="24"/>
        </w:rPr>
      </w:pPr>
      <w:r>
        <w:rPr>
          <w:sz w:val="24"/>
        </w:rPr>
        <w:t>Optimize</w:t>
      </w:r>
      <w:r>
        <w:rPr>
          <w:spacing w:val="-8"/>
          <w:sz w:val="24"/>
        </w:rPr>
        <w:t xml:space="preserve"> </w:t>
      </w:r>
      <w:r>
        <w:rPr>
          <w:sz w:val="24"/>
        </w:rPr>
        <w:t>queries</w:t>
      </w:r>
      <w:r>
        <w:rPr>
          <w:spacing w:val="-1"/>
          <w:sz w:val="24"/>
        </w:rPr>
        <w:t xml:space="preserve"> </w:t>
      </w:r>
      <w:r>
        <w:rPr>
          <w:sz w:val="24"/>
        </w:rPr>
        <w:t>for</w:t>
      </w:r>
      <w:r>
        <w:rPr>
          <w:spacing w:val="-5"/>
          <w:sz w:val="24"/>
        </w:rPr>
        <w:t xml:space="preserve"> </w:t>
      </w:r>
      <w:r>
        <w:rPr>
          <w:spacing w:val="-2"/>
          <w:sz w:val="24"/>
        </w:rPr>
        <w:t>performance.</w:t>
      </w:r>
    </w:p>
    <w:p w14:paraId="42FA37CB">
      <w:pPr>
        <w:pStyle w:val="8"/>
        <w:spacing w:before="141"/>
      </w:pPr>
    </w:p>
    <w:p w14:paraId="143B4229">
      <w:pPr>
        <w:pStyle w:val="5"/>
        <w:numPr>
          <w:ilvl w:val="3"/>
          <w:numId w:val="22"/>
        </w:numPr>
        <w:tabs>
          <w:tab w:val="left" w:pos="373"/>
        </w:tabs>
        <w:ind w:hanging="350"/>
        <w:rPr>
          <w:b w:val="0"/>
        </w:rPr>
      </w:pPr>
      <w:bookmarkStart w:id="82" w:name="QA/Tester:"/>
      <w:bookmarkEnd w:id="82"/>
      <w:r>
        <w:rPr>
          <w:spacing w:val="-2"/>
        </w:rPr>
        <w:t>QA/Tester</w:t>
      </w:r>
      <w:r>
        <w:rPr>
          <w:b w:val="0"/>
          <w:spacing w:val="-2"/>
        </w:rPr>
        <w:t>:</w:t>
      </w:r>
    </w:p>
    <w:p w14:paraId="4065E973">
      <w:pPr>
        <w:pStyle w:val="8"/>
        <w:spacing w:before="7"/>
      </w:pPr>
    </w:p>
    <w:p w14:paraId="20B9B05A">
      <w:pPr>
        <w:pStyle w:val="22"/>
        <w:numPr>
          <w:ilvl w:val="4"/>
          <w:numId w:val="22"/>
        </w:numPr>
        <w:tabs>
          <w:tab w:val="left" w:pos="1102"/>
        </w:tabs>
        <w:ind w:left="1102" w:hanging="419"/>
        <w:rPr>
          <w:sz w:val="24"/>
        </w:rPr>
      </w:pPr>
      <w:r>
        <w:rPr>
          <w:sz w:val="24"/>
        </w:rPr>
        <w:t>Write</w:t>
      </w:r>
      <w:r>
        <w:rPr>
          <w:spacing w:val="-11"/>
          <w:sz w:val="24"/>
        </w:rPr>
        <w:t xml:space="preserve"> </w:t>
      </w:r>
      <w:r>
        <w:rPr>
          <w:sz w:val="24"/>
        </w:rPr>
        <w:t>test</w:t>
      </w:r>
      <w:r>
        <w:rPr>
          <w:spacing w:val="-1"/>
          <w:sz w:val="24"/>
        </w:rPr>
        <w:t xml:space="preserve"> </w:t>
      </w:r>
      <w:r>
        <w:rPr>
          <w:spacing w:val="-2"/>
          <w:sz w:val="24"/>
        </w:rPr>
        <w:t>cases.</w:t>
      </w:r>
    </w:p>
    <w:p w14:paraId="0EAF42CB">
      <w:pPr>
        <w:pStyle w:val="22"/>
        <w:numPr>
          <w:ilvl w:val="4"/>
          <w:numId w:val="22"/>
        </w:numPr>
        <w:tabs>
          <w:tab w:val="left" w:pos="1102"/>
        </w:tabs>
        <w:spacing w:before="137"/>
        <w:ind w:left="1102" w:hanging="419"/>
        <w:rPr>
          <w:sz w:val="24"/>
        </w:rPr>
      </w:pPr>
      <w:r>
        <w:rPr>
          <w:sz w:val="24"/>
        </w:rPr>
        <w:t>Perform</w:t>
      </w:r>
      <w:r>
        <w:rPr>
          <w:spacing w:val="-4"/>
          <w:sz w:val="24"/>
        </w:rPr>
        <w:t xml:space="preserve"> </w:t>
      </w:r>
      <w:r>
        <w:rPr>
          <w:sz w:val="24"/>
        </w:rPr>
        <w:t>bug</w:t>
      </w:r>
      <w:r>
        <w:rPr>
          <w:spacing w:val="-5"/>
          <w:sz w:val="24"/>
        </w:rPr>
        <w:t xml:space="preserve"> </w:t>
      </w:r>
      <w:r>
        <w:rPr>
          <w:sz w:val="24"/>
        </w:rPr>
        <w:t>tracking</w:t>
      </w:r>
      <w:r>
        <w:rPr>
          <w:spacing w:val="1"/>
          <w:sz w:val="24"/>
        </w:rPr>
        <w:t xml:space="preserve"> </w:t>
      </w:r>
      <w:r>
        <w:rPr>
          <w:sz w:val="24"/>
        </w:rPr>
        <w:t>and issue</w:t>
      </w:r>
      <w:r>
        <w:rPr>
          <w:spacing w:val="-5"/>
          <w:sz w:val="24"/>
        </w:rPr>
        <w:t xml:space="preserve"> </w:t>
      </w:r>
      <w:r>
        <w:rPr>
          <w:spacing w:val="-2"/>
          <w:sz w:val="24"/>
        </w:rPr>
        <w:t>reporting.</w:t>
      </w:r>
    </w:p>
    <w:p w14:paraId="74A20DE8">
      <w:pPr>
        <w:pStyle w:val="8"/>
      </w:pPr>
    </w:p>
    <w:p w14:paraId="07FC64E9">
      <w:pPr>
        <w:pStyle w:val="8"/>
      </w:pPr>
    </w:p>
    <w:p w14:paraId="78B7FA36">
      <w:pPr>
        <w:pStyle w:val="8"/>
      </w:pPr>
    </w:p>
    <w:p w14:paraId="4506D2F7">
      <w:pPr>
        <w:pStyle w:val="8"/>
        <w:spacing w:before="7"/>
      </w:pPr>
    </w:p>
    <w:p w14:paraId="31D8368E">
      <w:pPr>
        <w:pStyle w:val="5"/>
        <w:numPr>
          <w:ilvl w:val="2"/>
          <w:numId w:val="22"/>
        </w:numPr>
        <w:tabs>
          <w:tab w:val="left" w:pos="683"/>
        </w:tabs>
      </w:pPr>
      <w:bookmarkStart w:id="83" w:name="3.1.4Group_Dependencies"/>
      <w:bookmarkEnd w:id="83"/>
      <w:r>
        <w:t>Group</w:t>
      </w:r>
      <w:r>
        <w:rPr>
          <w:spacing w:val="-5"/>
        </w:rPr>
        <w:t xml:space="preserve"> </w:t>
      </w:r>
      <w:r>
        <w:rPr>
          <w:spacing w:val="-2"/>
        </w:rPr>
        <w:t>Dependencies</w:t>
      </w:r>
    </w:p>
    <w:p w14:paraId="4EB1C3D8">
      <w:pPr>
        <w:pStyle w:val="8"/>
        <w:spacing w:before="254"/>
        <w:rPr>
          <w:b/>
        </w:rPr>
      </w:pPr>
    </w:p>
    <w:p w14:paraId="14B322A4">
      <w:pPr>
        <w:pStyle w:val="22"/>
        <w:numPr>
          <w:ilvl w:val="3"/>
          <w:numId w:val="22"/>
        </w:numPr>
        <w:tabs>
          <w:tab w:val="left" w:pos="373"/>
        </w:tabs>
        <w:ind w:hanging="350"/>
        <w:rPr>
          <w:sz w:val="24"/>
        </w:rPr>
      </w:pPr>
      <w:r>
        <w:rPr>
          <w:b/>
          <w:sz w:val="24"/>
        </w:rPr>
        <w:t>Frontend</w:t>
      </w:r>
      <w:r>
        <w:rPr>
          <w:b/>
          <w:spacing w:val="-8"/>
          <w:sz w:val="24"/>
        </w:rPr>
        <w:t xml:space="preserve"> </w:t>
      </w:r>
      <w:r>
        <w:rPr>
          <w:b/>
          <w:sz w:val="24"/>
        </w:rPr>
        <w:t>depends</w:t>
      </w:r>
      <w:r>
        <w:rPr>
          <w:b/>
          <w:spacing w:val="-9"/>
          <w:sz w:val="24"/>
        </w:rPr>
        <w:t xml:space="preserve"> </w:t>
      </w:r>
      <w:r>
        <w:rPr>
          <w:b/>
          <w:spacing w:val="-5"/>
          <w:sz w:val="24"/>
        </w:rPr>
        <w:t>on</w:t>
      </w:r>
      <w:r>
        <w:rPr>
          <w:spacing w:val="-5"/>
          <w:sz w:val="24"/>
        </w:rPr>
        <w:t>:</w:t>
      </w:r>
    </w:p>
    <w:p w14:paraId="3744BA01">
      <w:pPr>
        <w:pStyle w:val="8"/>
        <w:spacing w:before="9"/>
      </w:pPr>
    </w:p>
    <w:p w14:paraId="62A09CB1">
      <w:pPr>
        <w:pStyle w:val="22"/>
        <w:numPr>
          <w:ilvl w:val="4"/>
          <w:numId w:val="22"/>
        </w:numPr>
        <w:tabs>
          <w:tab w:val="left" w:pos="1102"/>
        </w:tabs>
        <w:ind w:left="1102" w:hanging="419"/>
        <w:rPr>
          <w:sz w:val="24"/>
        </w:rPr>
      </w:pPr>
      <w:r>
        <w:rPr>
          <w:sz w:val="24"/>
        </w:rPr>
        <w:t>API</w:t>
      </w:r>
      <w:r>
        <w:rPr>
          <w:spacing w:val="-8"/>
          <w:sz w:val="24"/>
        </w:rPr>
        <w:t xml:space="preserve"> </w:t>
      </w:r>
      <w:r>
        <w:rPr>
          <w:sz w:val="24"/>
        </w:rPr>
        <w:t>readiness</w:t>
      </w:r>
      <w:r>
        <w:rPr>
          <w:spacing w:val="-1"/>
          <w:sz w:val="24"/>
        </w:rPr>
        <w:t xml:space="preserve"> </w:t>
      </w:r>
      <w:r>
        <w:rPr>
          <w:sz w:val="24"/>
        </w:rPr>
        <w:t>and</w:t>
      </w:r>
      <w:r>
        <w:rPr>
          <w:spacing w:val="-1"/>
          <w:sz w:val="24"/>
        </w:rPr>
        <w:t xml:space="preserve"> </w:t>
      </w:r>
      <w:r>
        <w:rPr>
          <w:spacing w:val="-2"/>
          <w:sz w:val="24"/>
        </w:rPr>
        <w:t>structure</w:t>
      </w:r>
    </w:p>
    <w:p w14:paraId="46A81475">
      <w:pPr>
        <w:pStyle w:val="22"/>
        <w:numPr>
          <w:ilvl w:val="4"/>
          <w:numId w:val="22"/>
        </w:numPr>
        <w:tabs>
          <w:tab w:val="left" w:pos="1102"/>
        </w:tabs>
        <w:spacing w:before="137"/>
        <w:ind w:left="1102" w:hanging="419"/>
        <w:rPr>
          <w:sz w:val="24"/>
        </w:rPr>
      </w:pPr>
      <w:r>
        <w:rPr>
          <w:sz w:val="24"/>
        </w:rPr>
        <w:t>Proper</w:t>
      </w:r>
      <w:r>
        <w:rPr>
          <w:spacing w:val="-6"/>
          <w:sz w:val="24"/>
        </w:rPr>
        <w:t xml:space="preserve"> </w:t>
      </w:r>
      <w:r>
        <w:rPr>
          <w:sz w:val="24"/>
        </w:rPr>
        <w:t>error</w:t>
      </w:r>
      <w:r>
        <w:rPr>
          <w:spacing w:val="1"/>
          <w:sz w:val="24"/>
        </w:rPr>
        <w:t xml:space="preserve"> </w:t>
      </w:r>
      <w:r>
        <w:rPr>
          <w:sz w:val="24"/>
        </w:rPr>
        <w:t>handling</w:t>
      </w:r>
      <w:r>
        <w:rPr>
          <w:spacing w:val="-5"/>
          <w:sz w:val="24"/>
        </w:rPr>
        <w:t xml:space="preserve"> </w:t>
      </w:r>
      <w:r>
        <w:rPr>
          <w:sz w:val="24"/>
        </w:rPr>
        <w:t>from</w:t>
      </w:r>
      <w:r>
        <w:rPr>
          <w:spacing w:val="-3"/>
          <w:sz w:val="24"/>
        </w:rPr>
        <w:t xml:space="preserve"> </w:t>
      </w:r>
      <w:r>
        <w:rPr>
          <w:spacing w:val="-2"/>
          <w:sz w:val="24"/>
        </w:rPr>
        <w:t>backend</w:t>
      </w:r>
    </w:p>
    <w:p w14:paraId="3925A465">
      <w:pPr>
        <w:pStyle w:val="8"/>
        <w:spacing w:before="138"/>
      </w:pPr>
    </w:p>
    <w:p w14:paraId="74209300">
      <w:pPr>
        <w:pStyle w:val="5"/>
        <w:numPr>
          <w:ilvl w:val="3"/>
          <w:numId w:val="22"/>
        </w:numPr>
        <w:tabs>
          <w:tab w:val="left" w:pos="373"/>
        </w:tabs>
        <w:ind w:hanging="350"/>
        <w:rPr>
          <w:b w:val="0"/>
        </w:rPr>
      </w:pPr>
      <w:bookmarkStart w:id="84" w:name="Backend_depends_on:"/>
      <w:bookmarkEnd w:id="84"/>
      <w:r>
        <w:t>Backend</w:t>
      </w:r>
      <w:r>
        <w:rPr>
          <w:spacing w:val="-9"/>
        </w:rPr>
        <w:t xml:space="preserve"> </w:t>
      </w:r>
      <w:r>
        <w:t>depends</w:t>
      </w:r>
      <w:r>
        <w:rPr>
          <w:spacing w:val="-9"/>
        </w:rPr>
        <w:t xml:space="preserve"> </w:t>
      </w:r>
      <w:r>
        <w:rPr>
          <w:spacing w:val="-5"/>
        </w:rPr>
        <w:t>on</w:t>
      </w:r>
      <w:r>
        <w:rPr>
          <w:b w:val="0"/>
          <w:spacing w:val="-5"/>
        </w:rPr>
        <w:t>:</w:t>
      </w:r>
    </w:p>
    <w:p w14:paraId="20B45ED0">
      <w:pPr>
        <w:pStyle w:val="8"/>
        <w:spacing w:before="7"/>
      </w:pPr>
    </w:p>
    <w:p w14:paraId="42A6161F">
      <w:pPr>
        <w:pStyle w:val="22"/>
        <w:numPr>
          <w:ilvl w:val="4"/>
          <w:numId w:val="22"/>
        </w:numPr>
        <w:tabs>
          <w:tab w:val="left" w:pos="1102"/>
        </w:tabs>
        <w:ind w:left="1102" w:hanging="419"/>
        <w:rPr>
          <w:sz w:val="24"/>
        </w:rPr>
      </w:pPr>
      <w:r>
        <w:rPr>
          <w:sz w:val="24"/>
        </w:rPr>
        <w:t>Clear</w:t>
      </w:r>
      <w:r>
        <w:rPr>
          <w:spacing w:val="-6"/>
          <w:sz w:val="24"/>
        </w:rPr>
        <w:t xml:space="preserve"> </w:t>
      </w:r>
      <w:r>
        <w:rPr>
          <w:sz w:val="24"/>
        </w:rPr>
        <w:t>API</w:t>
      </w:r>
      <w:r>
        <w:rPr>
          <w:spacing w:val="-5"/>
          <w:sz w:val="24"/>
        </w:rPr>
        <w:t xml:space="preserve"> </w:t>
      </w:r>
      <w:r>
        <w:rPr>
          <w:spacing w:val="-2"/>
          <w:sz w:val="24"/>
        </w:rPr>
        <w:t>documentation</w:t>
      </w:r>
    </w:p>
    <w:p w14:paraId="78AB84D1">
      <w:pPr>
        <w:pStyle w:val="22"/>
        <w:numPr>
          <w:ilvl w:val="4"/>
          <w:numId w:val="22"/>
        </w:numPr>
        <w:tabs>
          <w:tab w:val="left" w:pos="1102"/>
        </w:tabs>
        <w:spacing w:before="137"/>
        <w:ind w:left="1102" w:hanging="419"/>
        <w:rPr>
          <w:sz w:val="24"/>
        </w:rPr>
      </w:pPr>
      <w:r>
        <w:rPr>
          <w:sz w:val="24"/>
        </w:rPr>
        <w:t>Accurate</w:t>
      </w:r>
      <w:r>
        <w:rPr>
          <w:spacing w:val="-4"/>
          <w:sz w:val="24"/>
        </w:rPr>
        <w:t xml:space="preserve"> </w:t>
      </w:r>
      <w:r>
        <w:rPr>
          <w:sz w:val="24"/>
        </w:rPr>
        <w:t>database</w:t>
      </w:r>
      <w:r>
        <w:rPr>
          <w:spacing w:val="-4"/>
          <w:sz w:val="24"/>
        </w:rPr>
        <w:t xml:space="preserve"> </w:t>
      </w:r>
      <w:r>
        <w:rPr>
          <w:spacing w:val="-2"/>
          <w:sz w:val="24"/>
        </w:rPr>
        <w:t>schema</w:t>
      </w:r>
    </w:p>
    <w:p w14:paraId="671332CB">
      <w:pPr>
        <w:pStyle w:val="8"/>
        <w:spacing w:before="141"/>
      </w:pPr>
    </w:p>
    <w:p w14:paraId="66909319">
      <w:pPr>
        <w:pStyle w:val="5"/>
        <w:numPr>
          <w:ilvl w:val="3"/>
          <w:numId w:val="22"/>
        </w:numPr>
        <w:tabs>
          <w:tab w:val="left" w:pos="373"/>
        </w:tabs>
        <w:ind w:hanging="350"/>
        <w:rPr>
          <w:b w:val="0"/>
        </w:rPr>
      </w:pPr>
      <w:bookmarkStart w:id="85" w:name="Database_team_needs:"/>
      <w:bookmarkEnd w:id="85"/>
      <w:r>
        <w:t>Database</w:t>
      </w:r>
      <w:r>
        <w:rPr>
          <w:spacing w:val="-6"/>
        </w:rPr>
        <w:t xml:space="preserve"> </w:t>
      </w:r>
      <w:r>
        <w:t>team</w:t>
      </w:r>
      <w:r>
        <w:rPr>
          <w:spacing w:val="-1"/>
        </w:rPr>
        <w:t xml:space="preserve"> </w:t>
      </w:r>
      <w:r>
        <w:rPr>
          <w:spacing w:val="-2"/>
        </w:rPr>
        <w:t>needs</w:t>
      </w:r>
      <w:r>
        <w:rPr>
          <w:b w:val="0"/>
          <w:spacing w:val="-2"/>
        </w:rPr>
        <w:t>:</w:t>
      </w:r>
    </w:p>
    <w:p w14:paraId="536821DD">
      <w:pPr>
        <w:pStyle w:val="8"/>
        <w:spacing w:before="4"/>
      </w:pPr>
    </w:p>
    <w:p w14:paraId="5CE7F7D2">
      <w:pPr>
        <w:pStyle w:val="22"/>
        <w:numPr>
          <w:ilvl w:val="4"/>
          <w:numId w:val="22"/>
        </w:numPr>
        <w:tabs>
          <w:tab w:val="left" w:pos="1102"/>
        </w:tabs>
        <w:ind w:left="1102" w:hanging="419"/>
        <w:rPr>
          <w:sz w:val="24"/>
        </w:rPr>
      </w:pPr>
      <w:r>
        <w:rPr>
          <w:sz w:val="24"/>
        </w:rPr>
        <w:t>Inputs</w:t>
      </w:r>
      <w:r>
        <w:rPr>
          <w:spacing w:val="-2"/>
          <w:sz w:val="24"/>
        </w:rPr>
        <w:t xml:space="preserve"> </w:t>
      </w:r>
      <w:r>
        <w:rPr>
          <w:sz w:val="24"/>
        </w:rPr>
        <w:t>from</w:t>
      </w:r>
      <w:r>
        <w:rPr>
          <w:spacing w:val="-4"/>
          <w:sz w:val="24"/>
        </w:rPr>
        <w:t xml:space="preserve"> </w:t>
      </w:r>
      <w:r>
        <w:rPr>
          <w:sz w:val="24"/>
        </w:rPr>
        <w:t>backend</w:t>
      </w:r>
      <w:r>
        <w:rPr>
          <w:spacing w:val="-2"/>
          <w:sz w:val="24"/>
        </w:rPr>
        <w:t xml:space="preserve"> </w:t>
      </w:r>
      <w:r>
        <w:rPr>
          <w:sz w:val="24"/>
        </w:rPr>
        <w:t>for</w:t>
      </w:r>
      <w:r>
        <w:rPr>
          <w:spacing w:val="-3"/>
          <w:sz w:val="24"/>
        </w:rPr>
        <w:t xml:space="preserve"> </w:t>
      </w:r>
      <w:r>
        <w:rPr>
          <w:sz w:val="24"/>
        </w:rPr>
        <w:t>table</w:t>
      </w:r>
      <w:r>
        <w:rPr>
          <w:spacing w:val="-2"/>
          <w:sz w:val="24"/>
        </w:rPr>
        <w:t xml:space="preserve"> structure</w:t>
      </w:r>
    </w:p>
    <w:p w14:paraId="4A1B19A4">
      <w:pPr>
        <w:pStyle w:val="22"/>
        <w:numPr>
          <w:ilvl w:val="4"/>
          <w:numId w:val="22"/>
        </w:numPr>
        <w:tabs>
          <w:tab w:val="left" w:pos="1102"/>
        </w:tabs>
        <w:spacing w:before="139"/>
        <w:ind w:left="1102" w:hanging="419"/>
        <w:rPr>
          <w:sz w:val="24"/>
        </w:rPr>
      </w:pPr>
      <w:r>
        <w:rPr>
          <w:sz w:val="24"/>
        </w:rPr>
        <w:t>Coordination</w:t>
      </w:r>
      <w:r>
        <w:rPr>
          <w:spacing w:val="-14"/>
          <w:sz w:val="24"/>
        </w:rPr>
        <w:t xml:space="preserve"> </w:t>
      </w:r>
      <w:r>
        <w:rPr>
          <w:sz w:val="24"/>
        </w:rPr>
        <w:t>with</w:t>
      </w:r>
      <w:r>
        <w:rPr>
          <w:spacing w:val="-5"/>
          <w:sz w:val="24"/>
        </w:rPr>
        <w:t xml:space="preserve"> </w:t>
      </w:r>
      <w:r>
        <w:rPr>
          <w:sz w:val="24"/>
        </w:rPr>
        <w:t>both</w:t>
      </w:r>
      <w:r>
        <w:rPr>
          <w:spacing w:val="-5"/>
          <w:sz w:val="24"/>
        </w:rPr>
        <w:t xml:space="preserve"> </w:t>
      </w:r>
      <w:r>
        <w:rPr>
          <w:sz w:val="24"/>
        </w:rPr>
        <w:t>frontend and</w:t>
      </w:r>
      <w:r>
        <w:rPr>
          <w:spacing w:val="-2"/>
          <w:sz w:val="24"/>
        </w:rPr>
        <w:t xml:space="preserve"> </w:t>
      </w:r>
      <w:r>
        <w:rPr>
          <w:sz w:val="24"/>
        </w:rPr>
        <w:t>backend</w:t>
      </w:r>
      <w:r>
        <w:rPr>
          <w:spacing w:val="2"/>
          <w:sz w:val="24"/>
        </w:rPr>
        <w:t xml:space="preserve"> </w:t>
      </w:r>
      <w:r>
        <w:rPr>
          <w:sz w:val="24"/>
        </w:rPr>
        <w:t>for</w:t>
      </w:r>
      <w:r>
        <w:rPr>
          <w:spacing w:val="-6"/>
          <w:sz w:val="24"/>
        </w:rPr>
        <w:t xml:space="preserve"> </w:t>
      </w:r>
      <w:r>
        <w:rPr>
          <w:sz w:val="24"/>
        </w:rPr>
        <w:t>relational</w:t>
      </w:r>
      <w:r>
        <w:rPr>
          <w:spacing w:val="1"/>
          <w:sz w:val="24"/>
        </w:rPr>
        <w:t xml:space="preserve"> </w:t>
      </w:r>
      <w:r>
        <w:rPr>
          <w:spacing w:val="-2"/>
          <w:sz w:val="24"/>
        </w:rPr>
        <w:t>mapping</w:t>
      </w:r>
    </w:p>
    <w:p w14:paraId="0CB38711">
      <w:pPr>
        <w:pStyle w:val="22"/>
        <w:rPr>
          <w:sz w:val="24"/>
        </w:rPr>
        <w:sectPr>
          <w:pgSz w:w="11910" w:h="16840"/>
          <w:pgMar w:top="1140" w:right="708" w:bottom="1000" w:left="1417" w:header="884" w:footer="816" w:gutter="0"/>
          <w:cols w:space="720" w:num="1"/>
        </w:sectPr>
      </w:pPr>
    </w:p>
    <w:p w14:paraId="5E514C86">
      <w:pPr>
        <w:pStyle w:val="8"/>
        <w:rPr>
          <w:sz w:val="28"/>
        </w:rPr>
      </w:pPr>
    </w:p>
    <w:p w14:paraId="6FF1971B">
      <w:pPr>
        <w:pStyle w:val="8"/>
        <w:rPr>
          <w:sz w:val="28"/>
        </w:rPr>
      </w:pPr>
    </w:p>
    <w:p w14:paraId="223ECC43">
      <w:pPr>
        <w:pStyle w:val="8"/>
        <w:spacing w:before="69"/>
        <w:rPr>
          <w:sz w:val="28"/>
        </w:rPr>
      </w:pPr>
    </w:p>
    <w:p w14:paraId="5E2EFE14">
      <w:pPr>
        <w:pStyle w:val="4"/>
        <w:numPr>
          <w:ilvl w:val="1"/>
          <w:numId w:val="22"/>
        </w:numPr>
        <w:tabs>
          <w:tab w:val="left" w:pos="651"/>
        </w:tabs>
        <w:ind w:left="651" w:hanging="628"/>
      </w:pPr>
      <w:bookmarkStart w:id="86" w:name="3.2PROJECT_SCHEDULING"/>
      <w:bookmarkEnd w:id="86"/>
      <w:r>
        <w:rPr>
          <w:spacing w:val="-2"/>
        </w:rPr>
        <w:t>PROJECT</w:t>
      </w:r>
      <w:r>
        <w:rPr>
          <w:spacing w:val="-4"/>
        </w:rPr>
        <w:t xml:space="preserve"> </w:t>
      </w:r>
      <w:r>
        <w:rPr>
          <w:spacing w:val="-2"/>
        </w:rPr>
        <w:t>SCHEDULING</w:t>
      </w:r>
    </w:p>
    <w:p w14:paraId="4BD63A01">
      <w:pPr>
        <w:pStyle w:val="8"/>
        <w:rPr>
          <w:b/>
          <w:sz w:val="20"/>
        </w:rPr>
      </w:pPr>
    </w:p>
    <w:p w14:paraId="747C120D">
      <w:pPr>
        <w:pStyle w:val="8"/>
        <w:rPr>
          <w:b/>
          <w:sz w:val="20"/>
        </w:rPr>
      </w:pPr>
    </w:p>
    <w:p w14:paraId="56CD66D2">
      <w:pPr>
        <w:pStyle w:val="8"/>
        <w:ind w:left="1440" w:leftChars="0" w:firstLine="1503" w:firstLineChars="626"/>
        <w:rPr>
          <w:b/>
          <w:sz w:val="20"/>
        </w:rPr>
      </w:pPr>
      <w:r>
        <w:rPr>
          <w:b/>
          <w:sz w:val="24"/>
        </w:rPr>
        <w:t>Table</w:t>
      </w:r>
      <w:r>
        <w:rPr>
          <w:b/>
          <w:spacing w:val="-6"/>
          <w:sz w:val="24"/>
        </w:rPr>
        <w:t xml:space="preserve"> </w:t>
      </w:r>
      <w:r>
        <w:rPr>
          <w:b/>
          <w:sz w:val="24"/>
        </w:rPr>
        <w:t>3.7.1</w:t>
      </w:r>
      <w:r>
        <w:rPr>
          <w:b/>
          <w:spacing w:val="-2"/>
          <w:sz w:val="24"/>
        </w:rPr>
        <w:t xml:space="preserve"> </w:t>
      </w:r>
      <w:r>
        <w:rPr>
          <w:b/>
          <w:sz w:val="24"/>
        </w:rPr>
        <w:t>Project</w:t>
      </w:r>
      <w:r>
        <w:rPr>
          <w:b/>
          <w:spacing w:val="-1"/>
          <w:sz w:val="24"/>
        </w:rPr>
        <w:t xml:space="preserve"> </w:t>
      </w:r>
      <w:r>
        <w:rPr>
          <w:b/>
          <w:sz w:val="24"/>
        </w:rPr>
        <w:t>Scheduling</w:t>
      </w:r>
      <w:r>
        <w:rPr>
          <w:b/>
          <w:spacing w:val="-1"/>
          <w:sz w:val="24"/>
        </w:rPr>
        <w:t xml:space="preserve"> </w:t>
      </w:r>
      <w:r>
        <w:rPr>
          <w:b/>
          <w:spacing w:val="-2"/>
          <w:sz w:val="24"/>
        </w:rPr>
        <w:t>table</w:t>
      </w:r>
    </w:p>
    <w:p w14:paraId="20EE67EC">
      <w:pPr>
        <w:pStyle w:val="8"/>
        <w:spacing w:before="67"/>
        <w:rPr>
          <w:b/>
          <w:sz w:val="20"/>
        </w:rPr>
      </w:pPr>
    </w:p>
    <w:tbl>
      <w:tblPr>
        <w:tblStyle w:val="7"/>
        <w:tblW w:w="0" w:type="auto"/>
        <w:tblInd w:w="324"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2561"/>
        <w:gridCol w:w="6139"/>
      </w:tblGrid>
      <w:tr w14:paraId="77E2C7B6">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242" w:hRule="atLeast"/>
        </w:trPr>
        <w:tc>
          <w:tcPr>
            <w:tcW w:w="2561" w:type="dxa"/>
          </w:tcPr>
          <w:p w14:paraId="75159635">
            <w:pPr>
              <w:pStyle w:val="23"/>
              <w:spacing w:before="109"/>
              <w:ind w:left="113" w:right="27"/>
              <w:jc w:val="center"/>
              <w:rPr>
                <w:sz w:val="28"/>
              </w:rPr>
            </w:pPr>
            <w:r>
              <w:rPr>
                <w:spacing w:val="-2"/>
                <w:sz w:val="28"/>
              </w:rPr>
              <w:t>Week</w:t>
            </w:r>
            <w:r>
              <w:rPr>
                <w:spacing w:val="-18"/>
                <w:sz w:val="28"/>
              </w:rPr>
              <w:t xml:space="preserve"> </w:t>
            </w:r>
            <w:r>
              <w:rPr>
                <w:spacing w:val="-10"/>
                <w:sz w:val="28"/>
              </w:rPr>
              <w:t>1</w:t>
            </w:r>
          </w:p>
        </w:tc>
        <w:tc>
          <w:tcPr>
            <w:tcW w:w="6139" w:type="dxa"/>
          </w:tcPr>
          <w:p w14:paraId="58306869">
            <w:pPr>
              <w:pStyle w:val="23"/>
              <w:numPr>
                <w:ilvl w:val="0"/>
                <w:numId w:val="32"/>
              </w:numPr>
              <w:tabs>
                <w:tab w:val="left" w:pos="668"/>
              </w:tabs>
              <w:spacing w:before="2"/>
              <w:rPr>
                <w:sz w:val="24"/>
              </w:rPr>
            </w:pPr>
            <w:r>
              <w:rPr>
                <w:sz w:val="24"/>
              </w:rPr>
              <w:t>Project</w:t>
            </w:r>
            <w:r>
              <w:rPr>
                <w:spacing w:val="-5"/>
                <w:sz w:val="24"/>
              </w:rPr>
              <w:t xml:space="preserve"> </w:t>
            </w:r>
            <w:r>
              <w:rPr>
                <w:spacing w:val="-2"/>
                <w:sz w:val="24"/>
              </w:rPr>
              <w:t>Initialization.</w:t>
            </w:r>
          </w:p>
          <w:p w14:paraId="54227968">
            <w:pPr>
              <w:pStyle w:val="23"/>
              <w:numPr>
                <w:ilvl w:val="0"/>
                <w:numId w:val="32"/>
              </w:numPr>
              <w:tabs>
                <w:tab w:val="left" w:pos="668"/>
              </w:tabs>
              <w:spacing w:before="134"/>
              <w:rPr>
                <w:sz w:val="24"/>
              </w:rPr>
            </w:pPr>
            <w:r>
              <w:rPr>
                <w:sz w:val="24"/>
              </w:rPr>
              <w:t>Dependency</w:t>
            </w:r>
            <w:r>
              <w:rPr>
                <w:spacing w:val="-6"/>
                <w:sz w:val="24"/>
              </w:rPr>
              <w:t xml:space="preserve"> </w:t>
            </w:r>
            <w:r>
              <w:rPr>
                <w:spacing w:val="-2"/>
                <w:sz w:val="24"/>
              </w:rPr>
              <w:t>Management.</w:t>
            </w:r>
          </w:p>
          <w:p w14:paraId="49986EE3">
            <w:pPr>
              <w:pStyle w:val="23"/>
              <w:numPr>
                <w:ilvl w:val="0"/>
                <w:numId w:val="32"/>
              </w:numPr>
              <w:tabs>
                <w:tab w:val="left" w:pos="668"/>
              </w:tabs>
              <w:spacing w:before="137"/>
              <w:rPr>
                <w:sz w:val="24"/>
              </w:rPr>
            </w:pPr>
            <w:r>
              <w:rPr>
                <w:sz w:val="24"/>
              </w:rPr>
              <w:t>Database</w:t>
            </w:r>
            <w:r>
              <w:rPr>
                <w:spacing w:val="-6"/>
                <w:sz w:val="24"/>
              </w:rPr>
              <w:t xml:space="preserve"> </w:t>
            </w:r>
            <w:r>
              <w:rPr>
                <w:spacing w:val="-2"/>
                <w:sz w:val="24"/>
              </w:rPr>
              <w:t>Configuration.</w:t>
            </w:r>
          </w:p>
        </w:tc>
      </w:tr>
      <w:tr w14:paraId="0CCA4115">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983" w:hRule="atLeast"/>
        </w:trPr>
        <w:tc>
          <w:tcPr>
            <w:tcW w:w="2561" w:type="dxa"/>
          </w:tcPr>
          <w:p w14:paraId="52149BBC">
            <w:pPr>
              <w:pStyle w:val="23"/>
              <w:spacing w:before="106"/>
              <w:ind w:left="113" w:right="27"/>
              <w:jc w:val="center"/>
              <w:rPr>
                <w:sz w:val="28"/>
              </w:rPr>
            </w:pPr>
            <w:r>
              <w:rPr>
                <w:spacing w:val="-2"/>
                <w:sz w:val="28"/>
              </w:rPr>
              <w:t>Week</w:t>
            </w:r>
            <w:r>
              <w:rPr>
                <w:spacing w:val="-18"/>
                <w:sz w:val="28"/>
              </w:rPr>
              <w:t xml:space="preserve"> </w:t>
            </w:r>
            <w:r>
              <w:rPr>
                <w:spacing w:val="-10"/>
                <w:sz w:val="28"/>
              </w:rPr>
              <w:t>2</w:t>
            </w:r>
          </w:p>
        </w:tc>
        <w:tc>
          <w:tcPr>
            <w:tcW w:w="6139" w:type="dxa"/>
          </w:tcPr>
          <w:p w14:paraId="7BA756A2">
            <w:pPr>
              <w:pStyle w:val="23"/>
              <w:numPr>
                <w:ilvl w:val="0"/>
                <w:numId w:val="33"/>
              </w:numPr>
              <w:tabs>
                <w:tab w:val="left" w:pos="668"/>
              </w:tabs>
              <w:spacing w:before="115" w:line="235" w:lineRule="auto"/>
              <w:ind w:right="558"/>
              <w:rPr>
                <w:sz w:val="24"/>
              </w:rPr>
            </w:pPr>
            <w:r>
              <w:rPr>
                <w:sz w:val="24"/>
              </w:rPr>
              <w:t>Define</w:t>
            </w:r>
            <w:r>
              <w:rPr>
                <w:spacing w:val="-12"/>
                <w:sz w:val="24"/>
              </w:rPr>
              <w:t xml:space="preserve"> </w:t>
            </w:r>
            <w:r>
              <w:rPr>
                <w:sz w:val="24"/>
              </w:rPr>
              <w:t>entity</w:t>
            </w:r>
            <w:r>
              <w:rPr>
                <w:spacing w:val="-15"/>
                <w:sz w:val="24"/>
              </w:rPr>
              <w:t xml:space="preserve"> </w:t>
            </w:r>
            <w:r>
              <w:rPr>
                <w:sz w:val="24"/>
              </w:rPr>
              <w:t>classes</w:t>
            </w:r>
            <w:r>
              <w:rPr>
                <w:spacing w:val="-10"/>
                <w:sz w:val="24"/>
              </w:rPr>
              <w:t xml:space="preserve"> </w:t>
            </w:r>
            <w:r>
              <w:rPr>
                <w:sz w:val="24"/>
              </w:rPr>
              <w:t>and</w:t>
            </w:r>
            <w:r>
              <w:rPr>
                <w:spacing w:val="-15"/>
                <w:sz w:val="24"/>
              </w:rPr>
              <w:t xml:space="preserve"> </w:t>
            </w:r>
            <w:r>
              <w:rPr>
                <w:sz w:val="24"/>
              </w:rPr>
              <w:t>establish</w:t>
            </w:r>
            <w:r>
              <w:rPr>
                <w:spacing w:val="-12"/>
                <w:sz w:val="24"/>
              </w:rPr>
              <w:t xml:space="preserve"> </w:t>
            </w:r>
            <w:r>
              <w:rPr>
                <w:sz w:val="24"/>
              </w:rPr>
              <w:t>relationships</w:t>
            </w:r>
            <w:r>
              <w:rPr>
                <w:spacing w:val="-15"/>
                <w:sz w:val="24"/>
              </w:rPr>
              <w:t xml:space="preserve"> </w:t>
            </w:r>
            <w:r>
              <w:rPr>
                <w:sz w:val="24"/>
              </w:rPr>
              <w:t>for database consistency.</w:t>
            </w:r>
          </w:p>
          <w:p w14:paraId="5DB36ECC">
            <w:pPr>
              <w:pStyle w:val="23"/>
              <w:numPr>
                <w:ilvl w:val="0"/>
                <w:numId w:val="33"/>
              </w:numPr>
              <w:tabs>
                <w:tab w:val="left" w:pos="668"/>
              </w:tabs>
              <w:spacing w:before="116" w:line="235" w:lineRule="auto"/>
              <w:ind w:right="185"/>
              <w:rPr>
                <w:sz w:val="24"/>
              </w:rPr>
            </w:pPr>
            <w:r>
              <w:rPr>
                <w:sz w:val="24"/>
              </w:rPr>
              <w:t>Implement</w:t>
            </w:r>
            <w:r>
              <w:rPr>
                <w:spacing w:val="-10"/>
                <w:sz w:val="24"/>
              </w:rPr>
              <w:t xml:space="preserve"> </w:t>
            </w:r>
            <w:r>
              <w:rPr>
                <w:sz w:val="24"/>
              </w:rPr>
              <w:t>repository</w:t>
            </w:r>
            <w:r>
              <w:rPr>
                <w:spacing w:val="-12"/>
                <w:sz w:val="24"/>
              </w:rPr>
              <w:t xml:space="preserve"> </w:t>
            </w:r>
            <w:r>
              <w:rPr>
                <w:sz w:val="24"/>
              </w:rPr>
              <w:t>layer</w:t>
            </w:r>
            <w:r>
              <w:rPr>
                <w:spacing w:val="-12"/>
                <w:sz w:val="24"/>
              </w:rPr>
              <w:t xml:space="preserve"> </w:t>
            </w:r>
            <w:r>
              <w:rPr>
                <w:sz w:val="24"/>
              </w:rPr>
              <w:t>for</w:t>
            </w:r>
            <w:r>
              <w:rPr>
                <w:spacing w:val="-13"/>
                <w:sz w:val="24"/>
              </w:rPr>
              <w:t xml:space="preserve"> </w:t>
            </w:r>
            <w:r>
              <w:rPr>
                <w:sz w:val="24"/>
              </w:rPr>
              <w:t>optimized</w:t>
            </w:r>
            <w:r>
              <w:rPr>
                <w:spacing w:val="-15"/>
                <w:sz w:val="24"/>
              </w:rPr>
              <w:t xml:space="preserve"> </w:t>
            </w:r>
            <w:r>
              <w:rPr>
                <w:sz w:val="24"/>
              </w:rPr>
              <w:t>data</w:t>
            </w:r>
            <w:r>
              <w:rPr>
                <w:spacing w:val="-15"/>
                <w:sz w:val="24"/>
              </w:rPr>
              <w:t xml:space="preserve"> </w:t>
            </w:r>
            <w:r>
              <w:rPr>
                <w:sz w:val="24"/>
              </w:rPr>
              <w:t>retrieval and transactions.</w:t>
            </w:r>
          </w:p>
          <w:p w14:paraId="47AE8251">
            <w:pPr>
              <w:pStyle w:val="23"/>
              <w:numPr>
                <w:ilvl w:val="0"/>
                <w:numId w:val="33"/>
              </w:numPr>
              <w:tabs>
                <w:tab w:val="left" w:pos="668"/>
              </w:tabs>
              <w:spacing w:before="98" w:line="237" w:lineRule="auto"/>
              <w:ind w:right="290"/>
              <w:rPr>
                <w:sz w:val="24"/>
              </w:rPr>
            </w:pPr>
            <w:r>
              <w:rPr>
                <w:sz w:val="24"/>
              </w:rPr>
              <w:t>Develop</w:t>
            </w:r>
            <w:r>
              <w:rPr>
                <w:spacing w:val="-10"/>
                <w:sz w:val="24"/>
              </w:rPr>
              <w:t xml:space="preserve"> </w:t>
            </w:r>
            <w:r>
              <w:rPr>
                <w:sz w:val="24"/>
              </w:rPr>
              <w:t>API</w:t>
            </w:r>
            <w:r>
              <w:rPr>
                <w:spacing w:val="-15"/>
                <w:sz w:val="24"/>
              </w:rPr>
              <w:t xml:space="preserve"> </w:t>
            </w:r>
            <w:r>
              <w:rPr>
                <w:sz w:val="24"/>
              </w:rPr>
              <w:t>endpoints</w:t>
            </w:r>
            <w:r>
              <w:rPr>
                <w:spacing w:val="-9"/>
                <w:sz w:val="24"/>
              </w:rPr>
              <w:t xml:space="preserve"> </w:t>
            </w:r>
            <w:r>
              <w:rPr>
                <w:sz w:val="24"/>
              </w:rPr>
              <w:t>to</w:t>
            </w:r>
            <w:r>
              <w:rPr>
                <w:spacing w:val="-15"/>
                <w:sz w:val="24"/>
              </w:rPr>
              <w:t xml:space="preserve"> </w:t>
            </w:r>
            <w:r>
              <w:rPr>
                <w:sz w:val="24"/>
              </w:rPr>
              <w:t>facilitate</w:t>
            </w:r>
            <w:r>
              <w:rPr>
                <w:spacing w:val="-12"/>
                <w:sz w:val="24"/>
              </w:rPr>
              <w:t xml:space="preserve"> </w:t>
            </w:r>
            <w:r>
              <w:rPr>
                <w:sz w:val="24"/>
              </w:rPr>
              <w:t>CRUD</w:t>
            </w:r>
            <w:r>
              <w:rPr>
                <w:spacing w:val="-15"/>
                <w:sz w:val="24"/>
              </w:rPr>
              <w:t xml:space="preserve"> </w:t>
            </w:r>
            <w:r>
              <w:rPr>
                <w:sz w:val="24"/>
              </w:rPr>
              <w:t xml:space="preserve">operations </w:t>
            </w:r>
            <w:r>
              <w:rPr>
                <w:spacing w:val="-2"/>
                <w:sz w:val="24"/>
              </w:rPr>
              <w:t>efficiently.</w:t>
            </w:r>
          </w:p>
        </w:tc>
      </w:tr>
      <w:tr w14:paraId="15B34BDB">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701" w:hRule="atLeast"/>
        </w:trPr>
        <w:tc>
          <w:tcPr>
            <w:tcW w:w="2561" w:type="dxa"/>
          </w:tcPr>
          <w:p w14:paraId="462F8C6F">
            <w:pPr>
              <w:pStyle w:val="23"/>
              <w:spacing w:before="103"/>
              <w:ind w:left="86" w:right="113"/>
              <w:jc w:val="center"/>
              <w:rPr>
                <w:sz w:val="24"/>
              </w:rPr>
            </w:pPr>
            <w:r>
              <w:rPr>
                <w:sz w:val="24"/>
              </w:rPr>
              <w:t>Week</w:t>
            </w:r>
            <w:r>
              <w:rPr>
                <w:spacing w:val="-13"/>
                <w:sz w:val="24"/>
              </w:rPr>
              <w:t xml:space="preserve"> </w:t>
            </w:r>
            <w:r>
              <w:rPr>
                <w:spacing w:val="-10"/>
                <w:sz w:val="24"/>
              </w:rPr>
              <w:t>3</w:t>
            </w:r>
          </w:p>
        </w:tc>
        <w:tc>
          <w:tcPr>
            <w:tcW w:w="6139" w:type="dxa"/>
          </w:tcPr>
          <w:p w14:paraId="292B54F1">
            <w:pPr>
              <w:pStyle w:val="23"/>
              <w:numPr>
                <w:ilvl w:val="0"/>
                <w:numId w:val="34"/>
              </w:numPr>
              <w:tabs>
                <w:tab w:val="left" w:pos="668"/>
              </w:tabs>
              <w:spacing w:before="115" w:line="232" w:lineRule="auto"/>
              <w:ind w:right="1422"/>
              <w:rPr>
                <w:sz w:val="24"/>
              </w:rPr>
            </w:pPr>
            <w:r>
              <w:rPr>
                <w:sz w:val="24"/>
              </w:rPr>
              <w:t>Develop</w:t>
            </w:r>
            <w:r>
              <w:rPr>
                <w:spacing w:val="-15"/>
                <w:sz w:val="24"/>
              </w:rPr>
              <w:t xml:space="preserve"> </w:t>
            </w:r>
            <w:r>
              <w:rPr>
                <w:sz w:val="24"/>
              </w:rPr>
              <w:t>API</w:t>
            </w:r>
            <w:r>
              <w:rPr>
                <w:spacing w:val="-15"/>
                <w:sz w:val="24"/>
              </w:rPr>
              <w:t xml:space="preserve"> </w:t>
            </w:r>
            <w:r>
              <w:rPr>
                <w:sz w:val="24"/>
              </w:rPr>
              <w:t>controllers</w:t>
            </w:r>
            <w:r>
              <w:rPr>
                <w:spacing w:val="-15"/>
                <w:sz w:val="24"/>
              </w:rPr>
              <w:t xml:space="preserve"> </w:t>
            </w:r>
            <w:r>
              <w:rPr>
                <w:sz w:val="24"/>
              </w:rPr>
              <w:t>to</w:t>
            </w:r>
            <w:r>
              <w:rPr>
                <w:spacing w:val="-15"/>
                <w:sz w:val="24"/>
              </w:rPr>
              <w:t xml:space="preserve"> </w:t>
            </w:r>
            <w:r>
              <w:rPr>
                <w:sz w:val="24"/>
              </w:rPr>
              <w:t>expose</w:t>
            </w:r>
            <w:r>
              <w:rPr>
                <w:spacing w:val="-15"/>
                <w:sz w:val="24"/>
              </w:rPr>
              <w:t xml:space="preserve"> </w:t>
            </w:r>
            <w:r>
              <w:rPr>
                <w:sz w:val="24"/>
              </w:rPr>
              <w:t>service functionalities for frontend interactions.</w:t>
            </w:r>
          </w:p>
          <w:p w14:paraId="7E667A7D">
            <w:pPr>
              <w:pStyle w:val="23"/>
              <w:numPr>
                <w:ilvl w:val="0"/>
                <w:numId w:val="34"/>
              </w:numPr>
              <w:tabs>
                <w:tab w:val="left" w:pos="668"/>
              </w:tabs>
              <w:spacing w:before="118" w:line="235" w:lineRule="auto"/>
              <w:ind w:right="1075"/>
              <w:rPr>
                <w:sz w:val="24"/>
              </w:rPr>
            </w:pPr>
            <w:r>
              <w:rPr>
                <w:sz w:val="24"/>
              </w:rPr>
              <w:t>Optimize</w:t>
            </w:r>
            <w:r>
              <w:rPr>
                <w:spacing w:val="-15"/>
                <w:sz w:val="24"/>
              </w:rPr>
              <w:t xml:space="preserve"> </w:t>
            </w:r>
            <w:r>
              <w:rPr>
                <w:sz w:val="24"/>
              </w:rPr>
              <w:t>business</w:t>
            </w:r>
            <w:r>
              <w:rPr>
                <w:spacing w:val="-15"/>
                <w:sz w:val="24"/>
              </w:rPr>
              <w:t xml:space="preserve"> </w:t>
            </w:r>
            <w:r>
              <w:rPr>
                <w:sz w:val="24"/>
              </w:rPr>
              <w:t>logic</w:t>
            </w:r>
            <w:r>
              <w:rPr>
                <w:spacing w:val="-15"/>
                <w:sz w:val="24"/>
              </w:rPr>
              <w:t xml:space="preserve"> </w:t>
            </w:r>
            <w:r>
              <w:rPr>
                <w:sz w:val="24"/>
              </w:rPr>
              <w:t>to</w:t>
            </w:r>
            <w:r>
              <w:rPr>
                <w:spacing w:val="-15"/>
                <w:sz w:val="24"/>
              </w:rPr>
              <w:t xml:space="preserve"> </w:t>
            </w:r>
            <w:r>
              <w:rPr>
                <w:sz w:val="24"/>
              </w:rPr>
              <w:t>improve</w:t>
            </w:r>
            <w:r>
              <w:rPr>
                <w:spacing w:val="-15"/>
                <w:sz w:val="24"/>
              </w:rPr>
              <w:t xml:space="preserve"> </w:t>
            </w:r>
            <w:r>
              <w:rPr>
                <w:sz w:val="24"/>
              </w:rPr>
              <w:t xml:space="preserve">execution </w:t>
            </w:r>
            <w:r>
              <w:rPr>
                <w:spacing w:val="-2"/>
                <w:sz w:val="24"/>
              </w:rPr>
              <w:t>efficiency.</w:t>
            </w:r>
          </w:p>
          <w:p w14:paraId="3C75FE8D">
            <w:pPr>
              <w:pStyle w:val="23"/>
              <w:numPr>
                <w:ilvl w:val="0"/>
                <w:numId w:val="34"/>
              </w:numPr>
              <w:tabs>
                <w:tab w:val="left" w:pos="668"/>
              </w:tabs>
              <w:spacing w:before="93"/>
              <w:rPr>
                <w:sz w:val="24"/>
              </w:rPr>
            </w:pPr>
            <w:r>
              <w:rPr>
                <w:sz w:val="24"/>
              </w:rPr>
              <w:t>Introduce</w:t>
            </w:r>
            <w:r>
              <w:rPr>
                <w:spacing w:val="-6"/>
                <w:sz w:val="24"/>
              </w:rPr>
              <w:t xml:space="preserve"> </w:t>
            </w:r>
            <w:r>
              <w:rPr>
                <w:sz w:val="24"/>
              </w:rPr>
              <w:t>structured</w:t>
            </w:r>
            <w:r>
              <w:rPr>
                <w:spacing w:val="-6"/>
                <w:sz w:val="24"/>
              </w:rPr>
              <w:t xml:space="preserve"> </w:t>
            </w:r>
            <w:r>
              <w:rPr>
                <w:sz w:val="24"/>
              </w:rPr>
              <w:t>error-handling</w:t>
            </w:r>
            <w:r>
              <w:rPr>
                <w:spacing w:val="-4"/>
                <w:sz w:val="24"/>
              </w:rPr>
              <w:t xml:space="preserve"> </w:t>
            </w:r>
            <w:r>
              <w:rPr>
                <w:spacing w:val="-2"/>
                <w:sz w:val="24"/>
              </w:rPr>
              <w:t>mechanisms.</w:t>
            </w:r>
          </w:p>
        </w:tc>
      </w:tr>
      <w:tr w14:paraId="1A7C9359">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745" w:hRule="atLeast"/>
        </w:trPr>
        <w:tc>
          <w:tcPr>
            <w:tcW w:w="2561" w:type="dxa"/>
          </w:tcPr>
          <w:p w14:paraId="1A71C1DD">
            <w:pPr>
              <w:pStyle w:val="23"/>
              <w:spacing w:before="110"/>
              <w:ind w:left="86" w:right="113"/>
              <w:jc w:val="center"/>
              <w:rPr>
                <w:sz w:val="24"/>
              </w:rPr>
            </w:pPr>
            <w:r>
              <w:rPr>
                <w:sz w:val="24"/>
              </w:rPr>
              <w:t>Week</w:t>
            </w:r>
            <w:r>
              <w:rPr>
                <w:spacing w:val="-13"/>
                <w:sz w:val="24"/>
              </w:rPr>
              <w:t xml:space="preserve"> </w:t>
            </w:r>
            <w:r>
              <w:rPr>
                <w:spacing w:val="-10"/>
                <w:sz w:val="24"/>
              </w:rPr>
              <w:t>4</w:t>
            </w:r>
          </w:p>
        </w:tc>
        <w:tc>
          <w:tcPr>
            <w:tcW w:w="6139" w:type="dxa"/>
          </w:tcPr>
          <w:p w14:paraId="192702B2">
            <w:pPr>
              <w:pStyle w:val="23"/>
              <w:numPr>
                <w:ilvl w:val="0"/>
                <w:numId w:val="35"/>
              </w:numPr>
              <w:tabs>
                <w:tab w:val="left" w:pos="668"/>
              </w:tabs>
              <w:spacing w:before="132"/>
              <w:rPr>
                <w:sz w:val="24"/>
              </w:rPr>
            </w:pPr>
            <w:r>
              <w:rPr>
                <w:sz w:val="24"/>
              </w:rPr>
              <w:t>Security</w:t>
            </w:r>
            <w:r>
              <w:rPr>
                <w:spacing w:val="-6"/>
                <w:sz w:val="24"/>
              </w:rPr>
              <w:t xml:space="preserve"> </w:t>
            </w:r>
            <w:r>
              <w:rPr>
                <w:spacing w:val="-2"/>
                <w:sz w:val="24"/>
              </w:rPr>
              <w:t>Implementation.</w:t>
            </w:r>
          </w:p>
          <w:p w14:paraId="089F1E1D">
            <w:pPr>
              <w:pStyle w:val="23"/>
              <w:numPr>
                <w:ilvl w:val="0"/>
                <w:numId w:val="35"/>
              </w:numPr>
              <w:tabs>
                <w:tab w:val="left" w:pos="668"/>
              </w:tabs>
              <w:spacing w:before="266"/>
              <w:rPr>
                <w:sz w:val="24"/>
              </w:rPr>
            </w:pPr>
            <w:r>
              <w:rPr>
                <w:sz w:val="24"/>
              </w:rPr>
              <w:t>API</w:t>
            </w:r>
            <w:r>
              <w:rPr>
                <w:spacing w:val="-5"/>
                <w:sz w:val="24"/>
              </w:rPr>
              <w:t xml:space="preserve"> </w:t>
            </w:r>
            <w:r>
              <w:rPr>
                <w:spacing w:val="-2"/>
                <w:sz w:val="24"/>
              </w:rPr>
              <w:t>Documentation.</w:t>
            </w:r>
          </w:p>
          <w:p w14:paraId="5B5301E5">
            <w:pPr>
              <w:pStyle w:val="23"/>
              <w:numPr>
                <w:ilvl w:val="0"/>
                <w:numId w:val="35"/>
              </w:numPr>
              <w:tabs>
                <w:tab w:val="left" w:pos="668"/>
              </w:tabs>
              <w:spacing w:before="264"/>
              <w:rPr>
                <w:sz w:val="24"/>
              </w:rPr>
            </w:pPr>
            <w:r>
              <w:rPr>
                <w:sz w:val="24"/>
              </w:rPr>
              <w:t>API</w:t>
            </w:r>
            <w:r>
              <w:rPr>
                <w:spacing w:val="-5"/>
                <w:sz w:val="24"/>
              </w:rPr>
              <w:t xml:space="preserve"> </w:t>
            </w:r>
            <w:r>
              <w:rPr>
                <w:sz w:val="24"/>
              </w:rPr>
              <w:t>Endpoint</w:t>
            </w:r>
            <w:r>
              <w:rPr>
                <w:spacing w:val="-6"/>
                <w:sz w:val="24"/>
              </w:rPr>
              <w:t xml:space="preserve"> </w:t>
            </w:r>
            <w:r>
              <w:rPr>
                <w:spacing w:val="-2"/>
                <w:sz w:val="24"/>
              </w:rPr>
              <w:t>Development.</w:t>
            </w:r>
          </w:p>
        </w:tc>
      </w:tr>
      <w:tr w14:paraId="084D3B4A">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883" w:hRule="atLeast"/>
        </w:trPr>
        <w:tc>
          <w:tcPr>
            <w:tcW w:w="2561" w:type="dxa"/>
          </w:tcPr>
          <w:p w14:paraId="382D790D">
            <w:pPr>
              <w:pStyle w:val="23"/>
              <w:spacing w:before="109"/>
              <w:ind w:left="86" w:right="101"/>
              <w:jc w:val="center"/>
              <w:rPr>
                <w:sz w:val="24"/>
              </w:rPr>
            </w:pPr>
            <w:r>
              <w:rPr>
                <w:sz w:val="24"/>
              </w:rPr>
              <w:t>Week</w:t>
            </w:r>
            <w:r>
              <w:rPr>
                <w:spacing w:val="-1"/>
                <w:sz w:val="24"/>
              </w:rPr>
              <w:t xml:space="preserve"> </w:t>
            </w:r>
            <w:r>
              <w:rPr>
                <w:spacing w:val="-10"/>
                <w:sz w:val="24"/>
              </w:rPr>
              <w:t>5</w:t>
            </w:r>
          </w:p>
        </w:tc>
        <w:tc>
          <w:tcPr>
            <w:tcW w:w="6139" w:type="dxa"/>
          </w:tcPr>
          <w:p w14:paraId="4389B8A5">
            <w:pPr>
              <w:pStyle w:val="23"/>
              <w:numPr>
                <w:ilvl w:val="0"/>
                <w:numId w:val="36"/>
              </w:numPr>
              <w:tabs>
                <w:tab w:val="left" w:pos="668"/>
              </w:tabs>
              <w:spacing w:before="130"/>
              <w:rPr>
                <w:sz w:val="24"/>
              </w:rPr>
            </w:pPr>
            <w:r>
              <w:rPr>
                <w:sz w:val="24"/>
              </w:rPr>
              <w:t>Enhance</w:t>
            </w:r>
            <w:r>
              <w:rPr>
                <w:spacing w:val="-4"/>
                <w:sz w:val="24"/>
              </w:rPr>
              <w:t xml:space="preserve"> </w:t>
            </w:r>
            <w:r>
              <w:rPr>
                <w:sz w:val="24"/>
              </w:rPr>
              <w:t>security</w:t>
            </w:r>
            <w:r>
              <w:rPr>
                <w:spacing w:val="-2"/>
                <w:sz w:val="24"/>
              </w:rPr>
              <w:t xml:space="preserve"> </w:t>
            </w:r>
            <w:r>
              <w:rPr>
                <w:sz w:val="24"/>
              </w:rPr>
              <w:t>features</w:t>
            </w:r>
            <w:r>
              <w:rPr>
                <w:spacing w:val="-3"/>
                <w:sz w:val="24"/>
              </w:rPr>
              <w:t xml:space="preserve"> </w:t>
            </w:r>
            <w:r>
              <w:rPr>
                <w:sz w:val="24"/>
              </w:rPr>
              <w:t>with</w:t>
            </w:r>
            <w:r>
              <w:rPr>
                <w:spacing w:val="-5"/>
                <w:sz w:val="24"/>
              </w:rPr>
              <w:t xml:space="preserve"> </w:t>
            </w:r>
            <w:r>
              <w:rPr>
                <w:sz w:val="24"/>
              </w:rPr>
              <w:t>OAuth</w:t>
            </w:r>
            <w:r>
              <w:rPr>
                <w:spacing w:val="-5"/>
                <w:sz w:val="24"/>
              </w:rPr>
              <w:t xml:space="preserve"> </w:t>
            </w:r>
            <w:r>
              <w:rPr>
                <w:spacing w:val="-2"/>
                <w:sz w:val="24"/>
              </w:rPr>
              <w:t>integration.</w:t>
            </w:r>
          </w:p>
          <w:p w14:paraId="157D7261">
            <w:pPr>
              <w:pStyle w:val="23"/>
              <w:numPr>
                <w:ilvl w:val="0"/>
                <w:numId w:val="36"/>
              </w:numPr>
              <w:tabs>
                <w:tab w:val="left" w:pos="668"/>
              </w:tabs>
              <w:spacing w:before="130" w:line="237" w:lineRule="auto"/>
              <w:ind w:right="85"/>
              <w:rPr>
                <w:sz w:val="24"/>
              </w:rPr>
            </w:pPr>
            <w:r>
              <w:rPr>
                <w:sz w:val="24"/>
              </w:rPr>
              <w:t>Implement</w:t>
            </w:r>
            <w:r>
              <w:rPr>
                <w:spacing w:val="40"/>
                <w:sz w:val="24"/>
              </w:rPr>
              <w:t xml:space="preserve"> </w:t>
            </w:r>
            <w:r>
              <w:rPr>
                <w:sz w:val="24"/>
              </w:rPr>
              <w:t>logging</w:t>
            </w:r>
            <w:r>
              <w:rPr>
                <w:spacing w:val="40"/>
                <w:sz w:val="24"/>
              </w:rPr>
              <w:t xml:space="preserve"> </w:t>
            </w:r>
            <w:r>
              <w:rPr>
                <w:sz w:val="24"/>
              </w:rPr>
              <w:t>mechanisms</w:t>
            </w:r>
            <w:r>
              <w:rPr>
                <w:spacing w:val="40"/>
                <w:sz w:val="24"/>
              </w:rPr>
              <w:t xml:space="preserve"> </w:t>
            </w:r>
            <w:r>
              <w:rPr>
                <w:sz w:val="24"/>
              </w:rPr>
              <w:t>for</w:t>
            </w:r>
            <w:r>
              <w:rPr>
                <w:spacing w:val="40"/>
                <w:sz w:val="24"/>
              </w:rPr>
              <w:t xml:space="preserve"> </w:t>
            </w:r>
            <w:r>
              <w:rPr>
                <w:sz w:val="24"/>
              </w:rPr>
              <w:t>monitoring</w:t>
            </w:r>
            <w:r>
              <w:rPr>
                <w:spacing w:val="32"/>
                <w:sz w:val="24"/>
              </w:rPr>
              <w:t xml:space="preserve"> </w:t>
            </w:r>
            <w:r>
              <w:rPr>
                <w:sz w:val="24"/>
              </w:rPr>
              <w:t xml:space="preserve">API </w:t>
            </w:r>
            <w:r>
              <w:rPr>
                <w:spacing w:val="-2"/>
                <w:sz w:val="24"/>
              </w:rPr>
              <w:t>requests.</w:t>
            </w:r>
          </w:p>
          <w:p w14:paraId="08999DF3">
            <w:pPr>
              <w:pStyle w:val="23"/>
              <w:numPr>
                <w:ilvl w:val="0"/>
                <w:numId w:val="36"/>
              </w:numPr>
              <w:tabs>
                <w:tab w:val="left" w:pos="668"/>
              </w:tabs>
              <w:spacing w:before="133"/>
              <w:ind w:right="161"/>
              <w:rPr>
                <w:sz w:val="24"/>
              </w:rPr>
            </w:pPr>
            <w:r>
              <w:rPr>
                <w:sz w:val="24"/>
              </w:rPr>
              <w:t>Optimize</w:t>
            </w:r>
            <w:r>
              <w:rPr>
                <w:spacing w:val="40"/>
                <w:sz w:val="24"/>
              </w:rPr>
              <w:t xml:space="preserve"> </w:t>
            </w:r>
            <w:r>
              <w:rPr>
                <w:sz w:val="24"/>
              </w:rPr>
              <w:t>API</w:t>
            </w:r>
            <w:r>
              <w:rPr>
                <w:spacing w:val="40"/>
                <w:sz w:val="24"/>
              </w:rPr>
              <w:t xml:space="preserve"> </w:t>
            </w:r>
            <w:r>
              <w:rPr>
                <w:sz w:val="24"/>
              </w:rPr>
              <w:t>response</w:t>
            </w:r>
            <w:r>
              <w:rPr>
                <w:spacing w:val="40"/>
                <w:sz w:val="24"/>
              </w:rPr>
              <w:t xml:space="preserve"> </w:t>
            </w:r>
            <w:r>
              <w:rPr>
                <w:sz w:val="24"/>
              </w:rPr>
              <w:t>times</w:t>
            </w:r>
            <w:r>
              <w:rPr>
                <w:spacing w:val="40"/>
                <w:sz w:val="24"/>
              </w:rPr>
              <w:t xml:space="preserve"> </w:t>
            </w:r>
            <w:r>
              <w:rPr>
                <w:sz w:val="24"/>
              </w:rPr>
              <w:t>to</w:t>
            </w:r>
            <w:r>
              <w:rPr>
                <w:spacing w:val="40"/>
                <w:sz w:val="24"/>
              </w:rPr>
              <w:t xml:space="preserve"> </w:t>
            </w:r>
            <w:r>
              <w:rPr>
                <w:sz w:val="24"/>
              </w:rPr>
              <w:t>improve</w:t>
            </w:r>
            <w:r>
              <w:rPr>
                <w:spacing w:val="40"/>
                <w:sz w:val="24"/>
              </w:rPr>
              <w:t xml:space="preserve"> </w:t>
            </w:r>
            <w:r>
              <w:rPr>
                <w:sz w:val="24"/>
              </w:rPr>
              <w:t>frontend</w:t>
            </w:r>
            <w:r>
              <w:rPr>
                <w:spacing w:val="40"/>
                <w:sz w:val="24"/>
              </w:rPr>
              <w:t xml:space="preserve"> </w:t>
            </w:r>
            <w:r>
              <w:rPr>
                <w:spacing w:val="-2"/>
                <w:sz w:val="24"/>
              </w:rPr>
              <w:t>interactions.</w:t>
            </w:r>
          </w:p>
        </w:tc>
      </w:tr>
      <w:tr w14:paraId="55534B6A">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748" w:hRule="atLeast"/>
        </w:trPr>
        <w:tc>
          <w:tcPr>
            <w:tcW w:w="2561" w:type="dxa"/>
          </w:tcPr>
          <w:p w14:paraId="15E8285A">
            <w:pPr>
              <w:pStyle w:val="23"/>
              <w:spacing w:before="110"/>
              <w:ind w:left="86" w:right="101"/>
              <w:jc w:val="center"/>
              <w:rPr>
                <w:sz w:val="24"/>
              </w:rPr>
            </w:pPr>
            <w:r>
              <w:rPr>
                <w:sz w:val="24"/>
              </w:rPr>
              <w:t>Week</w:t>
            </w:r>
            <w:r>
              <w:rPr>
                <w:spacing w:val="-1"/>
                <w:sz w:val="24"/>
              </w:rPr>
              <w:t xml:space="preserve"> </w:t>
            </w:r>
            <w:r>
              <w:rPr>
                <w:spacing w:val="-10"/>
                <w:sz w:val="24"/>
              </w:rPr>
              <w:t>6</w:t>
            </w:r>
          </w:p>
        </w:tc>
        <w:tc>
          <w:tcPr>
            <w:tcW w:w="6139" w:type="dxa"/>
          </w:tcPr>
          <w:p w14:paraId="0660CD74">
            <w:pPr>
              <w:pStyle w:val="23"/>
              <w:numPr>
                <w:ilvl w:val="0"/>
                <w:numId w:val="37"/>
              </w:numPr>
              <w:tabs>
                <w:tab w:val="left" w:pos="668"/>
              </w:tabs>
              <w:spacing w:before="129"/>
              <w:rPr>
                <w:sz w:val="24"/>
              </w:rPr>
            </w:pPr>
            <w:r>
              <w:rPr>
                <w:sz w:val="24"/>
              </w:rPr>
              <w:t>Angular</w:t>
            </w:r>
            <w:r>
              <w:rPr>
                <w:spacing w:val="-6"/>
                <w:sz w:val="24"/>
              </w:rPr>
              <w:t xml:space="preserve"> </w:t>
            </w:r>
            <w:r>
              <w:rPr>
                <w:spacing w:val="-2"/>
                <w:sz w:val="24"/>
              </w:rPr>
              <w:t>Setup.</w:t>
            </w:r>
          </w:p>
          <w:p w14:paraId="4AB69CED">
            <w:pPr>
              <w:pStyle w:val="23"/>
              <w:numPr>
                <w:ilvl w:val="0"/>
                <w:numId w:val="37"/>
              </w:numPr>
              <w:tabs>
                <w:tab w:val="left" w:pos="668"/>
              </w:tabs>
              <w:spacing w:before="130"/>
              <w:rPr>
                <w:sz w:val="24"/>
              </w:rPr>
            </w:pPr>
            <w:r>
              <w:rPr>
                <w:sz w:val="24"/>
              </w:rPr>
              <w:t>Bootstrap</w:t>
            </w:r>
            <w:r>
              <w:rPr>
                <w:spacing w:val="-3"/>
                <w:sz w:val="24"/>
              </w:rPr>
              <w:t xml:space="preserve"> </w:t>
            </w:r>
            <w:r>
              <w:rPr>
                <w:sz w:val="24"/>
              </w:rPr>
              <w:t>with</w:t>
            </w:r>
            <w:r>
              <w:rPr>
                <w:spacing w:val="-7"/>
                <w:sz w:val="24"/>
              </w:rPr>
              <w:t xml:space="preserve"> </w:t>
            </w:r>
            <w:r>
              <w:rPr>
                <w:spacing w:val="-2"/>
                <w:sz w:val="24"/>
              </w:rPr>
              <w:t>Angular.</w:t>
            </w:r>
          </w:p>
          <w:p w14:paraId="5AAF1C5E">
            <w:pPr>
              <w:pStyle w:val="23"/>
              <w:numPr>
                <w:ilvl w:val="0"/>
                <w:numId w:val="37"/>
              </w:numPr>
              <w:tabs>
                <w:tab w:val="left" w:pos="668"/>
              </w:tabs>
              <w:spacing w:before="129"/>
              <w:rPr>
                <w:sz w:val="24"/>
              </w:rPr>
            </w:pPr>
            <w:r>
              <w:rPr>
                <w:sz w:val="24"/>
              </w:rPr>
              <w:t>Angular</w:t>
            </w:r>
            <w:r>
              <w:rPr>
                <w:spacing w:val="-6"/>
                <w:sz w:val="24"/>
              </w:rPr>
              <w:t xml:space="preserve"> </w:t>
            </w:r>
            <w:r>
              <w:rPr>
                <w:sz w:val="24"/>
              </w:rPr>
              <w:t>App</w:t>
            </w:r>
            <w:r>
              <w:rPr>
                <w:spacing w:val="-2"/>
                <w:sz w:val="24"/>
              </w:rPr>
              <w:t xml:space="preserve"> Structure.</w:t>
            </w:r>
          </w:p>
          <w:p w14:paraId="0AE02E0C">
            <w:pPr>
              <w:pStyle w:val="23"/>
              <w:numPr>
                <w:ilvl w:val="0"/>
                <w:numId w:val="37"/>
              </w:numPr>
              <w:tabs>
                <w:tab w:val="left" w:pos="668"/>
              </w:tabs>
              <w:spacing w:before="130"/>
              <w:rPr>
                <w:sz w:val="24"/>
              </w:rPr>
            </w:pPr>
            <w:r>
              <w:rPr>
                <w:sz w:val="24"/>
              </w:rPr>
              <w:t>Signup</w:t>
            </w:r>
            <w:r>
              <w:rPr>
                <w:spacing w:val="-6"/>
                <w:sz w:val="24"/>
              </w:rPr>
              <w:t xml:space="preserve"> </w:t>
            </w:r>
            <w:r>
              <w:rPr>
                <w:spacing w:val="-2"/>
                <w:sz w:val="24"/>
              </w:rPr>
              <w:t>module.</w:t>
            </w:r>
          </w:p>
        </w:tc>
      </w:tr>
    </w:tbl>
    <w:p w14:paraId="7780FF2A">
      <w:pPr>
        <w:pStyle w:val="23"/>
        <w:rPr>
          <w:sz w:val="24"/>
        </w:rPr>
        <w:sectPr>
          <w:pgSz w:w="11910" w:h="16840"/>
          <w:pgMar w:top="1140" w:right="708" w:bottom="1000" w:left="1417" w:header="884" w:footer="816" w:gutter="0"/>
          <w:cols w:space="720" w:num="1"/>
        </w:sectPr>
      </w:pPr>
    </w:p>
    <w:p w14:paraId="2AC9F069">
      <w:pPr>
        <w:pStyle w:val="8"/>
        <w:spacing w:before="8" w:after="1"/>
        <w:rPr>
          <w:b/>
          <w:sz w:val="19"/>
        </w:rPr>
      </w:pPr>
    </w:p>
    <w:tbl>
      <w:tblPr>
        <w:tblStyle w:val="7"/>
        <w:tblW w:w="0" w:type="auto"/>
        <w:tblInd w:w="504"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2561"/>
        <w:gridCol w:w="6139"/>
      </w:tblGrid>
      <w:tr w14:paraId="6C0FC771">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094" w:hRule="atLeast"/>
        </w:trPr>
        <w:tc>
          <w:tcPr>
            <w:tcW w:w="2561" w:type="dxa"/>
          </w:tcPr>
          <w:p w14:paraId="2018B341">
            <w:pPr>
              <w:pStyle w:val="23"/>
              <w:spacing w:before="98"/>
              <w:ind w:left="0" w:right="888"/>
              <w:jc w:val="right"/>
              <w:rPr>
                <w:sz w:val="24"/>
              </w:rPr>
            </w:pPr>
            <w:r>
              <w:rPr>
                <w:sz w:val="24"/>
              </w:rPr>
              <w:t>Week</w:t>
            </w:r>
            <w:r>
              <w:rPr>
                <w:spacing w:val="-13"/>
                <w:sz w:val="24"/>
              </w:rPr>
              <w:t xml:space="preserve"> </w:t>
            </w:r>
            <w:r>
              <w:rPr>
                <w:spacing w:val="-10"/>
                <w:sz w:val="24"/>
              </w:rPr>
              <w:t>7</w:t>
            </w:r>
          </w:p>
        </w:tc>
        <w:tc>
          <w:tcPr>
            <w:tcW w:w="6139" w:type="dxa"/>
          </w:tcPr>
          <w:p w14:paraId="6EA1868C">
            <w:pPr>
              <w:pStyle w:val="23"/>
              <w:numPr>
                <w:ilvl w:val="0"/>
                <w:numId w:val="38"/>
              </w:numPr>
              <w:tabs>
                <w:tab w:val="left" w:pos="855"/>
              </w:tabs>
              <w:spacing w:before="2"/>
              <w:rPr>
                <w:sz w:val="24"/>
              </w:rPr>
            </w:pPr>
            <w:r>
              <w:rPr>
                <w:sz w:val="24"/>
              </w:rPr>
              <w:t>Login</w:t>
            </w:r>
            <w:r>
              <w:rPr>
                <w:spacing w:val="-4"/>
                <w:sz w:val="24"/>
              </w:rPr>
              <w:t xml:space="preserve"> </w:t>
            </w:r>
            <w:r>
              <w:rPr>
                <w:spacing w:val="-2"/>
                <w:sz w:val="24"/>
              </w:rPr>
              <w:t>Module.</w:t>
            </w:r>
          </w:p>
          <w:p w14:paraId="45B3A311">
            <w:pPr>
              <w:pStyle w:val="23"/>
              <w:numPr>
                <w:ilvl w:val="0"/>
                <w:numId w:val="38"/>
              </w:numPr>
              <w:tabs>
                <w:tab w:val="left" w:pos="855"/>
              </w:tabs>
              <w:spacing w:before="137"/>
              <w:rPr>
                <w:sz w:val="24"/>
              </w:rPr>
            </w:pPr>
            <w:r>
              <w:rPr>
                <w:sz w:val="24"/>
              </w:rPr>
              <w:t>Creating</w:t>
            </w:r>
            <w:r>
              <w:rPr>
                <w:spacing w:val="-7"/>
                <w:sz w:val="24"/>
              </w:rPr>
              <w:t xml:space="preserve"> </w:t>
            </w:r>
            <w:r>
              <w:rPr>
                <w:sz w:val="24"/>
              </w:rPr>
              <w:t>Login</w:t>
            </w:r>
            <w:r>
              <w:rPr>
                <w:spacing w:val="-5"/>
                <w:sz w:val="24"/>
              </w:rPr>
              <w:t xml:space="preserve"> </w:t>
            </w:r>
            <w:r>
              <w:rPr>
                <w:spacing w:val="-4"/>
                <w:sz w:val="24"/>
              </w:rPr>
              <w:t>form.</w:t>
            </w:r>
          </w:p>
          <w:p w14:paraId="1783A6E8">
            <w:pPr>
              <w:pStyle w:val="23"/>
              <w:numPr>
                <w:ilvl w:val="0"/>
                <w:numId w:val="38"/>
              </w:numPr>
              <w:tabs>
                <w:tab w:val="left" w:pos="855"/>
              </w:tabs>
              <w:spacing w:before="134"/>
              <w:rPr>
                <w:sz w:val="24"/>
              </w:rPr>
            </w:pPr>
            <w:r>
              <w:rPr>
                <w:sz w:val="24"/>
              </w:rPr>
              <w:t>Request</w:t>
            </w:r>
            <w:r>
              <w:rPr>
                <w:spacing w:val="-9"/>
                <w:sz w:val="24"/>
              </w:rPr>
              <w:t xml:space="preserve"> </w:t>
            </w:r>
            <w:r>
              <w:rPr>
                <w:sz w:val="24"/>
              </w:rPr>
              <w:t>backend</w:t>
            </w:r>
            <w:r>
              <w:rPr>
                <w:spacing w:val="-4"/>
                <w:sz w:val="24"/>
              </w:rPr>
              <w:t xml:space="preserve"> </w:t>
            </w:r>
            <w:r>
              <w:rPr>
                <w:sz w:val="24"/>
              </w:rPr>
              <w:t>for</w:t>
            </w:r>
            <w:r>
              <w:rPr>
                <w:spacing w:val="-3"/>
                <w:sz w:val="24"/>
              </w:rPr>
              <w:t xml:space="preserve"> </w:t>
            </w:r>
            <w:r>
              <w:rPr>
                <w:sz w:val="24"/>
              </w:rPr>
              <w:t>Login,NgRX</w:t>
            </w:r>
            <w:r>
              <w:rPr>
                <w:spacing w:val="-4"/>
                <w:sz w:val="24"/>
              </w:rPr>
              <w:t xml:space="preserve"> </w:t>
            </w:r>
            <w:r>
              <w:rPr>
                <w:spacing w:val="-2"/>
                <w:sz w:val="24"/>
              </w:rPr>
              <w:t>Setup.</w:t>
            </w:r>
          </w:p>
          <w:p w14:paraId="30A6E30E">
            <w:pPr>
              <w:pStyle w:val="23"/>
              <w:numPr>
                <w:ilvl w:val="0"/>
                <w:numId w:val="38"/>
              </w:numPr>
              <w:tabs>
                <w:tab w:val="left" w:pos="855"/>
              </w:tabs>
              <w:spacing w:before="142"/>
              <w:rPr>
                <w:sz w:val="24"/>
              </w:rPr>
            </w:pPr>
            <w:r>
              <w:rPr>
                <w:sz w:val="24"/>
              </w:rPr>
              <w:t>Guard:Protecting</w:t>
            </w:r>
            <w:r>
              <w:rPr>
                <w:spacing w:val="-8"/>
                <w:sz w:val="24"/>
              </w:rPr>
              <w:t xml:space="preserve"> </w:t>
            </w:r>
            <w:r>
              <w:rPr>
                <w:sz w:val="24"/>
              </w:rPr>
              <w:t>normal</w:t>
            </w:r>
            <w:r>
              <w:rPr>
                <w:spacing w:val="-4"/>
                <w:sz w:val="24"/>
              </w:rPr>
              <w:t xml:space="preserve"> </w:t>
            </w:r>
            <w:r>
              <w:rPr>
                <w:sz w:val="24"/>
              </w:rPr>
              <w:t>user</w:t>
            </w:r>
            <w:r>
              <w:rPr>
                <w:spacing w:val="-3"/>
                <w:sz w:val="24"/>
              </w:rPr>
              <w:t xml:space="preserve"> </w:t>
            </w:r>
            <w:r>
              <w:rPr>
                <w:spacing w:val="-2"/>
                <w:sz w:val="24"/>
              </w:rPr>
              <w:t>routes.</w:t>
            </w:r>
          </w:p>
          <w:p w14:paraId="0D616296">
            <w:pPr>
              <w:pStyle w:val="23"/>
              <w:numPr>
                <w:ilvl w:val="0"/>
                <w:numId w:val="38"/>
              </w:numPr>
              <w:tabs>
                <w:tab w:val="left" w:pos="855"/>
              </w:tabs>
              <w:spacing w:before="137"/>
              <w:rPr>
                <w:sz w:val="24"/>
              </w:rPr>
            </w:pPr>
            <w:r>
              <w:rPr>
                <w:sz w:val="24"/>
              </w:rPr>
              <w:t>Protecting</w:t>
            </w:r>
            <w:r>
              <w:rPr>
                <w:spacing w:val="-5"/>
                <w:sz w:val="24"/>
              </w:rPr>
              <w:t xml:space="preserve"> </w:t>
            </w:r>
            <w:r>
              <w:rPr>
                <w:sz w:val="24"/>
              </w:rPr>
              <w:t>admin</w:t>
            </w:r>
            <w:r>
              <w:rPr>
                <w:spacing w:val="-4"/>
                <w:sz w:val="24"/>
              </w:rPr>
              <w:t xml:space="preserve"> </w:t>
            </w:r>
            <w:r>
              <w:rPr>
                <w:sz w:val="24"/>
              </w:rPr>
              <w:t>routes</w:t>
            </w:r>
            <w:r>
              <w:rPr>
                <w:spacing w:val="-2"/>
                <w:sz w:val="24"/>
              </w:rPr>
              <w:t xml:space="preserve"> </w:t>
            </w:r>
            <w:r>
              <w:rPr>
                <w:sz w:val="24"/>
              </w:rPr>
              <w:t>using</w:t>
            </w:r>
            <w:r>
              <w:rPr>
                <w:spacing w:val="-6"/>
                <w:sz w:val="24"/>
              </w:rPr>
              <w:t xml:space="preserve"> </w:t>
            </w:r>
            <w:r>
              <w:rPr>
                <w:spacing w:val="-2"/>
                <w:sz w:val="24"/>
              </w:rPr>
              <w:t>guard.</w:t>
            </w:r>
          </w:p>
        </w:tc>
      </w:tr>
      <w:tr w14:paraId="04E9A533">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167" w:hRule="atLeast"/>
        </w:trPr>
        <w:tc>
          <w:tcPr>
            <w:tcW w:w="2561" w:type="dxa"/>
          </w:tcPr>
          <w:p w14:paraId="346327AC">
            <w:pPr>
              <w:pStyle w:val="23"/>
              <w:spacing w:before="115"/>
              <w:ind w:left="0" w:right="888"/>
              <w:jc w:val="right"/>
              <w:rPr>
                <w:sz w:val="24"/>
              </w:rPr>
            </w:pPr>
            <w:r>
              <w:rPr>
                <w:sz w:val="24"/>
              </w:rPr>
              <w:t>Week</w:t>
            </w:r>
            <w:r>
              <w:rPr>
                <w:spacing w:val="-13"/>
                <w:sz w:val="24"/>
              </w:rPr>
              <w:t xml:space="preserve"> </w:t>
            </w:r>
            <w:r>
              <w:rPr>
                <w:spacing w:val="-10"/>
                <w:sz w:val="24"/>
              </w:rPr>
              <w:t>8</w:t>
            </w:r>
          </w:p>
        </w:tc>
        <w:tc>
          <w:tcPr>
            <w:tcW w:w="6139" w:type="dxa"/>
          </w:tcPr>
          <w:p w14:paraId="5AF5C16E">
            <w:pPr>
              <w:pStyle w:val="23"/>
              <w:numPr>
                <w:ilvl w:val="0"/>
                <w:numId w:val="39"/>
              </w:numPr>
              <w:tabs>
                <w:tab w:val="left" w:pos="855"/>
              </w:tabs>
              <w:spacing w:before="98"/>
              <w:rPr>
                <w:sz w:val="24"/>
              </w:rPr>
            </w:pPr>
            <w:r>
              <w:rPr>
                <w:sz w:val="24"/>
              </w:rPr>
              <w:t>Admin</w:t>
            </w:r>
            <w:r>
              <w:rPr>
                <w:spacing w:val="-10"/>
                <w:sz w:val="24"/>
              </w:rPr>
              <w:t xml:space="preserve"> </w:t>
            </w:r>
            <w:r>
              <w:rPr>
                <w:sz w:val="24"/>
              </w:rPr>
              <w:t xml:space="preserve">Dashbord </w:t>
            </w:r>
            <w:r>
              <w:rPr>
                <w:spacing w:val="-2"/>
                <w:sz w:val="24"/>
              </w:rPr>
              <w:t>Section.</w:t>
            </w:r>
          </w:p>
          <w:p w14:paraId="210A91E6">
            <w:pPr>
              <w:pStyle w:val="23"/>
              <w:numPr>
                <w:ilvl w:val="0"/>
                <w:numId w:val="39"/>
              </w:numPr>
              <w:tabs>
                <w:tab w:val="left" w:pos="855"/>
              </w:tabs>
              <w:spacing w:before="137"/>
              <w:rPr>
                <w:sz w:val="24"/>
              </w:rPr>
            </w:pPr>
            <w:r>
              <w:rPr>
                <w:sz w:val="24"/>
              </w:rPr>
              <w:t>Creating</w:t>
            </w:r>
            <w:r>
              <w:rPr>
                <w:spacing w:val="-5"/>
                <w:sz w:val="24"/>
              </w:rPr>
              <w:t xml:space="preserve"> </w:t>
            </w:r>
            <w:r>
              <w:rPr>
                <w:sz w:val="24"/>
              </w:rPr>
              <w:t>admin</w:t>
            </w:r>
            <w:r>
              <w:rPr>
                <w:spacing w:val="-5"/>
                <w:sz w:val="24"/>
              </w:rPr>
              <w:t xml:space="preserve"> </w:t>
            </w:r>
            <w:r>
              <w:rPr>
                <w:spacing w:val="-2"/>
                <w:sz w:val="24"/>
              </w:rPr>
              <w:t>layout.</w:t>
            </w:r>
          </w:p>
          <w:p w14:paraId="2D8BDE7A">
            <w:pPr>
              <w:pStyle w:val="23"/>
              <w:numPr>
                <w:ilvl w:val="0"/>
                <w:numId w:val="39"/>
              </w:numPr>
              <w:tabs>
                <w:tab w:val="left" w:pos="855"/>
              </w:tabs>
              <w:spacing w:before="139"/>
              <w:rPr>
                <w:sz w:val="24"/>
              </w:rPr>
            </w:pPr>
            <w:r>
              <w:rPr>
                <w:sz w:val="24"/>
              </w:rPr>
              <w:t>Creating</w:t>
            </w:r>
            <w:r>
              <w:rPr>
                <w:spacing w:val="-6"/>
                <w:sz w:val="24"/>
              </w:rPr>
              <w:t xml:space="preserve"> </w:t>
            </w:r>
            <w:r>
              <w:rPr>
                <w:sz w:val="24"/>
              </w:rPr>
              <w:t>add</w:t>
            </w:r>
            <w:r>
              <w:rPr>
                <w:spacing w:val="-3"/>
                <w:sz w:val="24"/>
              </w:rPr>
              <w:t xml:space="preserve"> </w:t>
            </w:r>
            <w:r>
              <w:rPr>
                <w:sz w:val="24"/>
              </w:rPr>
              <w:t xml:space="preserve">category </w:t>
            </w:r>
            <w:r>
              <w:rPr>
                <w:spacing w:val="-4"/>
                <w:sz w:val="24"/>
              </w:rPr>
              <w:t>form.</w:t>
            </w:r>
          </w:p>
          <w:p w14:paraId="69E2B174">
            <w:pPr>
              <w:pStyle w:val="23"/>
              <w:numPr>
                <w:ilvl w:val="0"/>
                <w:numId w:val="39"/>
              </w:numPr>
              <w:tabs>
                <w:tab w:val="left" w:pos="855"/>
              </w:tabs>
              <w:spacing w:before="137"/>
              <w:rPr>
                <w:sz w:val="24"/>
              </w:rPr>
            </w:pPr>
            <w:r>
              <w:rPr>
                <w:sz w:val="24"/>
              </w:rPr>
              <w:t>Creating</w:t>
            </w:r>
            <w:r>
              <w:rPr>
                <w:spacing w:val="-6"/>
                <w:sz w:val="24"/>
              </w:rPr>
              <w:t xml:space="preserve"> </w:t>
            </w:r>
            <w:r>
              <w:rPr>
                <w:sz w:val="24"/>
              </w:rPr>
              <w:t>HTTP</w:t>
            </w:r>
            <w:r>
              <w:rPr>
                <w:spacing w:val="-5"/>
                <w:sz w:val="24"/>
              </w:rPr>
              <w:t xml:space="preserve"> </w:t>
            </w:r>
            <w:r>
              <w:rPr>
                <w:spacing w:val="-2"/>
                <w:sz w:val="24"/>
              </w:rPr>
              <w:t>interceptor.</w:t>
            </w:r>
          </w:p>
          <w:p w14:paraId="38BEA5C1">
            <w:pPr>
              <w:pStyle w:val="23"/>
              <w:numPr>
                <w:ilvl w:val="0"/>
                <w:numId w:val="39"/>
              </w:numPr>
              <w:tabs>
                <w:tab w:val="left" w:pos="855"/>
              </w:tabs>
              <w:spacing w:before="139"/>
              <w:rPr>
                <w:sz w:val="24"/>
              </w:rPr>
            </w:pPr>
            <w:r>
              <w:rPr>
                <w:sz w:val="24"/>
              </w:rPr>
              <w:t>Create</w:t>
            </w:r>
            <w:r>
              <w:rPr>
                <w:spacing w:val="-8"/>
                <w:sz w:val="24"/>
              </w:rPr>
              <w:t xml:space="preserve"> </w:t>
            </w:r>
            <w:r>
              <w:rPr>
                <w:sz w:val="24"/>
              </w:rPr>
              <w:t>Category</w:t>
            </w:r>
            <w:r>
              <w:rPr>
                <w:spacing w:val="-6"/>
                <w:sz w:val="24"/>
              </w:rPr>
              <w:t xml:space="preserve"> </w:t>
            </w:r>
            <w:r>
              <w:rPr>
                <w:sz w:val="24"/>
              </w:rPr>
              <w:t>View,Delete</w:t>
            </w:r>
            <w:r>
              <w:rPr>
                <w:spacing w:val="-4"/>
                <w:sz w:val="24"/>
              </w:rPr>
              <w:t xml:space="preserve"> </w:t>
            </w:r>
            <w:r>
              <w:rPr>
                <w:spacing w:val="-2"/>
                <w:sz w:val="24"/>
              </w:rPr>
              <w:t>Category.</w:t>
            </w:r>
          </w:p>
        </w:tc>
      </w:tr>
      <w:tr w14:paraId="710E64A5">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070" w:hRule="atLeast"/>
        </w:trPr>
        <w:tc>
          <w:tcPr>
            <w:tcW w:w="2561" w:type="dxa"/>
          </w:tcPr>
          <w:p w14:paraId="12733EF7">
            <w:pPr>
              <w:pStyle w:val="23"/>
              <w:spacing w:before="97"/>
              <w:ind w:left="791"/>
              <w:rPr>
                <w:sz w:val="24"/>
              </w:rPr>
            </w:pPr>
            <w:r>
              <w:rPr>
                <w:sz w:val="24"/>
              </w:rPr>
              <w:t>Week</w:t>
            </w:r>
            <w:r>
              <w:rPr>
                <w:spacing w:val="-13"/>
                <w:sz w:val="24"/>
              </w:rPr>
              <w:t xml:space="preserve"> </w:t>
            </w:r>
            <w:r>
              <w:rPr>
                <w:spacing w:val="-10"/>
                <w:sz w:val="24"/>
              </w:rPr>
              <w:t>9</w:t>
            </w:r>
          </w:p>
        </w:tc>
        <w:tc>
          <w:tcPr>
            <w:tcW w:w="6139" w:type="dxa"/>
          </w:tcPr>
          <w:p w14:paraId="6A434E5D">
            <w:pPr>
              <w:pStyle w:val="23"/>
              <w:numPr>
                <w:ilvl w:val="0"/>
                <w:numId w:val="40"/>
              </w:numPr>
              <w:tabs>
                <w:tab w:val="left" w:pos="855"/>
              </w:tabs>
              <w:spacing w:before="1"/>
              <w:rPr>
                <w:sz w:val="24"/>
              </w:rPr>
            </w:pPr>
            <w:r>
              <w:rPr>
                <w:sz w:val="24"/>
              </w:rPr>
              <w:t>Create</w:t>
            </w:r>
            <w:r>
              <w:rPr>
                <w:spacing w:val="-4"/>
                <w:sz w:val="24"/>
              </w:rPr>
              <w:t xml:space="preserve"> </w:t>
            </w:r>
            <w:r>
              <w:rPr>
                <w:sz w:val="24"/>
              </w:rPr>
              <w:t>User</w:t>
            </w:r>
            <w:r>
              <w:rPr>
                <w:spacing w:val="-6"/>
                <w:sz w:val="24"/>
              </w:rPr>
              <w:t xml:space="preserve"> </w:t>
            </w:r>
            <w:r>
              <w:rPr>
                <w:sz w:val="24"/>
              </w:rPr>
              <w:t>View</w:t>
            </w:r>
            <w:r>
              <w:rPr>
                <w:spacing w:val="-1"/>
                <w:sz w:val="24"/>
              </w:rPr>
              <w:t xml:space="preserve"> </w:t>
            </w:r>
            <w:r>
              <w:rPr>
                <w:spacing w:val="-2"/>
                <w:sz w:val="24"/>
              </w:rPr>
              <w:t>Component.</w:t>
            </w:r>
          </w:p>
          <w:p w14:paraId="33222E50">
            <w:pPr>
              <w:pStyle w:val="23"/>
              <w:numPr>
                <w:ilvl w:val="0"/>
                <w:numId w:val="40"/>
              </w:numPr>
              <w:tabs>
                <w:tab w:val="left" w:pos="855"/>
              </w:tabs>
              <w:spacing w:before="137"/>
              <w:rPr>
                <w:sz w:val="24"/>
              </w:rPr>
            </w:pPr>
            <w:r>
              <w:rPr>
                <w:sz w:val="24"/>
              </w:rPr>
              <w:t>Update</w:t>
            </w:r>
            <w:r>
              <w:rPr>
                <w:spacing w:val="-4"/>
                <w:sz w:val="24"/>
              </w:rPr>
              <w:t xml:space="preserve"> </w:t>
            </w:r>
            <w:r>
              <w:rPr>
                <w:sz w:val="24"/>
              </w:rPr>
              <w:t>User</w:t>
            </w:r>
            <w:r>
              <w:rPr>
                <w:spacing w:val="-3"/>
                <w:sz w:val="24"/>
              </w:rPr>
              <w:t xml:space="preserve"> </w:t>
            </w:r>
            <w:r>
              <w:rPr>
                <w:sz w:val="24"/>
              </w:rPr>
              <w:t>Form</w:t>
            </w:r>
            <w:r>
              <w:rPr>
                <w:spacing w:val="-2"/>
                <w:sz w:val="24"/>
              </w:rPr>
              <w:t xml:space="preserve"> </w:t>
            </w:r>
            <w:r>
              <w:rPr>
                <w:sz w:val="24"/>
              </w:rPr>
              <w:t>with</w:t>
            </w:r>
            <w:r>
              <w:rPr>
                <w:spacing w:val="-6"/>
                <w:sz w:val="24"/>
              </w:rPr>
              <w:t xml:space="preserve"> </w:t>
            </w:r>
            <w:r>
              <w:rPr>
                <w:sz w:val="24"/>
              </w:rPr>
              <w:t>dynamic</w:t>
            </w:r>
            <w:r>
              <w:rPr>
                <w:spacing w:val="-3"/>
                <w:sz w:val="24"/>
              </w:rPr>
              <w:t xml:space="preserve"> </w:t>
            </w:r>
            <w:r>
              <w:rPr>
                <w:spacing w:val="-4"/>
                <w:sz w:val="24"/>
              </w:rPr>
              <w:t>data.</w:t>
            </w:r>
          </w:p>
          <w:p w14:paraId="41577573">
            <w:pPr>
              <w:pStyle w:val="23"/>
              <w:numPr>
                <w:ilvl w:val="0"/>
                <w:numId w:val="40"/>
              </w:numPr>
              <w:tabs>
                <w:tab w:val="left" w:pos="855"/>
              </w:tabs>
              <w:spacing w:before="134"/>
              <w:rPr>
                <w:sz w:val="24"/>
              </w:rPr>
            </w:pPr>
            <w:r>
              <w:rPr>
                <w:sz w:val="24"/>
              </w:rPr>
              <w:t>Complete</w:t>
            </w:r>
            <w:r>
              <w:rPr>
                <w:spacing w:val="-5"/>
                <w:sz w:val="24"/>
              </w:rPr>
              <w:t xml:space="preserve"> </w:t>
            </w:r>
            <w:r>
              <w:rPr>
                <w:sz w:val="24"/>
              </w:rPr>
              <w:t>user</w:t>
            </w:r>
            <w:r>
              <w:rPr>
                <w:spacing w:val="-2"/>
                <w:sz w:val="24"/>
              </w:rPr>
              <w:t xml:space="preserve"> </w:t>
            </w:r>
            <w:r>
              <w:rPr>
                <w:sz w:val="24"/>
              </w:rPr>
              <w:t>uodate</w:t>
            </w:r>
            <w:r>
              <w:rPr>
                <w:spacing w:val="-5"/>
                <w:sz w:val="24"/>
              </w:rPr>
              <w:t xml:space="preserve"> </w:t>
            </w:r>
            <w:r>
              <w:rPr>
                <w:sz w:val="24"/>
              </w:rPr>
              <w:t>with</w:t>
            </w:r>
            <w:r>
              <w:rPr>
                <w:spacing w:val="-1"/>
                <w:sz w:val="24"/>
              </w:rPr>
              <w:t xml:space="preserve"> </w:t>
            </w:r>
            <w:r>
              <w:rPr>
                <w:spacing w:val="-2"/>
                <w:sz w:val="24"/>
              </w:rPr>
              <w:t>image.</w:t>
            </w:r>
          </w:p>
          <w:p w14:paraId="53419411">
            <w:pPr>
              <w:pStyle w:val="23"/>
              <w:numPr>
                <w:ilvl w:val="0"/>
                <w:numId w:val="40"/>
              </w:numPr>
              <w:tabs>
                <w:tab w:val="left" w:pos="855"/>
              </w:tabs>
              <w:spacing w:before="142"/>
              <w:rPr>
                <w:sz w:val="24"/>
              </w:rPr>
            </w:pPr>
            <w:r>
              <w:rPr>
                <w:sz w:val="24"/>
              </w:rPr>
              <w:t>Implementing</w:t>
            </w:r>
            <w:r>
              <w:rPr>
                <w:spacing w:val="-7"/>
                <w:sz w:val="24"/>
              </w:rPr>
              <w:t xml:space="preserve"> </w:t>
            </w:r>
            <w:r>
              <w:rPr>
                <w:sz w:val="24"/>
              </w:rPr>
              <w:t>infinite</w:t>
            </w:r>
            <w:r>
              <w:rPr>
                <w:spacing w:val="-8"/>
                <w:sz w:val="24"/>
              </w:rPr>
              <w:t xml:space="preserve"> </w:t>
            </w:r>
            <w:r>
              <w:rPr>
                <w:sz w:val="24"/>
              </w:rPr>
              <w:t>scroll</w:t>
            </w:r>
            <w:r>
              <w:rPr>
                <w:spacing w:val="-4"/>
                <w:sz w:val="24"/>
              </w:rPr>
              <w:t xml:space="preserve"> </w:t>
            </w:r>
            <w:r>
              <w:rPr>
                <w:sz w:val="24"/>
              </w:rPr>
              <w:t>with</w:t>
            </w:r>
            <w:r>
              <w:rPr>
                <w:spacing w:val="-5"/>
                <w:sz w:val="24"/>
              </w:rPr>
              <w:t xml:space="preserve"> </w:t>
            </w:r>
            <w:r>
              <w:rPr>
                <w:spacing w:val="-4"/>
                <w:sz w:val="24"/>
              </w:rPr>
              <w:t>user.</w:t>
            </w:r>
          </w:p>
          <w:p w14:paraId="15DA4178">
            <w:pPr>
              <w:pStyle w:val="23"/>
              <w:numPr>
                <w:ilvl w:val="0"/>
                <w:numId w:val="40"/>
              </w:numPr>
              <w:tabs>
                <w:tab w:val="left" w:pos="855"/>
              </w:tabs>
              <w:spacing w:before="137"/>
              <w:rPr>
                <w:sz w:val="24"/>
              </w:rPr>
            </w:pPr>
            <w:r>
              <w:rPr>
                <w:sz w:val="24"/>
              </w:rPr>
              <w:t>Showing</w:t>
            </w:r>
            <w:r>
              <w:rPr>
                <w:spacing w:val="-6"/>
                <w:sz w:val="24"/>
              </w:rPr>
              <w:t xml:space="preserve"> </w:t>
            </w:r>
            <w:r>
              <w:rPr>
                <w:sz w:val="24"/>
              </w:rPr>
              <w:t>user</w:t>
            </w:r>
            <w:r>
              <w:rPr>
                <w:spacing w:val="-2"/>
                <w:sz w:val="24"/>
              </w:rPr>
              <w:t xml:space="preserve"> </w:t>
            </w:r>
            <w:r>
              <w:rPr>
                <w:sz w:val="24"/>
              </w:rPr>
              <w:t>to</w:t>
            </w:r>
            <w:r>
              <w:rPr>
                <w:spacing w:val="-1"/>
                <w:sz w:val="24"/>
              </w:rPr>
              <w:t xml:space="preserve"> </w:t>
            </w:r>
            <w:r>
              <w:rPr>
                <w:sz w:val="24"/>
              </w:rPr>
              <w:t>admin</w:t>
            </w:r>
            <w:r>
              <w:rPr>
                <w:spacing w:val="-5"/>
                <w:sz w:val="24"/>
              </w:rPr>
              <w:t xml:space="preserve"> </w:t>
            </w:r>
            <w:r>
              <w:rPr>
                <w:spacing w:val="-2"/>
                <w:sz w:val="24"/>
              </w:rPr>
              <w:t>panel.</w:t>
            </w:r>
          </w:p>
        </w:tc>
      </w:tr>
      <w:tr w14:paraId="1FBE775E">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587" w:hRule="atLeast"/>
        </w:trPr>
        <w:tc>
          <w:tcPr>
            <w:tcW w:w="2561" w:type="dxa"/>
          </w:tcPr>
          <w:p w14:paraId="5037F5CB">
            <w:pPr>
              <w:pStyle w:val="23"/>
              <w:spacing w:before="97"/>
              <w:ind w:left="791"/>
              <w:rPr>
                <w:sz w:val="24"/>
              </w:rPr>
            </w:pPr>
            <w:r>
              <w:rPr>
                <w:sz w:val="24"/>
              </w:rPr>
              <w:t>Week</w:t>
            </w:r>
            <w:r>
              <w:rPr>
                <w:spacing w:val="-13"/>
                <w:sz w:val="24"/>
              </w:rPr>
              <w:t xml:space="preserve"> </w:t>
            </w:r>
            <w:r>
              <w:rPr>
                <w:spacing w:val="-5"/>
                <w:sz w:val="24"/>
              </w:rPr>
              <w:t>10</w:t>
            </w:r>
          </w:p>
        </w:tc>
        <w:tc>
          <w:tcPr>
            <w:tcW w:w="6139" w:type="dxa"/>
          </w:tcPr>
          <w:p w14:paraId="0DDD3D4C">
            <w:pPr>
              <w:pStyle w:val="23"/>
              <w:numPr>
                <w:ilvl w:val="0"/>
                <w:numId w:val="41"/>
              </w:numPr>
              <w:tabs>
                <w:tab w:val="left" w:pos="855"/>
              </w:tabs>
              <w:spacing w:before="1"/>
              <w:rPr>
                <w:sz w:val="24"/>
              </w:rPr>
            </w:pPr>
            <w:r>
              <w:rPr>
                <w:sz w:val="24"/>
              </w:rPr>
              <w:t>Create</w:t>
            </w:r>
            <w:r>
              <w:rPr>
                <w:spacing w:val="-3"/>
                <w:sz w:val="24"/>
              </w:rPr>
              <w:t xml:space="preserve"> </w:t>
            </w:r>
            <w:r>
              <w:rPr>
                <w:sz w:val="24"/>
              </w:rPr>
              <w:t>store</w:t>
            </w:r>
            <w:r>
              <w:rPr>
                <w:spacing w:val="-2"/>
                <w:sz w:val="24"/>
              </w:rPr>
              <w:t xml:space="preserve"> </w:t>
            </w:r>
            <w:r>
              <w:rPr>
                <w:sz w:val="24"/>
              </w:rPr>
              <w:t>page</w:t>
            </w:r>
            <w:r>
              <w:rPr>
                <w:spacing w:val="-2"/>
                <w:sz w:val="24"/>
              </w:rPr>
              <w:t xml:space="preserve"> </w:t>
            </w:r>
            <w:r>
              <w:rPr>
                <w:sz w:val="24"/>
              </w:rPr>
              <w:t>and</w:t>
            </w:r>
            <w:r>
              <w:rPr>
                <w:spacing w:val="1"/>
                <w:sz w:val="24"/>
              </w:rPr>
              <w:t xml:space="preserve"> </w:t>
            </w:r>
            <w:r>
              <w:rPr>
                <w:sz w:val="24"/>
              </w:rPr>
              <w:t>showing</w:t>
            </w:r>
            <w:r>
              <w:rPr>
                <w:spacing w:val="-4"/>
                <w:sz w:val="24"/>
              </w:rPr>
              <w:t xml:space="preserve"> </w:t>
            </w:r>
            <w:r>
              <w:rPr>
                <w:sz w:val="24"/>
              </w:rPr>
              <w:t>live</w:t>
            </w:r>
            <w:r>
              <w:rPr>
                <w:spacing w:val="-5"/>
                <w:sz w:val="24"/>
              </w:rPr>
              <w:t xml:space="preserve"> </w:t>
            </w:r>
            <w:r>
              <w:rPr>
                <w:spacing w:val="-2"/>
                <w:sz w:val="24"/>
              </w:rPr>
              <w:t>products.</w:t>
            </w:r>
          </w:p>
          <w:p w14:paraId="7B854A32">
            <w:pPr>
              <w:pStyle w:val="23"/>
              <w:numPr>
                <w:ilvl w:val="0"/>
                <w:numId w:val="41"/>
              </w:numPr>
              <w:tabs>
                <w:tab w:val="left" w:pos="855"/>
              </w:tabs>
              <w:spacing w:before="137"/>
              <w:rPr>
                <w:sz w:val="24"/>
              </w:rPr>
            </w:pPr>
            <w:r>
              <w:rPr>
                <w:sz w:val="24"/>
              </w:rPr>
              <w:t>Filter</w:t>
            </w:r>
            <w:r>
              <w:rPr>
                <w:spacing w:val="-6"/>
                <w:sz w:val="24"/>
              </w:rPr>
              <w:t xml:space="preserve"> </w:t>
            </w:r>
            <w:r>
              <w:rPr>
                <w:sz w:val="24"/>
              </w:rPr>
              <w:t>category</w:t>
            </w:r>
            <w:r>
              <w:rPr>
                <w:spacing w:val="-2"/>
                <w:sz w:val="24"/>
              </w:rPr>
              <w:t xml:space="preserve"> </w:t>
            </w:r>
            <w:r>
              <w:rPr>
                <w:sz w:val="24"/>
              </w:rPr>
              <w:t>wise</w:t>
            </w:r>
            <w:r>
              <w:rPr>
                <w:spacing w:val="-3"/>
                <w:sz w:val="24"/>
              </w:rPr>
              <w:t xml:space="preserve"> </w:t>
            </w:r>
            <w:r>
              <w:rPr>
                <w:spacing w:val="-2"/>
                <w:sz w:val="24"/>
              </w:rPr>
              <w:t>product.</w:t>
            </w:r>
          </w:p>
          <w:p w14:paraId="437C6C35">
            <w:pPr>
              <w:pStyle w:val="23"/>
              <w:numPr>
                <w:ilvl w:val="0"/>
                <w:numId w:val="41"/>
              </w:numPr>
              <w:tabs>
                <w:tab w:val="left" w:pos="855"/>
              </w:tabs>
              <w:spacing w:before="134"/>
              <w:rPr>
                <w:sz w:val="24"/>
              </w:rPr>
            </w:pPr>
            <w:r>
              <w:rPr>
                <w:sz w:val="24"/>
              </w:rPr>
              <w:t>Showing</w:t>
            </w:r>
            <w:r>
              <w:rPr>
                <w:spacing w:val="-10"/>
                <w:sz w:val="24"/>
              </w:rPr>
              <w:t xml:space="preserve"> </w:t>
            </w:r>
            <w:r>
              <w:rPr>
                <w:sz w:val="24"/>
              </w:rPr>
              <w:t>Product</w:t>
            </w:r>
            <w:r>
              <w:rPr>
                <w:spacing w:val="-1"/>
                <w:sz w:val="24"/>
              </w:rPr>
              <w:t xml:space="preserve"> </w:t>
            </w:r>
            <w:r>
              <w:rPr>
                <w:spacing w:val="-2"/>
                <w:sz w:val="24"/>
              </w:rPr>
              <w:t>Detail.</w:t>
            </w:r>
          </w:p>
          <w:p w14:paraId="174FF377">
            <w:pPr>
              <w:pStyle w:val="23"/>
              <w:numPr>
                <w:ilvl w:val="0"/>
                <w:numId w:val="41"/>
              </w:numPr>
              <w:tabs>
                <w:tab w:val="left" w:pos="855"/>
              </w:tabs>
              <w:spacing w:before="142"/>
              <w:rPr>
                <w:sz w:val="24"/>
              </w:rPr>
            </w:pPr>
            <w:r>
              <w:rPr>
                <w:sz w:val="24"/>
              </w:rPr>
              <w:t>Complete</w:t>
            </w:r>
            <w:r>
              <w:rPr>
                <w:spacing w:val="-9"/>
                <w:sz w:val="24"/>
              </w:rPr>
              <w:t xml:space="preserve"> </w:t>
            </w:r>
            <w:r>
              <w:rPr>
                <w:sz w:val="24"/>
              </w:rPr>
              <w:t>Cart</w:t>
            </w:r>
            <w:r>
              <w:rPr>
                <w:spacing w:val="-4"/>
                <w:sz w:val="24"/>
              </w:rPr>
              <w:t xml:space="preserve"> </w:t>
            </w:r>
            <w:r>
              <w:rPr>
                <w:sz w:val="24"/>
              </w:rPr>
              <w:t>Page</w:t>
            </w:r>
            <w:r>
              <w:rPr>
                <w:spacing w:val="-1"/>
                <w:sz w:val="24"/>
              </w:rPr>
              <w:t xml:space="preserve"> </w:t>
            </w:r>
            <w:r>
              <w:rPr>
                <w:spacing w:val="-2"/>
                <w:sz w:val="24"/>
              </w:rPr>
              <w:t>Design.</w:t>
            </w:r>
          </w:p>
          <w:p w14:paraId="713BD745">
            <w:pPr>
              <w:pStyle w:val="23"/>
              <w:numPr>
                <w:ilvl w:val="0"/>
                <w:numId w:val="41"/>
              </w:numPr>
              <w:tabs>
                <w:tab w:val="left" w:pos="855"/>
              </w:tabs>
              <w:spacing w:before="137" w:line="360" w:lineRule="auto"/>
              <w:ind w:right="882"/>
              <w:rPr>
                <w:sz w:val="24"/>
              </w:rPr>
            </w:pPr>
            <w:r>
              <w:rPr>
                <w:sz w:val="24"/>
              </w:rPr>
              <w:t>Sharing</w:t>
            </w:r>
            <w:r>
              <w:rPr>
                <w:spacing w:val="-15"/>
                <w:sz w:val="24"/>
              </w:rPr>
              <w:t xml:space="preserve"> </w:t>
            </w:r>
            <w:r>
              <w:rPr>
                <w:sz w:val="24"/>
              </w:rPr>
              <w:t>cart</w:t>
            </w:r>
            <w:r>
              <w:rPr>
                <w:spacing w:val="-15"/>
                <w:sz w:val="24"/>
              </w:rPr>
              <w:t xml:space="preserve"> </w:t>
            </w:r>
            <w:r>
              <w:rPr>
                <w:sz w:val="24"/>
              </w:rPr>
              <w:t>data</w:t>
            </w:r>
            <w:r>
              <w:rPr>
                <w:spacing w:val="-15"/>
                <w:sz w:val="24"/>
              </w:rPr>
              <w:t xml:space="preserve"> </w:t>
            </w:r>
            <w:r>
              <w:rPr>
                <w:sz w:val="24"/>
              </w:rPr>
              <w:t>to</w:t>
            </w:r>
            <w:r>
              <w:rPr>
                <w:spacing w:val="-15"/>
                <w:sz w:val="24"/>
              </w:rPr>
              <w:t xml:space="preserve"> </w:t>
            </w:r>
            <w:r>
              <w:rPr>
                <w:sz w:val="24"/>
              </w:rPr>
              <w:t>other</w:t>
            </w:r>
            <w:r>
              <w:rPr>
                <w:spacing w:val="-15"/>
                <w:sz w:val="24"/>
              </w:rPr>
              <w:t xml:space="preserve"> </w:t>
            </w:r>
            <w:r>
              <w:rPr>
                <w:sz w:val="24"/>
              </w:rPr>
              <w:t>component,Increase Decrease quantity button.</w:t>
            </w:r>
          </w:p>
        </w:tc>
      </w:tr>
      <w:tr w14:paraId="56068E64">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760" w:hRule="atLeast"/>
        </w:trPr>
        <w:tc>
          <w:tcPr>
            <w:tcW w:w="2561" w:type="dxa"/>
          </w:tcPr>
          <w:p w14:paraId="68F60A04">
            <w:pPr>
              <w:pStyle w:val="23"/>
              <w:spacing w:before="111"/>
              <w:ind w:left="791"/>
              <w:rPr>
                <w:sz w:val="24"/>
              </w:rPr>
            </w:pPr>
            <w:r>
              <w:rPr>
                <w:sz w:val="24"/>
              </w:rPr>
              <w:t>Week</w:t>
            </w:r>
            <w:r>
              <w:rPr>
                <w:spacing w:val="-13"/>
                <w:sz w:val="24"/>
              </w:rPr>
              <w:t xml:space="preserve"> </w:t>
            </w:r>
            <w:r>
              <w:rPr>
                <w:spacing w:val="-5"/>
                <w:sz w:val="24"/>
              </w:rPr>
              <w:t>11</w:t>
            </w:r>
          </w:p>
        </w:tc>
        <w:tc>
          <w:tcPr>
            <w:tcW w:w="6139" w:type="dxa"/>
          </w:tcPr>
          <w:p w14:paraId="41EB367C">
            <w:pPr>
              <w:pStyle w:val="23"/>
              <w:numPr>
                <w:ilvl w:val="0"/>
                <w:numId w:val="42"/>
              </w:numPr>
              <w:tabs>
                <w:tab w:val="left" w:pos="854"/>
              </w:tabs>
              <w:spacing w:before="96"/>
              <w:ind w:left="854" w:hanging="141"/>
              <w:rPr>
                <w:sz w:val="24"/>
              </w:rPr>
            </w:pPr>
            <w:r>
              <w:rPr>
                <w:sz w:val="24"/>
              </w:rPr>
              <w:t>Loading</w:t>
            </w:r>
            <w:r>
              <w:rPr>
                <w:spacing w:val="-6"/>
                <w:sz w:val="24"/>
              </w:rPr>
              <w:t xml:space="preserve"> </w:t>
            </w:r>
            <w:r>
              <w:rPr>
                <w:sz w:val="24"/>
              </w:rPr>
              <w:t>orders form</w:t>
            </w:r>
            <w:r>
              <w:rPr>
                <w:spacing w:val="-4"/>
                <w:sz w:val="24"/>
              </w:rPr>
              <w:t xml:space="preserve"> </w:t>
            </w:r>
            <w:r>
              <w:rPr>
                <w:spacing w:val="-2"/>
                <w:sz w:val="24"/>
              </w:rPr>
              <w:t>backend.</w:t>
            </w:r>
          </w:p>
          <w:p w14:paraId="779616A0">
            <w:pPr>
              <w:pStyle w:val="23"/>
              <w:numPr>
                <w:ilvl w:val="0"/>
                <w:numId w:val="42"/>
              </w:numPr>
              <w:tabs>
                <w:tab w:val="left" w:pos="854"/>
              </w:tabs>
              <w:spacing w:before="135"/>
              <w:ind w:left="854" w:hanging="141"/>
              <w:rPr>
                <w:sz w:val="24"/>
              </w:rPr>
            </w:pPr>
            <w:r>
              <w:rPr>
                <w:sz w:val="24"/>
              </w:rPr>
              <w:t>Displaying</w:t>
            </w:r>
            <w:r>
              <w:rPr>
                <w:spacing w:val="-3"/>
                <w:sz w:val="24"/>
              </w:rPr>
              <w:t xml:space="preserve"> </w:t>
            </w:r>
            <w:r>
              <w:rPr>
                <w:sz w:val="24"/>
              </w:rPr>
              <w:t>order</w:t>
            </w:r>
            <w:r>
              <w:rPr>
                <w:spacing w:val="-3"/>
                <w:sz w:val="24"/>
              </w:rPr>
              <w:t xml:space="preserve"> </w:t>
            </w:r>
            <w:r>
              <w:rPr>
                <w:sz w:val="24"/>
              </w:rPr>
              <w:t>detail</w:t>
            </w:r>
            <w:r>
              <w:rPr>
                <w:spacing w:val="-4"/>
                <w:sz w:val="24"/>
              </w:rPr>
              <w:t xml:space="preserve"> </w:t>
            </w:r>
            <w:r>
              <w:rPr>
                <w:sz w:val="24"/>
              </w:rPr>
              <w:t>on</w:t>
            </w:r>
            <w:r>
              <w:rPr>
                <w:spacing w:val="-5"/>
                <w:sz w:val="24"/>
              </w:rPr>
              <w:t xml:space="preserve"> </w:t>
            </w:r>
            <w:r>
              <w:rPr>
                <w:spacing w:val="-2"/>
                <w:sz w:val="24"/>
              </w:rPr>
              <w:t>modal.</w:t>
            </w:r>
          </w:p>
          <w:p w14:paraId="53EEE153">
            <w:pPr>
              <w:pStyle w:val="23"/>
              <w:numPr>
                <w:ilvl w:val="0"/>
                <w:numId w:val="42"/>
              </w:numPr>
              <w:tabs>
                <w:tab w:val="left" w:pos="854"/>
              </w:tabs>
              <w:spacing w:before="139"/>
              <w:ind w:left="854" w:hanging="141"/>
              <w:rPr>
                <w:sz w:val="24"/>
              </w:rPr>
            </w:pPr>
            <w:r>
              <w:rPr>
                <w:sz w:val="24"/>
              </w:rPr>
              <w:t>Creating</w:t>
            </w:r>
            <w:r>
              <w:rPr>
                <w:spacing w:val="-5"/>
                <w:sz w:val="24"/>
              </w:rPr>
              <w:t xml:space="preserve"> </w:t>
            </w:r>
            <w:r>
              <w:rPr>
                <w:sz w:val="24"/>
              </w:rPr>
              <w:t>Update</w:t>
            </w:r>
            <w:r>
              <w:rPr>
                <w:spacing w:val="-1"/>
                <w:sz w:val="24"/>
              </w:rPr>
              <w:t xml:space="preserve"> </w:t>
            </w:r>
            <w:r>
              <w:rPr>
                <w:sz w:val="24"/>
              </w:rPr>
              <w:t>order</w:t>
            </w:r>
            <w:r>
              <w:rPr>
                <w:spacing w:val="-3"/>
                <w:sz w:val="24"/>
              </w:rPr>
              <w:t xml:space="preserve"> </w:t>
            </w:r>
            <w:r>
              <w:rPr>
                <w:sz w:val="24"/>
              </w:rPr>
              <w:t>by</w:t>
            </w:r>
            <w:r>
              <w:rPr>
                <w:spacing w:val="-1"/>
                <w:sz w:val="24"/>
              </w:rPr>
              <w:t xml:space="preserve"> </w:t>
            </w:r>
            <w:r>
              <w:rPr>
                <w:spacing w:val="-2"/>
                <w:sz w:val="24"/>
              </w:rPr>
              <w:t>admin.</w:t>
            </w:r>
          </w:p>
          <w:p w14:paraId="0E4707E5">
            <w:pPr>
              <w:pStyle w:val="23"/>
              <w:numPr>
                <w:ilvl w:val="0"/>
                <w:numId w:val="42"/>
              </w:numPr>
              <w:tabs>
                <w:tab w:val="left" w:pos="854"/>
              </w:tabs>
              <w:spacing w:before="137"/>
              <w:ind w:left="854" w:hanging="141"/>
              <w:rPr>
                <w:sz w:val="24"/>
              </w:rPr>
            </w:pPr>
            <w:r>
              <w:rPr>
                <w:sz w:val="24"/>
              </w:rPr>
              <w:t>Creating</w:t>
            </w:r>
            <w:r>
              <w:rPr>
                <w:spacing w:val="-5"/>
                <w:sz w:val="24"/>
              </w:rPr>
              <w:t xml:space="preserve"> </w:t>
            </w:r>
            <w:r>
              <w:rPr>
                <w:sz w:val="24"/>
              </w:rPr>
              <w:t>view</w:t>
            </w:r>
            <w:r>
              <w:rPr>
                <w:spacing w:val="-5"/>
                <w:sz w:val="24"/>
              </w:rPr>
              <w:t xml:space="preserve"> </w:t>
            </w:r>
            <w:r>
              <w:rPr>
                <w:sz w:val="24"/>
              </w:rPr>
              <w:t>orders</w:t>
            </w:r>
            <w:r>
              <w:rPr>
                <w:spacing w:val="4"/>
                <w:sz w:val="24"/>
              </w:rPr>
              <w:t xml:space="preserve"> </w:t>
            </w:r>
            <w:r>
              <w:rPr>
                <w:sz w:val="24"/>
              </w:rPr>
              <w:t>for</w:t>
            </w:r>
            <w:r>
              <w:rPr>
                <w:spacing w:val="-3"/>
                <w:sz w:val="24"/>
              </w:rPr>
              <w:t xml:space="preserve"> </w:t>
            </w:r>
            <w:r>
              <w:rPr>
                <w:sz w:val="24"/>
              </w:rPr>
              <w:t>user</w:t>
            </w:r>
            <w:r>
              <w:rPr>
                <w:spacing w:val="-6"/>
                <w:sz w:val="24"/>
              </w:rPr>
              <w:t xml:space="preserve"> </w:t>
            </w:r>
            <w:r>
              <w:rPr>
                <w:sz w:val="24"/>
              </w:rPr>
              <w:t>in</w:t>
            </w:r>
            <w:r>
              <w:rPr>
                <w:spacing w:val="-1"/>
                <w:sz w:val="24"/>
              </w:rPr>
              <w:t xml:space="preserve"> </w:t>
            </w:r>
            <w:r>
              <w:rPr>
                <w:sz w:val="24"/>
              </w:rPr>
              <w:t>single</w:t>
            </w:r>
            <w:r>
              <w:rPr>
                <w:spacing w:val="-3"/>
                <w:sz w:val="24"/>
              </w:rPr>
              <w:t xml:space="preserve"> </w:t>
            </w:r>
            <w:r>
              <w:rPr>
                <w:sz w:val="24"/>
              </w:rPr>
              <w:t>api</w:t>
            </w:r>
            <w:r>
              <w:rPr>
                <w:spacing w:val="-1"/>
                <w:sz w:val="24"/>
              </w:rPr>
              <w:t xml:space="preserve"> </w:t>
            </w:r>
            <w:r>
              <w:rPr>
                <w:spacing w:val="-4"/>
                <w:sz w:val="24"/>
              </w:rPr>
              <w:t>call.</w:t>
            </w:r>
          </w:p>
        </w:tc>
      </w:tr>
      <w:tr w14:paraId="61AF191B">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780" w:hRule="atLeast"/>
        </w:trPr>
        <w:tc>
          <w:tcPr>
            <w:tcW w:w="2561" w:type="dxa"/>
          </w:tcPr>
          <w:p w14:paraId="549186FE">
            <w:pPr>
              <w:pStyle w:val="23"/>
              <w:spacing w:before="111"/>
              <w:ind w:left="791"/>
              <w:rPr>
                <w:sz w:val="24"/>
              </w:rPr>
            </w:pPr>
            <w:r>
              <w:rPr>
                <w:sz w:val="24"/>
              </w:rPr>
              <w:t>Week</w:t>
            </w:r>
            <w:r>
              <w:rPr>
                <w:spacing w:val="-1"/>
                <w:sz w:val="24"/>
              </w:rPr>
              <w:t xml:space="preserve"> </w:t>
            </w:r>
            <w:r>
              <w:rPr>
                <w:spacing w:val="-5"/>
                <w:sz w:val="24"/>
              </w:rPr>
              <w:t>12</w:t>
            </w:r>
          </w:p>
        </w:tc>
        <w:tc>
          <w:tcPr>
            <w:tcW w:w="6139" w:type="dxa"/>
          </w:tcPr>
          <w:p w14:paraId="6DF490FE">
            <w:pPr>
              <w:pStyle w:val="23"/>
              <w:numPr>
                <w:ilvl w:val="0"/>
                <w:numId w:val="43"/>
              </w:numPr>
              <w:tabs>
                <w:tab w:val="left" w:pos="854"/>
                <w:tab w:val="left" w:pos="1073"/>
              </w:tabs>
              <w:spacing w:before="1" w:line="357" w:lineRule="auto"/>
              <w:ind w:left="1073" w:right="15" w:hanging="360"/>
              <w:rPr>
                <w:sz w:val="24"/>
              </w:rPr>
            </w:pPr>
            <w:r>
              <w:rPr>
                <w:sz w:val="24"/>
              </w:rPr>
              <w:t>Made</w:t>
            </w:r>
            <w:r>
              <w:rPr>
                <w:spacing w:val="-15"/>
                <w:sz w:val="24"/>
              </w:rPr>
              <w:t xml:space="preserve"> </w:t>
            </w:r>
            <w:r>
              <w:rPr>
                <w:sz w:val="24"/>
              </w:rPr>
              <w:t>tbb_billing_statement</w:t>
            </w:r>
            <w:r>
              <w:rPr>
                <w:spacing w:val="-13"/>
                <w:sz w:val="24"/>
              </w:rPr>
              <w:t xml:space="preserve"> </w:t>
            </w:r>
            <w:r>
              <w:rPr>
                <w:sz w:val="24"/>
              </w:rPr>
              <w:t>API</w:t>
            </w:r>
            <w:r>
              <w:rPr>
                <w:spacing w:val="-12"/>
                <w:sz w:val="24"/>
              </w:rPr>
              <w:t xml:space="preserve"> </w:t>
            </w:r>
            <w:r>
              <w:rPr>
                <w:sz w:val="24"/>
              </w:rPr>
              <w:t>and</w:t>
            </w:r>
            <w:r>
              <w:rPr>
                <w:spacing w:val="-14"/>
                <w:sz w:val="24"/>
              </w:rPr>
              <w:t xml:space="preserve"> </w:t>
            </w:r>
            <w:r>
              <w:rPr>
                <w:sz w:val="24"/>
              </w:rPr>
              <w:t>changed</w:t>
            </w:r>
            <w:r>
              <w:rPr>
                <w:spacing w:val="-12"/>
                <w:sz w:val="24"/>
              </w:rPr>
              <w:t xml:space="preserve"> </w:t>
            </w:r>
            <w:r>
              <w:rPr>
                <w:sz w:val="24"/>
              </w:rPr>
              <w:t>the</w:t>
            </w:r>
            <w:r>
              <w:rPr>
                <w:spacing w:val="-15"/>
                <w:sz w:val="24"/>
              </w:rPr>
              <w:t xml:space="preserve"> </w:t>
            </w:r>
            <w:r>
              <w:rPr>
                <w:sz w:val="24"/>
              </w:rPr>
              <w:t xml:space="preserve">print </w:t>
            </w:r>
            <w:r>
              <w:rPr>
                <w:spacing w:val="-2"/>
                <w:sz w:val="24"/>
              </w:rPr>
              <w:t>positions.</w:t>
            </w:r>
          </w:p>
          <w:p w14:paraId="5A6B4E7E">
            <w:pPr>
              <w:pStyle w:val="23"/>
              <w:numPr>
                <w:ilvl w:val="0"/>
                <w:numId w:val="43"/>
              </w:numPr>
              <w:tabs>
                <w:tab w:val="left" w:pos="854"/>
                <w:tab w:val="left" w:pos="1073"/>
              </w:tabs>
              <w:spacing w:before="3" w:line="360" w:lineRule="auto"/>
              <w:ind w:left="1073" w:right="1044" w:hanging="360"/>
              <w:rPr>
                <w:sz w:val="24"/>
              </w:rPr>
            </w:pPr>
            <w:r>
              <w:rPr>
                <w:sz w:val="24"/>
              </w:rPr>
              <w:t>Made</w:t>
            </w:r>
            <w:r>
              <w:rPr>
                <w:spacing w:val="-15"/>
                <w:sz w:val="24"/>
              </w:rPr>
              <w:t xml:space="preserve"> </w:t>
            </w:r>
            <w:r>
              <w:rPr>
                <w:sz w:val="24"/>
              </w:rPr>
              <w:t>pod-receive-report</w:t>
            </w:r>
            <w:r>
              <w:rPr>
                <w:spacing w:val="-14"/>
                <w:sz w:val="24"/>
              </w:rPr>
              <w:t xml:space="preserve"> </w:t>
            </w:r>
            <w:r>
              <w:rPr>
                <w:sz w:val="24"/>
              </w:rPr>
              <w:t>API</w:t>
            </w:r>
            <w:r>
              <w:rPr>
                <w:spacing w:val="-14"/>
                <w:sz w:val="24"/>
              </w:rPr>
              <w:t xml:space="preserve"> </w:t>
            </w:r>
            <w:r>
              <w:rPr>
                <w:sz w:val="24"/>
              </w:rPr>
              <w:t>and</w:t>
            </w:r>
            <w:r>
              <w:rPr>
                <w:spacing w:val="-12"/>
                <w:sz w:val="24"/>
              </w:rPr>
              <w:t xml:space="preserve"> </w:t>
            </w:r>
            <w:r>
              <w:rPr>
                <w:sz w:val="24"/>
              </w:rPr>
              <w:t>get</w:t>
            </w:r>
            <w:r>
              <w:rPr>
                <w:spacing w:val="-14"/>
                <w:sz w:val="24"/>
              </w:rPr>
              <w:t xml:space="preserve"> </w:t>
            </w:r>
            <w:r>
              <w:rPr>
                <w:sz w:val="24"/>
              </w:rPr>
              <w:t>the</w:t>
            </w:r>
            <w:r>
              <w:rPr>
                <w:spacing w:val="-15"/>
                <w:sz w:val="24"/>
              </w:rPr>
              <w:t xml:space="preserve"> </w:t>
            </w:r>
            <w:r>
              <w:rPr>
                <w:sz w:val="24"/>
              </w:rPr>
              <w:t>all pod_receive_report data.</w:t>
            </w:r>
          </w:p>
        </w:tc>
      </w:tr>
    </w:tbl>
    <w:p w14:paraId="1562F8C7">
      <w:pPr>
        <w:spacing w:before="276"/>
        <w:ind w:left="3495"/>
        <w:rPr>
          <w:b/>
          <w:sz w:val="24"/>
        </w:rPr>
      </w:pPr>
    </w:p>
    <w:p w14:paraId="10EEA736">
      <w:pPr>
        <w:rPr>
          <w:b/>
          <w:sz w:val="24"/>
        </w:rPr>
        <w:sectPr>
          <w:headerReference r:id="rId12" w:type="default"/>
          <w:footerReference r:id="rId13" w:type="default"/>
          <w:pgSz w:w="11910" w:h="16840"/>
          <w:pgMar w:top="1140" w:right="708" w:bottom="1000" w:left="1417" w:header="884" w:footer="816" w:gutter="0"/>
          <w:cols w:space="720" w:num="1"/>
        </w:sectPr>
      </w:pPr>
    </w:p>
    <w:p w14:paraId="2E918FF2">
      <w:pPr>
        <w:pStyle w:val="8"/>
        <w:rPr>
          <w:b/>
          <w:sz w:val="20"/>
        </w:rPr>
      </w:pPr>
    </w:p>
    <w:p w14:paraId="214BFBC6">
      <w:pPr>
        <w:pStyle w:val="8"/>
        <w:rPr>
          <w:b/>
          <w:sz w:val="20"/>
        </w:rPr>
      </w:pPr>
    </w:p>
    <w:p w14:paraId="7B06B1FE">
      <w:pPr>
        <w:pStyle w:val="8"/>
        <w:rPr>
          <w:b/>
          <w:sz w:val="20"/>
        </w:rPr>
      </w:pPr>
    </w:p>
    <w:p w14:paraId="4AE76006">
      <w:pPr>
        <w:pStyle w:val="8"/>
        <w:rPr>
          <w:b/>
          <w:sz w:val="20"/>
        </w:rPr>
      </w:pPr>
    </w:p>
    <w:p w14:paraId="295B9EAC">
      <w:pPr>
        <w:pStyle w:val="8"/>
        <w:rPr>
          <w:b/>
          <w:sz w:val="20"/>
        </w:rPr>
      </w:pPr>
    </w:p>
    <w:p w14:paraId="3AE2F3D1">
      <w:pPr>
        <w:pStyle w:val="8"/>
        <w:spacing w:before="206"/>
        <w:rPr>
          <w:b/>
          <w:sz w:val="20"/>
        </w:rPr>
      </w:pPr>
    </w:p>
    <w:p w14:paraId="2FB06FC5">
      <w:pPr>
        <w:pStyle w:val="8"/>
        <w:ind w:left="726"/>
        <w:rPr>
          <w:sz w:val="20"/>
        </w:rPr>
      </w:pPr>
      <w:r>
        <w:rPr>
          <w:sz w:val="20"/>
        </w:rPr>
        <w:drawing>
          <wp:inline distT="0" distB="0" distL="0" distR="0">
            <wp:extent cx="5288280" cy="3952875"/>
            <wp:effectExtent l="0" t="0" r="0" b="0"/>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4" cstate="print"/>
                    <a:stretch>
                      <a:fillRect/>
                    </a:stretch>
                  </pic:blipFill>
                  <pic:spPr>
                    <a:xfrm>
                      <a:off x="0" y="0"/>
                      <a:ext cx="5288280" cy="3953255"/>
                    </a:xfrm>
                    <a:prstGeom prst="rect">
                      <a:avLst/>
                    </a:prstGeom>
                  </pic:spPr>
                </pic:pic>
              </a:graphicData>
            </a:graphic>
          </wp:inline>
        </w:drawing>
      </w:r>
    </w:p>
    <w:p w14:paraId="1EBCA00D">
      <w:pPr>
        <w:pStyle w:val="8"/>
        <w:rPr>
          <w:b/>
        </w:rPr>
      </w:pPr>
    </w:p>
    <w:p w14:paraId="4554D123">
      <w:pPr>
        <w:pStyle w:val="8"/>
        <w:spacing w:before="141"/>
        <w:rPr>
          <w:b/>
        </w:rPr>
      </w:pPr>
    </w:p>
    <w:p w14:paraId="61E81151">
      <w:pPr>
        <w:pStyle w:val="22"/>
        <w:numPr>
          <w:numId w:val="0"/>
        </w:numPr>
        <w:tabs>
          <w:tab w:val="left" w:pos="4403"/>
        </w:tabs>
        <w:ind w:left="4043" w:leftChars="0"/>
        <w:rPr>
          <w:b/>
          <w:sz w:val="24"/>
        </w:rPr>
      </w:pPr>
      <w:r>
        <w:rPr>
          <w:b/>
          <w:bCs/>
          <w:sz w:val="24"/>
          <w:szCs w:val="24"/>
        </w:rPr>
        <w:t>Fig</w:t>
      </w:r>
      <w:r>
        <w:rPr>
          <w:rFonts w:hint="default"/>
          <w:b/>
          <w:bCs/>
          <w:sz w:val="24"/>
          <w:szCs w:val="24"/>
          <w:lang w:val="en-US"/>
        </w:rPr>
        <w:t xml:space="preserve"> 3.1</w:t>
      </w:r>
      <w:r>
        <w:rPr>
          <w:spacing w:val="-4"/>
          <w:sz w:val="24"/>
          <w:szCs w:val="24"/>
        </w:rPr>
        <w:t xml:space="preserve"> </w:t>
      </w:r>
      <w:r>
        <w:rPr>
          <w:b/>
          <w:sz w:val="24"/>
        </w:rPr>
        <w:t>Spiral</w:t>
      </w:r>
      <w:r>
        <w:rPr>
          <w:b/>
          <w:spacing w:val="-8"/>
          <w:sz w:val="24"/>
        </w:rPr>
        <w:t xml:space="preserve"> </w:t>
      </w:r>
      <w:r>
        <w:rPr>
          <w:b/>
          <w:spacing w:val="-2"/>
          <w:sz w:val="24"/>
        </w:rPr>
        <w:t>Model</w:t>
      </w:r>
    </w:p>
    <w:p w14:paraId="1EED35F5">
      <w:pPr>
        <w:pStyle w:val="22"/>
        <w:rPr>
          <w:b/>
          <w:sz w:val="24"/>
        </w:rPr>
        <w:sectPr>
          <w:pgSz w:w="11910" w:h="16840"/>
          <w:pgMar w:top="1140" w:right="708" w:bottom="1000" w:left="1417" w:header="884" w:footer="816" w:gutter="0"/>
          <w:cols w:space="720" w:num="1"/>
        </w:sectPr>
      </w:pPr>
    </w:p>
    <w:p w14:paraId="0D3BB034">
      <w:pPr>
        <w:pStyle w:val="8"/>
        <w:spacing w:before="150"/>
        <w:rPr>
          <w:b/>
          <w:sz w:val="32"/>
        </w:rPr>
      </w:pPr>
    </w:p>
    <w:p w14:paraId="45E37735">
      <w:pPr>
        <w:pStyle w:val="3"/>
        <w:ind w:right="571"/>
        <w:jc w:val="center"/>
      </w:pPr>
      <w:bookmarkStart w:id="87" w:name="_bookmark18"/>
      <w:bookmarkEnd w:id="87"/>
      <w:bookmarkStart w:id="88" w:name="CHAPTER_4:_SYSTEM_ANALYSIS"/>
      <w:bookmarkEnd w:id="88"/>
      <w:r>
        <w:rPr>
          <w:spacing w:val="-6"/>
        </w:rPr>
        <w:t>CHAPTER</w:t>
      </w:r>
      <w:r>
        <w:rPr>
          <w:spacing w:val="-16"/>
        </w:rPr>
        <w:t xml:space="preserve"> </w:t>
      </w:r>
      <w:r>
        <w:rPr>
          <w:spacing w:val="-6"/>
        </w:rPr>
        <w:t>4:</w:t>
      </w:r>
      <w:r>
        <w:rPr>
          <w:spacing w:val="-14"/>
        </w:rPr>
        <w:t xml:space="preserve"> </w:t>
      </w:r>
      <w:r>
        <w:rPr>
          <w:spacing w:val="-6"/>
        </w:rPr>
        <w:t>SYSTEM</w:t>
      </w:r>
      <w:r>
        <w:rPr>
          <w:spacing w:val="-11"/>
        </w:rPr>
        <w:t xml:space="preserve"> </w:t>
      </w:r>
      <w:r>
        <w:rPr>
          <w:spacing w:val="-6"/>
        </w:rPr>
        <w:t>ANALYSIS</w:t>
      </w:r>
    </w:p>
    <w:p w14:paraId="42610E8F">
      <w:pPr>
        <w:pStyle w:val="8"/>
        <w:rPr>
          <w:b/>
          <w:sz w:val="32"/>
        </w:rPr>
      </w:pPr>
    </w:p>
    <w:p w14:paraId="207869C7">
      <w:pPr>
        <w:pStyle w:val="8"/>
        <w:spacing w:before="28"/>
        <w:rPr>
          <w:b/>
          <w:sz w:val="32"/>
        </w:rPr>
      </w:pPr>
    </w:p>
    <w:p w14:paraId="467ECB5D">
      <w:pPr>
        <w:pStyle w:val="4"/>
        <w:numPr>
          <w:ilvl w:val="0"/>
          <w:numId w:val="23"/>
        </w:numPr>
        <w:tabs>
          <w:tab w:val="left" w:pos="489"/>
          <w:tab w:val="left" w:pos="841"/>
        </w:tabs>
        <w:ind w:left="489" w:hanging="207"/>
        <w:jc w:val="left"/>
        <w:rPr>
          <w:sz w:val="26"/>
        </w:rPr>
      </w:pPr>
      <w:bookmarkStart w:id="89" w:name="4.1STUDY_OF_CURRENT_SYSTEM"/>
      <w:bookmarkEnd w:id="89"/>
      <w:bookmarkStart w:id="90" w:name="_bookmark19"/>
      <w:bookmarkEnd w:id="90"/>
      <w:r>
        <w:rPr>
          <w:spacing w:val="-10"/>
        </w:rPr>
        <w:t>1</w:t>
      </w:r>
      <w:r>
        <w:tab/>
      </w:r>
      <w:r>
        <w:t>STUDY</w:t>
      </w:r>
      <w:r>
        <w:rPr>
          <w:spacing w:val="-14"/>
        </w:rPr>
        <w:t xml:space="preserve"> </w:t>
      </w:r>
      <w:r>
        <w:t>OF</w:t>
      </w:r>
      <w:r>
        <w:rPr>
          <w:spacing w:val="-14"/>
        </w:rPr>
        <w:t xml:space="preserve"> </w:t>
      </w:r>
      <w:r>
        <w:t>CURRENT</w:t>
      </w:r>
      <w:r>
        <w:rPr>
          <w:spacing w:val="-8"/>
        </w:rPr>
        <w:t xml:space="preserve"> </w:t>
      </w:r>
      <w:r>
        <w:rPr>
          <w:spacing w:val="-2"/>
        </w:rPr>
        <w:t>SYSTEM</w:t>
      </w:r>
    </w:p>
    <w:p w14:paraId="094C80FC">
      <w:pPr>
        <w:pStyle w:val="8"/>
        <w:spacing w:before="3"/>
        <w:rPr>
          <w:b/>
          <w:sz w:val="28"/>
        </w:rPr>
      </w:pPr>
    </w:p>
    <w:p w14:paraId="56FD00FD">
      <w:pPr>
        <w:pStyle w:val="8"/>
        <w:spacing w:line="360" w:lineRule="auto"/>
        <w:ind w:left="683" w:right="810"/>
        <w:jc w:val="both"/>
      </w:pPr>
      <w:r>
        <w:t xml:space="preserve">The current e-commerce systems are either paid solutions that often lack customization or are open-source solutions that do not provide adequate user experience and functionality for an electronic store. Many existing systems lack flexibility and do not offer a comprehensive solution for both the customer-facing experience and the administrative control needed by business owners. Furthermore, the lack of real-time data synchronization, cart management, and order tracking leads to a fragmented user experience and inefficiency. For example, users are unable to view the latest updates regarding product availability or order status, and admin features like inventory management and order processing often require manual </w:t>
      </w:r>
      <w:r>
        <w:rPr>
          <w:spacing w:val="-2"/>
        </w:rPr>
        <w:t>intervention.</w:t>
      </w:r>
    </w:p>
    <w:p w14:paraId="431BC1A7">
      <w:pPr>
        <w:pStyle w:val="8"/>
        <w:spacing w:before="138"/>
      </w:pPr>
    </w:p>
    <w:p w14:paraId="1AE0F20C">
      <w:pPr>
        <w:pStyle w:val="4"/>
        <w:numPr>
          <w:ilvl w:val="1"/>
          <w:numId w:val="44"/>
        </w:numPr>
        <w:tabs>
          <w:tab w:val="left" w:pos="702"/>
        </w:tabs>
        <w:ind w:hanging="559"/>
      </w:pPr>
      <w:bookmarkStart w:id="91" w:name="_bookmark20"/>
      <w:bookmarkEnd w:id="91"/>
      <w:bookmarkStart w:id="92" w:name="4.2PROBLEMS_AND_WEAKNESS_OF_CURRENT_SYST"/>
      <w:bookmarkEnd w:id="92"/>
      <w:r>
        <w:t>PROBLEMS</w:t>
      </w:r>
      <w:r>
        <w:rPr>
          <w:spacing w:val="-20"/>
        </w:rPr>
        <w:t xml:space="preserve"> </w:t>
      </w:r>
      <w:r>
        <w:t>AND</w:t>
      </w:r>
      <w:r>
        <w:rPr>
          <w:spacing w:val="-17"/>
        </w:rPr>
        <w:t xml:space="preserve"> </w:t>
      </w:r>
      <w:r>
        <w:t>WEAKNESS</w:t>
      </w:r>
      <w:r>
        <w:rPr>
          <w:spacing w:val="-17"/>
        </w:rPr>
        <w:t xml:space="preserve"> </w:t>
      </w:r>
      <w:r>
        <w:t>OF</w:t>
      </w:r>
      <w:r>
        <w:rPr>
          <w:spacing w:val="-16"/>
        </w:rPr>
        <w:t xml:space="preserve"> </w:t>
      </w:r>
      <w:r>
        <w:t>CURRENT</w:t>
      </w:r>
      <w:r>
        <w:rPr>
          <w:spacing w:val="-13"/>
        </w:rPr>
        <w:t xml:space="preserve"> </w:t>
      </w:r>
      <w:r>
        <w:rPr>
          <w:spacing w:val="-2"/>
        </w:rPr>
        <w:t>SYSTEM</w:t>
      </w:r>
    </w:p>
    <w:p w14:paraId="42B269AF">
      <w:pPr>
        <w:pStyle w:val="8"/>
        <w:spacing w:before="212"/>
        <w:rPr>
          <w:b/>
          <w:sz w:val="28"/>
        </w:rPr>
      </w:pPr>
    </w:p>
    <w:p w14:paraId="518D48AC">
      <w:pPr>
        <w:pStyle w:val="8"/>
        <w:ind w:left="143"/>
      </w:pPr>
      <w:r>
        <w:t>The</w:t>
      </w:r>
      <w:r>
        <w:rPr>
          <w:spacing w:val="-10"/>
        </w:rPr>
        <w:t xml:space="preserve"> </w:t>
      </w:r>
      <w:r>
        <w:t>most</w:t>
      </w:r>
      <w:r>
        <w:rPr>
          <w:spacing w:val="-6"/>
        </w:rPr>
        <w:t xml:space="preserve"> </w:t>
      </w:r>
      <w:r>
        <w:t>critical issues</w:t>
      </w:r>
      <w:r>
        <w:rPr>
          <w:spacing w:val="-4"/>
        </w:rPr>
        <w:t xml:space="preserve"> </w:t>
      </w:r>
      <w:r>
        <w:t>with</w:t>
      </w:r>
      <w:r>
        <w:rPr>
          <w:spacing w:val="-2"/>
        </w:rPr>
        <w:t xml:space="preserve"> </w:t>
      </w:r>
      <w:r>
        <w:t>the</w:t>
      </w:r>
      <w:r>
        <w:rPr>
          <w:spacing w:val="-5"/>
        </w:rPr>
        <w:t xml:space="preserve"> </w:t>
      </w:r>
      <w:r>
        <w:t>current</w:t>
      </w:r>
      <w:r>
        <w:rPr>
          <w:spacing w:val="-4"/>
        </w:rPr>
        <w:t xml:space="preserve"> </w:t>
      </w:r>
      <w:r>
        <w:t>system</w:t>
      </w:r>
      <w:r>
        <w:rPr>
          <w:spacing w:val="1"/>
        </w:rPr>
        <w:t xml:space="preserve"> </w:t>
      </w:r>
      <w:r>
        <w:t>can</w:t>
      </w:r>
      <w:r>
        <w:rPr>
          <w:spacing w:val="-2"/>
        </w:rPr>
        <w:t xml:space="preserve"> </w:t>
      </w:r>
      <w:r>
        <w:t>be summarized</w:t>
      </w:r>
      <w:r>
        <w:rPr>
          <w:spacing w:val="-5"/>
        </w:rPr>
        <w:t xml:space="preserve"> </w:t>
      </w:r>
      <w:r>
        <w:t>as</w:t>
      </w:r>
      <w:r>
        <w:rPr>
          <w:spacing w:val="-1"/>
        </w:rPr>
        <w:t xml:space="preserve"> </w:t>
      </w:r>
      <w:r>
        <w:rPr>
          <w:spacing w:val="-2"/>
        </w:rPr>
        <w:t>follows:</w:t>
      </w:r>
    </w:p>
    <w:p w14:paraId="3429D01E">
      <w:pPr>
        <w:pStyle w:val="8"/>
        <w:spacing w:before="5"/>
      </w:pPr>
    </w:p>
    <w:p w14:paraId="4321DC60">
      <w:pPr>
        <w:pStyle w:val="22"/>
        <w:numPr>
          <w:ilvl w:val="0"/>
          <w:numId w:val="45"/>
        </w:numPr>
        <w:tabs>
          <w:tab w:val="left" w:pos="781"/>
        </w:tabs>
        <w:spacing w:line="360" w:lineRule="auto"/>
        <w:ind w:right="137"/>
        <w:jc w:val="both"/>
        <w:rPr>
          <w:sz w:val="24"/>
        </w:rPr>
      </w:pPr>
      <w:r>
        <w:rPr>
          <w:b/>
          <w:sz w:val="24"/>
        </w:rPr>
        <w:t xml:space="preserve">Lack of Admin Control: </w:t>
      </w:r>
      <w:r>
        <w:rPr>
          <w:sz w:val="24"/>
        </w:rPr>
        <w:t>Existing platforms do not provide sufficient administrative functionalities for managing products, user data, or orders. Admins often struggle to update the product catalog or manage orders without facing limitations in the user interface.</w:t>
      </w:r>
    </w:p>
    <w:p w14:paraId="051021AD">
      <w:pPr>
        <w:pStyle w:val="22"/>
        <w:numPr>
          <w:ilvl w:val="0"/>
          <w:numId w:val="45"/>
        </w:numPr>
        <w:tabs>
          <w:tab w:val="left" w:pos="781"/>
        </w:tabs>
        <w:spacing w:before="3" w:line="360" w:lineRule="auto"/>
        <w:ind w:right="81"/>
        <w:jc w:val="both"/>
        <w:rPr>
          <w:sz w:val="24"/>
        </w:rPr>
      </w:pPr>
      <w:r>
        <w:rPr>
          <w:b/>
          <w:sz w:val="24"/>
        </w:rPr>
        <w:t xml:space="preserve">No Category-Based Filtering: </w:t>
      </w:r>
      <w:r>
        <w:rPr>
          <w:sz w:val="24"/>
        </w:rPr>
        <w:t>The lack of product categorization and filtering options makes</w:t>
      </w:r>
      <w:r>
        <w:rPr>
          <w:spacing w:val="-1"/>
          <w:sz w:val="24"/>
        </w:rPr>
        <w:t xml:space="preserve"> </w:t>
      </w:r>
      <w:r>
        <w:rPr>
          <w:sz w:val="24"/>
        </w:rPr>
        <w:t>it</w:t>
      </w:r>
      <w:r>
        <w:rPr>
          <w:spacing w:val="-3"/>
          <w:sz w:val="24"/>
        </w:rPr>
        <w:t xml:space="preserve"> </w:t>
      </w:r>
      <w:r>
        <w:rPr>
          <w:sz w:val="24"/>
        </w:rPr>
        <w:t>difficult</w:t>
      </w:r>
      <w:r>
        <w:rPr>
          <w:spacing w:val="-3"/>
          <w:sz w:val="24"/>
        </w:rPr>
        <w:t xml:space="preserve"> </w:t>
      </w:r>
      <w:r>
        <w:rPr>
          <w:sz w:val="24"/>
        </w:rPr>
        <w:t>for users</w:t>
      </w:r>
      <w:r>
        <w:rPr>
          <w:spacing w:val="-1"/>
          <w:sz w:val="24"/>
        </w:rPr>
        <w:t xml:space="preserve"> </w:t>
      </w:r>
      <w:r>
        <w:rPr>
          <w:sz w:val="24"/>
        </w:rPr>
        <w:t>to</w:t>
      </w:r>
      <w:r>
        <w:rPr>
          <w:spacing w:val="-3"/>
          <w:sz w:val="24"/>
        </w:rPr>
        <w:t xml:space="preserve"> </w:t>
      </w:r>
      <w:r>
        <w:rPr>
          <w:sz w:val="24"/>
        </w:rPr>
        <w:t>find</w:t>
      </w:r>
      <w:r>
        <w:rPr>
          <w:spacing w:val="-1"/>
          <w:sz w:val="24"/>
        </w:rPr>
        <w:t xml:space="preserve"> </w:t>
      </w:r>
      <w:r>
        <w:rPr>
          <w:sz w:val="24"/>
        </w:rPr>
        <w:t>relevant</w:t>
      </w:r>
      <w:r>
        <w:rPr>
          <w:spacing w:val="-1"/>
          <w:sz w:val="24"/>
        </w:rPr>
        <w:t xml:space="preserve"> </w:t>
      </w:r>
      <w:r>
        <w:rPr>
          <w:sz w:val="24"/>
        </w:rPr>
        <w:t>products,</w:t>
      </w:r>
      <w:r>
        <w:rPr>
          <w:spacing w:val="-1"/>
          <w:sz w:val="24"/>
        </w:rPr>
        <w:t xml:space="preserve"> </w:t>
      </w:r>
      <w:r>
        <w:rPr>
          <w:sz w:val="24"/>
        </w:rPr>
        <w:t>leading</w:t>
      </w:r>
      <w:r>
        <w:rPr>
          <w:spacing w:val="-1"/>
          <w:sz w:val="24"/>
        </w:rPr>
        <w:t xml:space="preserve"> </w:t>
      </w:r>
      <w:r>
        <w:rPr>
          <w:sz w:val="24"/>
        </w:rPr>
        <w:t>to</w:t>
      </w:r>
      <w:r>
        <w:rPr>
          <w:spacing w:val="-3"/>
          <w:sz w:val="24"/>
        </w:rPr>
        <w:t xml:space="preserve"> </w:t>
      </w:r>
      <w:r>
        <w:rPr>
          <w:sz w:val="24"/>
        </w:rPr>
        <w:t>frustration and abandonment. This is particularly problematic in an electronic store where products span various</w:t>
      </w:r>
      <w:r>
        <w:rPr>
          <w:spacing w:val="80"/>
          <w:sz w:val="24"/>
        </w:rPr>
        <w:t xml:space="preserve"> </w:t>
      </w:r>
      <w:r>
        <w:rPr>
          <w:sz w:val="24"/>
        </w:rPr>
        <w:t>categories (e.g., laptops, mobile phones, accessories).</w:t>
      </w:r>
    </w:p>
    <w:p w14:paraId="56E8924F">
      <w:pPr>
        <w:pStyle w:val="22"/>
        <w:numPr>
          <w:ilvl w:val="0"/>
          <w:numId w:val="45"/>
        </w:numPr>
        <w:tabs>
          <w:tab w:val="left" w:pos="742"/>
          <w:tab w:val="left" w:pos="781"/>
        </w:tabs>
        <w:spacing w:before="1" w:line="360" w:lineRule="auto"/>
        <w:ind w:right="138"/>
        <w:jc w:val="both"/>
        <w:rPr>
          <w:sz w:val="24"/>
        </w:rPr>
      </w:pPr>
      <w:r>
        <w:rPr>
          <w:b/>
          <w:sz w:val="24"/>
        </w:rPr>
        <w:t xml:space="preserve">Poor UI/UX: </w:t>
      </w:r>
      <w:r>
        <w:rPr>
          <w:sz w:val="24"/>
        </w:rPr>
        <w:t>Many systems fail to provide an engaging and intuitive user interface. The user experience (UX) design is often complicated, leading to slow navigation, poor visual presentation, and a lack of trust in the platform. This can deter customers from completing their purchases.</w:t>
      </w:r>
    </w:p>
    <w:p w14:paraId="3341BDD6">
      <w:pPr>
        <w:pStyle w:val="22"/>
        <w:spacing w:line="360" w:lineRule="auto"/>
        <w:jc w:val="both"/>
        <w:rPr>
          <w:sz w:val="24"/>
        </w:rPr>
        <w:sectPr>
          <w:headerReference r:id="rId14" w:type="default"/>
          <w:footerReference r:id="rId15" w:type="default"/>
          <w:pgSz w:w="11910" w:h="16840"/>
          <w:pgMar w:top="1100" w:right="708" w:bottom="1020" w:left="1417" w:header="872" w:footer="830" w:gutter="0"/>
          <w:cols w:space="720" w:num="1"/>
        </w:sectPr>
      </w:pPr>
    </w:p>
    <w:p w14:paraId="7C1C8C1C">
      <w:pPr>
        <w:pStyle w:val="8"/>
        <w:spacing w:before="283"/>
        <w:rPr>
          <w:sz w:val="28"/>
        </w:rPr>
      </w:pPr>
    </w:p>
    <w:p w14:paraId="6E381869">
      <w:pPr>
        <w:pStyle w:val="4"/>
        <w:numPr>
          <w:ilvl w:val="1"/>
          <w:numId w:val="44"/>
        </w:numPr>
        <w:tabs>
          <w:tab w:val="left" w:pos="702"/>
        </w:tabs>
        <w:spacing w:before="1"/>
        <w:ind w:hanging="559"/>
      </w:pPr>
      <w:bookmarkStart w:id="93" w:name="4.3REQUIREMENTS_OF_NEW_SYSTEM"/>
      <w:bookmarkEnd w:id="93"/>
      <w:bookmarkStart w:id="94" w:name="_bookmark21"/>
      <w:bookmarkEnd w:id="94"/>
      <w:r>
        <w:t>REQUIREMENTS</w:t>
      </w:r>
      <w:r>
        <w:rPr>
          <w:spacing w:val="-18"/>
        </w:rPr>
        <w:t xml:space="preserve"> </w:t>
      </w:r>
      <w:r>
        <w:t>OF</w:t>
      </w:r>
      <w:r>
        <w:rPr>
          <w:spacing w:val="-16"/>
        </w:rPr>
        <w:t xml:space="preserve"> </w:t>
      </w:r>
      <w:r>
        <w:t>NEW</w:t>
      </w:r>
      <w:r>
        <w:rPr>
          <w:spacing w:val="-14"/>
        </w:rPr>
        <w:t xml:space="preserve"> </w:t>
      </w:r>
      <w:r>
        <w:rPr>
          <w:spacing w:val="-2"/>
        </w:rPr>
        <w:t>SYSTEM</w:t>
      </w:r>
    </w:p>
    <w:p w14:paraId="790D794A">
      <w:pPr>
        <w:pStyle w:val="8"/>
        <w:spacing w:before="278"/>
        <w:rPr>
          <w:b/>
          <w:sz w:val="28"/>
        </w:rPr>
      </w:pPr>
    </w:p>
    <w:p w14:paraId="14F3038C">
      <w:pPr>
        <w:pStyle w:val="8"/>
        <w:spacing w:before="1" w:line="360" w:lineRule="auto"/>
        <w:ind w:left="143" w:right="334"/>
      </w:pPr>
      <w:r>
        <w:t>The</w:t>
      </w:r>
      <w:r>
        <w:rPr>
          <w:spacing w:val="-10"/>
        </w:rPr>
        <w:t xml:space="preserve"> </w:t>
      </w:r>
      <w:r>
        <w:t>new</w:t>
      </w:r>
      <w:r>
        <w:rPr>
          <w:spacing w:val="-10"/>
        </w:rPr>
        <w:t xml:space="preserve"> </w:t>
      </w:r>
      <w:r>
        <w:rPr>
          <w:b/>
        </w:rPr>
        <w:t>Electronic</w:t>
      </w:r>
      <w:r>
        <w:rPr>
          <w:b/>
          <w:spacing w:val="-5"/>
        </w:rPr>
        <w:t xml:space="preserve"> </w:t>
      </w:r>
      <w:r>
        <w:rPr>
          <w:b/>
        </w:rPr>
        <w:t>Store</w:t>
      </w:r>
      <w:r>
        <w:rPr>
          <w:b/>
          <w:spacing w:val="-5"/>
        </w:rPr>
        <w:t xml:space="preserve"> </w:t>
      </w:r>
      <w:r>
        <w:t>system</w:t>
      </w:r>
      <w:r>
        <w:rPr>
          <w:spacing w:val="-4"/>
        </w:rPr>
        <w:t xml:space="preserve"> </w:t>
      </w:r>
      <w:r>
        <w:t>addresses</w:t>
      </w:r>
      <w:r>
        <w:rPr>
          <w:spacing w:val="-9"/>
        </w:rPr>
        <w:t xml:space="preserve"> </w:t>
      </w:r>
      <w:r>
        <w:t>the</w:t>
      </w:r>
      <w:r>
        <w:rPr>
          <w:spacing w:val="-10"/>
        </w:rPr>
        <w:t xml:space="preserve"> </w:t>
      </w:r>
      <w:r>
        <w:t>shortcomings</w:t>
      </w:r>
      <w:r>
        <w:rPr>
          <w:spacing w:val="-4"/>
        </w:rPr>
        <w:t xml:space="preserve"> </w:t>
      </w:r>
      <w:r>
        <w:t>of</w:t>
      </w:r>
      <w:r>
        <w:rPr>
          <w:spacing w:val="-8"/>
        </w:rPr>
        <w:t xml:space="preserve"> </w:t>
      </w:r>
      <w:r>
        <w:t>the</w:t>
      </w:r>
      <w:r>
        <w:rPr>
          <w:spacing w:val="-10"/>
        </w:rPr>
        <w:t xml:space="preserve"> </w:t>
      </w:r>
      <w:r>
        <w:t>previous</w:t>
      </w:r>
      <w:r>
        <w:rPr>
          <w:spacing w:val="-7"/>
        </w:rPr>
        <w:t xml:space="preserve"> </w:t>
      </w:r>
      <w:r>
        <w:t>systems</w:t>
      </w:r>
      <w:r>
        <w:rPr>
          <w:spacing w:val="-7"/>
        </w:rPr>
        <w:t xml:space="preserve"> </w:t>
      </w:r>
      <w:r>
        <w:t>and introduces a variety of features:</w:t>
      </w:r>
    </w:p>
    <w:p w14:paraId="49DBC87B">
      <w:pPr>
        <w:pStyle w:val="8"/>
        <w:spacing w:before="7"/>
      </w:pPr>
    </w:p>
    <w:p w14:paraId="0FA7007C">
      <w:pPr>
        <w:pStyle w:val="22"/>
        <w:numPr>
          <w:ilvl w:val="0"/>
          <w:numId w:val="46"/>
        </w:numPr>
        <w:tabs>
          <w:tab w:val="left" w:pos="781"/>
        </w:tabs>
        <w:spacing w:line="360" w:lineRule="auto"/>
        <w:ind w:right="136"/>
        <w:jc w:val="both"/>
        <w:rPr>
          <w:sz w:val="24"/>
        </w:rPr>
      </w:pPr>
      <w:r>
        <w:rPr>
          <w:b/>
          <w:sz w:val="24"/>
        </w:rPr>
        <w:t>Secure Authentication</w:t>
      </w:r>
      <w:r>
        <w:rPr>
          <w:sz w:val="24"/>
        </w:rPr>
        <w:t>: The system will include robust JWT-based authentication to</w:t>
      </w:r>
      <w:r>
        <w:rPr>
          <w:spacing w:val="40"/>
          <w:sz w:val="24"/>
        </w:rPr>
        <w:t xml:space="preserve"> </w:t>
      </w:r>
      <w:r>
        <w:rPr>
          <w:sz w:val="24"/>
        </w:rPr>
        <w:t>ensure that users' data is secure. Passwords will be hashed and sensitive user data will be protected against unauthorized access.</w:t>
      </w:r>
    </w:p>
    <w:p w14:paraId="14CA5ACF">
      <w:pPr>
        <w:pStyle w:val="22"/>
        <w:numPr>
          <w:ilvl w:val="0"/>
          <w:numId w:val="46"/>
        </w:numPr>
        <w:tabs>
          <w:tab w:val="left" w:pos="781"/>
        </w:tabs>
        <w:spacing w:before="1" w:line="360" w:lineRule="auto"/>
        <w:ind w:right="138"/>
        <w:jc w:val="both"/>
        <w:rPr>
          <w:sz w:val="24"/>
        </w:rPr>
      </w:pPr>
      <w:r>
        <w:rPr>
          <w:b/>
          <w:sz w:val="24"/>
        </w:rPr>
        <w:t>Role-Based Access Control (RBAC)</w:t>
      </w:r>
      <w:r>
        <w:rPr>
          <w:sz w:val="24"/>
        </w:rPr>
        <w:t>: The system will</w:t>
      </w:r>
      <w:r>
        <w:rPr>
          <w:spacing w:val="-2"/>
          <w:sz w:val="24"/>
        </w:rPr>
        <w:t xml:space="preserve"> </w:t>
      </w:r>
      <w:r>
        <w:rPr>
          <w:sz w:val="24"/>
        </w:rPr>
        <w:t>provide role-based access, allowing differentiation between users and admins. This enables a secure and organized flow of control, ensuring that only authorized users can access certain features such as adding products or viewing sensitive user data.</w:t>
      </w:r>
    </w:p>
    <w:p w14:paraId="320A6ECC">
      <w:pPr>
        <w:pStyle w:val="22"/>
        <w:numPr>
          <w:ilvl w:val="0"/>
          <w:numId w:val="46"/>
        </w:numPr>
        <w:tabs>
          <w:tab w:val="left" w:pos="781"/>
        </w:tabs>
        <w:spacing w:line="360" w:lineRule="auto"/>
        <w:ind w:right="136"/>
        <w:jc w:val="both"/>
        <w:rPr>
          <w:sz w:val="24"/>
        </w:rPr>
      </w:pPr>
      <w:r>
        <w:rPr>
          <w:b/>
          <w:sz w:val="24"/>
        </w:rPr>
        <w:t>Real-Time Cart and Order System</w:t>
      </w:r>
      <w:r>
        <w:rPr>
          <w:sz w:val="24"/>
        </w:rPr>
        <w:t>: The system will implement a real-time cart system, allowing users to instantly update their cart items, view prices, and apply promotions. Additionally, the order system will track the status of each order in real-time, providing customers with accurate and up-to-date information about their purchases.</w:t>
      </w:r>
    </w:p>
    <w:p w14:paraId="55495968">
      <w:pPr>
        <w:pStyle w:val="8"/>
      </w:pPr>
    </w:p>
    <w:p w14:paraId="79F7C7B0">
      <w:pPr>
        <w:pStyle w:val="8"/>
      </w:pPr>
    </w:p>
    <w:p w14:paraId="31B4B422">
      <w:pPr>
        <w:pStyle w:val="8"/>
        <w:spacing w:before="213"/>
      </w:pPr>
    </w:p>
    <w:p w14:paraId="7C6F464D">
      <w:pPr>
        <w:pStyle w:val="4"/>
        <w:numPr>
          <w:ilvl w:val="1"/>
          <w:numId w:val="44"/>
        </w:numPr>
        <w:tabs>
          <w:tab w:val="left" w:pos="702"/>
        </w:tabs>
        <w:ind w:hanging="559"/>
      </w:pPr>
      <w:bookmarkStart w:id="95" w:name="_bookmark22"/>
      <w:bookmarkEnd w:id="95"/>
      <w:bookmarkStart w:id="96" w:name="4.4SYSTEM_FEASIBILITY"/>
      <w:bookmarkEnd w:id="96"/>
      <w:r>
        <w:rPr>
          <w:spacing w:val="-2"/>
        </w:rPr>
        <w:t>SYSTEM</w:t>
      </w:r>
      <w:r>
        <w:rPr>
          <w:spacing w:val="-6"/>
        </w:rPr>
        <w:t xml:space="preserve"> </w:t>
      </w:r>
      <w:r>
        <w:rPr>
          <w:spacing w:val="-2"/>
        </w:rPr>
        <w:t>FEASIBILITY</w:t>
      </w:r>
    </w:p>
    <w:p w14:paraId="53E902E4">
      <w:pPr>
        <w:pStyle w:val="8"/>
        <w:spacing w:before="310"/>
        <w:rPr>
          <w:b/>
          <w:sz w:val="28"/>
        </w:rPr>
      </w:pPr>
    </w:p>
    <w:p w14:paraId="2D20B5AD">
      <w:pPr>
        <w:pStyle w:val="5"/>
        <w:numPr>
          <w:ilvl w:val="2"/>
          <w:numId w:val="44"/>
        </w:numPr>
        <w:tabs>
          <w:tab w:val="left" w:pos="683"/>
        </w:tabs>
      </w:pPr>
      <w:bookmarkStart w:id="97" w:name="4.4.1Contribution_to_Organization"/>
      <w:bookmarkEnd w:id="97"/>
      <w:r>
        <w:t>Contribution</w:t>
      </w:r>
      <w:r>
        <w:rPr>
          <w:spacing w:val="-12"/>
        </w:rPr>
        <w:t xml:space="preserve"> </w:t>
      </w:r>
      <w:r>
        <w:t>to</w:t>
      </w:r>
      <w:r>
        <w:rPr>
          <w:spacing w:val="-2"/>
        </w:rPr>
        <w:t xml:space="preserve"> Organization</w:t>
      </w:r>
    </w:p>
    <w:p w14:paraId="5AE68750">
      <w:pPr>
        <w:pStyle w:val="8"/>
        <w:spacing w:before="141"/>
        <w:rPr>
          <w:b/>
        </w:rPr>
      </w:pPr>
    </w:p>
    <w:p w14:paraId="58E1DD41">
      <w:pPr>
        <w:pStyle w:val="8"/>
        <w:spacing w:before="1" w:line="360" w:lineRule="auto"/>
        <w:ind w:left="143" w:right="135"/>
        <w:jc w:val="both"/>
      </w:pPr>
      <w:r>
        <w:t>The Electronic Store system is expected to significantly contribute to the organization by improving customer experience and business management. By implementing this system, the business will gain a comprehensive understanding of e-commerce workflows, which includes product management, user interaction, and order fulfillment. This system also provides opportunities for expanding the platform in the future, including the integration of additional features</w:t>
      </w:r>
      <w:r>
        <w:rPr>
          <w:spacing w:val="-2"/>
        </w:rPr>
        <w:t xml:space="preserve"> </w:t>
      </w:r>
      <w:r>
        <w:t>like</w:t>
      </w:r>
      <w:r>
        <w:rPr>
          <w:spacing w:val="-1"/>
        </w:rPr>
        <w:t xml:space="preserve"> </w:t>
      </w:r>
      <w:r>
        <w:t>payment gateways,</w:t>
      </w:r>
      <w:r>
        <w:rPr>
          <w:spacing w:val="-2"/>
        </w:rPr>
        <w:t xml:space="preserve"> </w:t>
      </w:r>
      <w:r>
        <w:t>inventory management, and real-time</w:t>
      </w:r>
      <w:r>
        <w:rPr>
          <w:spacing w:val="-3"/>
        </w:rPr>
        <w:t xml:space="preserve"> </w:t>
      </w:r>
      <w:r>
        <w:t>shipping</w:t>
      </w:r>
      <w:r>
        <w:rPr>
          <w:spacing w:val="-2"/>
        </w:rPr>
        <w:t xml:space="preserve"> </w:t>
      </w:r>
      <w:r>
        <w:t>data. Furthermore, it will facilitate full-stack development skills within the organization by using technologies like Spring Boot, Angular, and MySQL.</w:t>
      </w:r>
    </w:p>
    <w:p w14:paraId="6BF1F49B">
      <w:pPr>
        <w:pStyle w:val="8"/>
        <w:spacing w:line="360" w:lineRule="auto"/>
        <w:jc w:val="both"/>
        <w:sectPr>
          <w:pgSz w:w="11910" w:h="16840"/>
          <w:pgMar w:top="1120" w:right="708" w:bottom="1020" w:left="1417" w:header="872" w:footer="830" w:gutter="0"/>
          <w:cols w:space="720" w:num="1"/>
        </w:sectPr>
      </w:pPr>
    </w:p>
    <w:p w14:paraId="3C41D106">
      <w:pPr>
        <w:pStyle w:val="8"/>
      </w:pPr>
    </w:p>
    <w:p w14:paraId="43FCB09E">
      <w:pPr>
        <w:pStyle w:val="8"/>
        <w:spacing w:before="103"/>
      </w:pPr>
    </w:p>
    <w:p w14:paraId="50106448">
      <w:pPr>
        <w:pStyle w:val="5"/>
        <w:numPr>
          <w:ilvl w:val="2"/>
          <w:numId w:val="44"/>
        </w:numPr>
        <w:tabs>
          <w:tab w:val="left" w:pos="683"/>
        </w:tabs>
      </w:pPr>
      <w:bookmarkStart w:id="98" w:name="4.4.2Technological_Viability"/>
      <w:bookmarkEnd w:id="98"/>
      <w:r>
        <w:t>Technological</w:t>
      </w:r>
      <w:r>
        <w:rPr>
          <w:spacing w:val="-10"/>
        </w:rPr>
        <w:t xml:space="preserve"> </w:t>
      </w:r>
      <w:r>
        <w:rPr>
          <w:spacing w:val="-2"/>
        </w:rPr>
        <w:t>Viability</w:t>
      </w:r>
    </w:p>
    <w:p w14:paraId="1FE3F18E">
      <w:pPr>
        <w:pStyle w:val="8"/>
        <w:spacing w:before="141"/>
        <w:rPr>
          <w:b/>
        </w:rPr>
      </w:pPr>
    </w:p>
    <w:p w14:paraId="06B68E6F">
      <w:pPr>
        <w:pStyle w:val="8"/>
        <w:spacing w:before="1" w:line="360" w:lineRule="auto"/>
        <w:ind w:left="143" w:right="138"/>
        <w:jc w:val="both"/>
      </w:pPr>
      <w:r>
        <w:t>The system is built using modern and widely adopted technologies, ensuring its scalability, security, and efficiency. Spring Boot ensures a scalable and flexible backend, while Angular provides a dynamic, single-page application frontend. MySQL is used for database management, offering robust features such as relational data handling, indexing, and transactions. These technologies are not only reliable but are also well-documented and have active communities, which</w:t>
      </w:r>
      <w:r>
        <w:rPr>
          <w:spacing w:val="-4"/>
        </w:rPr>
        <w:t xml:space="preserve"> </w:t>
      </w:r>
      <w:r>
        <w:t>makes them</w:t>
      </w:r>
      <w:r>
        <w:rPr>
          <w:spacing w:val="-4"/>
        </w:rPr>
        <w:t xml:space="preserve"> </w:t>
      </w:r>
      <w:r>
        <w:t>a</w:t>
      </w:r>
      <w:r>
        <w:rPr>
          <w:spacing w:val="-5"/>
        </w:rPr>
        <w:t xml:space="preserve"> </w:t>
      </w:r>
      <w:r>
        <w:t>feasible</w:t>
      </w:r>
      <w:r>
        <w:rPr>
          <w:spacing w:val="-5"/>
        </w:rPr>
        <w:t xml:space="preserve"> </w:t>
      </w:r>
      <w:r>
        <w:t>choice</w:t>
      </w:r>
      <w:r>
        <w:rPr>
          <w:spacing w:val="-3"/>
        </w:rPr>
        <w:t xml:space="preserve"> </w:t>
      </w:r>
      <w:r>
        <w:t>for building</w:t>
      </w:r>
      <w:r>
        <w:rPr>
          <w:spacing w:val="-6"/>
        </w:rPr>
        <w:t xml:space="preserve"> </w:t>
      </w:r>
      <w:r>
        <w:t>a</w:t>
      </w:r>
      <w:r>
        <w:rPr>
          <w:spacing w:val="-3"/>
        </w:rPr>
        <w:t xml:space="preserve"> </w:t>
      </w:r>
      <w:r>
        <w:t>robust</w:t>
      </w:r>
      <w:r>
        <w:rPr>
          <w:spacing w:val="-4"/>
        </w:rPr>
        <w:t xml:space="preserve"> </w:t>
      </w:r>
      <w:r>
        <w:t>e-commerce</w:t>
      </w:r>
      <w:r>
        <w:rPr>
          <w:spacing w:val="-1"/>
        </w:rPr>
        <w:t xml:space="preserve"> </w:t>
      </w:r>
      <w:r>
        <w:t>solution.</w:t>
      </w:r>
      <w:r>
        <w:rPr>
          <w:spacing w:val="-8"/>
        </w:rPr>
        <w:t xml:space="preserve"> </w:t>
      </w:r>
      <w:r>
        <w:t>Furthermore, these technologies allow seamless integration with third-party tools like payment gateways (Razorpay, PayPal) and shipping APIs.</w:t>
      </w:r>
    </w:p>
    <w:p w14:paraId="2482F47E">
      <w:pPr>
        <w:pStyle w:val="8"/>
        <w:spacing w:before="5"/>
      </w:pPr>
    </w:p>
    <w:p w14:paraId="4EEA5A24">
      <w:pPr>
        <w:pStyle w:val="5"/>
        <w:numPr>
          <w:ilvl w:val="2"/>
          <w:numId w:val="44"/>
        </w:numPr>
        <w:tabs>
          <w:tab w:val="left" w:pos="683"/>
        </w:tabs>
      </w:pPr>
      <w:bookmarkStart w:id="99" w:name="4.4.3Integration"/>
      <w:bookmarkEnd w:id="99"/>
      <w:r>
        <w:rPr>
          <w:spacing w:val="-2"/>
        </w:rPr>
        <w:t>Integration</w:t>
      </w:r>
    </w:p>
    <w:p w14:paraId="0F910527">
      <w:pPr>
        <w:pStyle w:val="8"/>
        <w:spacing w:before="141"/>
        <w:rPr>
          <w:b/>
        </w:rPr>
      </w:pPr>
    </w:p>
    <w:p w14:paraId="497F5620">
      <w:pPr>
        <w:pStyle w:val="8"/>
        <w:spacing w:line="360" w:lineRule="auto"/>
        <w:ind w:left="143" w:right="137"/>
        <w:jc w:val="both"/>
      </w:pPr>
      <w:r>
        <w:t>The Electronic Store system is designed to integrate easily with various third-party services. For example, payment systems like Razorpay or PayPal can be seamlessly integrated to handle transactions, providing users with a variety of payment options. Additionally, the system can be integrated with external shipping APIs to automatically update users about the shipping status, such as tracking information and expected delivery dates. This integration with third-party APIs allows for easy enhancement of the system’s capabilities as the business grows.</w:t>
      </w:r>
    </w:p>
    <w:p w14:paraId="3517E2DE">
      <w:pPr>
        <w:pStyle w:val="8"/>
      </w:pPr>
    </w:p>
    <w:p w14:paraId="70671EEF">
      <w:pPr>
        <w:pStyle w:val="8"/>
        <w:spacing w:before="52"/>
      </w:pPr>
    </w:p>
    <w:p w14:paraId="3F1AB12F">
      <w:pPr>
        <w:pStyle w:val="4"/>
        <w:numPr>
          <w:ilvl w:val="1"/>
          <w:numId w:val="44"/>
        </w:numPr>
        <w:tabs>
          <w:tab w:val="left" w:pos="702"/>
        </w:tabs>
        <w:ind w:hanging="559"/>
      </w:pPr>
      <w:bookmarkStart w:id="100" w:name="4.5PROCESS_IN_NEW_SYSTEM"/>
      <w:bookmarkEnd w:id="100"/>
      <w:bookmarkStart w:id="101" w:name="_bookmark23"/>
      <w:bookmarkEnd w:id="101"/>
      <w:r>
        <w:t>PROCESS</w:t>
      </w:r>
      <w:r>
        <w:rPr>
          <w:spacing w:val="-10"/>
        </w:rPr>
        <w:t xml:space="preserve"> </w:t>
      </w:r>
      <w:r>
        <w:t>IN</w:t>
      </w:r>
      <w:r>
        <w:rPr>
          <w:spacing w:val="-13"/>
        </w:rPr>
        <w:t xml:space="preserve"> </w:t>
      </w:r>
      <w:r>
        <w:t>NEW</w:t>
      </w:r>
      <w:r>
        <w:rPr>
          <w:spacing w:val="-9"/>
        </w:rPr>
        <w:t xml:space="preserve"> </w:t>
      </w:r>
      <w:r>
        <w:rPr>
          <w:spacing w:val="-2"/>
        </w:rPr>
        <w:t>SYSTEM</w:t>
      </w:r>
    </w:p>
    <w:p w14:paraId="7E0C2360">
      <w:pPr>
        <w:pStyle w:val="8"/>
        <w:spacing w:before="279"/>
        <w:rPr>
          <w:b/>
          <w:sz w:val="28"/>
        </w:rPr>
      </w:pPr>
    </w:p>
    <w:p w14:paraId="32B608C5">
      <w:pPr>
        <w:pStyle w:val="8"/>
        <w:ind w:left="143"/>
        <w:jc w:val="both"/>
      </w:pPr>
      <w:r>
        <w:t>The</w:t>
      </w:r>
      <w:r>
        <w:rPr>
          <w:spacing w:val="-10"/>
        </w:rPr>
        <w:t xml:space="preserve"> </w:t>
      </w:r>
      <w:r>
        <w:t>following</w:t>
      </w:r>
      <w:r>
        <w:rPr>
          <w:spacing w:val="-1"/>
        </w:rPr>
        <w:t xml:space="preserve"> </w:t>
      </w:r>
      <w:r>
        <w:t>process flow</w:t>
      </w:r>
      <w:r>
        <w:rPr>
          <w:spacing w:val="-4"/>
        </w:rPr>
        <w:t xml:space="preserve"> </w:t>
      </w:r>
      <w:r>
        <w:t>outlines</w:t>
      </w:r>
      <w:r>
        <w:rPr>
          <w:spacing w:val="-5"/>
        </w:rPr>
        <w:t xml:space="preserve"> </w:t>
      </w:r>
      <w:r>
        <w:t>the</w:t>
      </w:r>
      <w:r>
        <w:rPr>
          <w:spacing w:val="-5"/>
        </w:rPr>
        <w:t xml:space="preserve"> </w:t>
      </w:r>
      <w:r>
        <w:t>user</w:t>
      </w:r>
      <w:r>
        <w:rPr>
          <w:spacing w:val="-3"/>
        </w:rPr>
        <w:t xml:space="preserve"> </w:t>
      </w:r>
      <w:r>
        <w:t>experience in</w:t>
      </w:r>
      <w:r>
        <w:rPr>
          <w:spacing w:val="-5"/>
        </w:rPr>
        <w:t xml:space="preserve"> </w:t>
      </w:r>
      <w:r>
        <w:t>the</w:t>
      </w:r>
      <w:r>
        <w:rPr>
          <w:spacing w:val="-5"/>
        </w:rPr>
        <w:t xml:space="preserve"> </w:t>
      </w:r>
      <w:r>
        <w:t>new</w:t>
      </w:r>
      <w:r>
        <w:rPr>
          <w:spacing w:val="-2"/>
        </w:rPr>
        <w:t xml:space="preserve"> </w:t>
      </w:r>
      <w:r>
        <w:rPr>
          <w:b/>
        </w:rPr>
        <w:t>Electronic</w:t>
      </w:r>
      <w:r>
        <w:rPr>
          <w:b/>
          <w:spacing w:val="-3"/>
        </w:rPr>
        <w:t xml:space="preserve"> </w:t>
      </w:r>
      <w:r>
        <w:rPr>
          <w:b/>
        </w:rPr>
        <w:t xml:space="preserve">Store </w:t>
      </w:r>
      <w:r>
        <w:rPr>
          <w:spacing w:val="-2"/>
        </w:rPr>
        <w:t>system:</w:t>
      </w:r>
    </w:p>
    <w:p w14:paraId="0C7B40D1">
      <w:pPr>
        <w:pStyle w:val="8"/>
        <w:spacing w:before="146"/>
      </w:pPr>
    </w:p>
    <w:p w14:paraId="6F723DD5">
      <w:pPr>
        <w:pStyle w:val="22"/>
        <w:numPr>
          <w:ilvl w:val="0"/>
          <w:numId w:val="47"/>
        </w:numPr>
        <w:tabs>
          <w:tab w:val="left" w:pos="781"/>
        </w:tabs>
        <w:spacing w:before="1" w:line="360" w:lineRule="auto"/>
        <w:ind w:right="144"/>
        <w:jc w:val="both"/>
        <w:rPr>
          <w:sz w:val="24"/>
        </w:rPr>
      </w:pPr>
      <w:r>
        <w:rPr>
          <w:b/>
          <w:sz w:val="24"/>
        </w:rPr>
        <w:t>User Registration/Login</w:t>
      </w:r>
      <w:r>
        <w:rPr>
          <w:sz w:val="24"/>
        </w:rPr>
        <w:t>: A user registers or logs into the system using a secure authentication process. The login page will also provide options for password recovery.</w:t>
      </w:r>
    </w:p>
    <w:p w14:paraId="0CBAFF28">
      <w:pPr>
        <w:pStyle w:val="22"/>
        <w:numPr>
          <w:ilvl w:val="0"/>
          <w:numId w:val="47"/>
        </w:numPr>
        <w:tabs>
          <w:tab w:val="left" w:pos="781"/>
        </w:tabs>
        <w:spacing w:line="360" w:lineRule="auto"/>
        <w:ind w:right="138"/>
        <w:jc w:val="both"/>
        <w:rPr>
          <w:sz w:val="24"/>
        </w:rPr>
      </w:pPr>
      <w:r>
        <w:rPr>
          <w:b/>
          <w:sz w:val="24"/>
        </w:rPr>
        <w:t>Product Selection and Cart Addition</w:t>
      </w:r>
      <w:r>
        <w:rPr>
          <w:sz w:val="24"/>
        </w:rPr>
        <w:t>: After logging in, the user can browse through various</w:t>
      </w:r>
      <w:r>
        <w:rPr>
          <w:spacing w:val="-3"/>
          <w:sz w:val="24"/>
        </w:rPr>
        <w:t xml:space="preserve"> </w:t>
      </w:r>
      <w:r>
        <w:rPr>
          <w:sz w:val="24"/>
        </w:rPr>
        <w:t>product categories,</w:t>
      </w:r>
      <w:r>
        <w:rPr>
          <w:spacing w:val="-1"/>
          <w:sz w:val="24"/>
        </w:rPr>
        <w:t xml:space="preserve"> </w:t>
      </w:r>
      <w:r>
        <w:rPr>
          <w:sz w:val="24"/>
        </w:rPr>
        <w:t>select</w:t>
      </w:r>
      <w:r>
        <w:rPr>
          <w:spacing w:val="-3"/>
          <w:sz w:val="24"/>
        </w:rPr>
        <w:t xml:space="preserve"> </w:t>
      </w:r>
      <w:r>
        <w:rPr>
          <w:sz w:val="24"/>
        </w:rPr>
        <w:t>the</w:t>
      </w:r>
      <w:r>
        <w:rPr>
          <w:spacing w:val="-2"/>
          <w:sz w:val="24"/>
        </w:rPr>
        <w:t xml:space="preserve"> </w:t>
      </w:r>
      <w:r>
        <w:rPr>
          <w:sz w:val="24"/>
        </w:rPr>
        <w:t>desired</w:t>
      </w:r>
      <w:r>
        <w:rPr>
          <w:spacing w:val="-1"/>
          <w:sz w:val="24"/>
        </w:rPr>
        <w:t xml:space="preserve"> </w:t>
      </w:r>
      <w:r>
        <w:rPr>
          <w:sz w:val="24"/>
        </w:rPr>
        <w:t>items,</w:t>
      </w:r>
      <w:r>
        <w:rPr>
          <w:spacing w:val="-3"/>
          <w:sz w:val="24"/>
        </w:rPr>
        <w:t xml:space="preserve"> </w:t>
      </w:r>
      <w:r>
        <w:rPr>
          <w:sz w:val="24"/>
        </w:rPr>
        <w:t>and</w:t>
      </w:r>
      <w:r>
        <w:rPr>
          <w:spacing w:val="-1"/>
          <w:sz w:val="24"/>
        </w:rPr>
        <w:t xml:space="preserve"> </w:t>
      </w:r>
      <w:r>
        <w:rPr>
          <w:sz w:val="24"/>
        </w:rPr>
        <w:t>add</w:t>
      </w:r>
      <w:r>
        <w:rPr>
          <w:spacing w:val="-4"/>
          <w:sz w:val="24"/>
        </w:rPr>
        <w:t xml:space="preserve"> </w:t>
      </w:r>
      <w:r>
        <w:rPr>
          <w:sz w:val="24"/>
        </w:rPr>
        <w:t>them</w:t>
      </w:r>
      <w:r>
        <w:rPr>
          <w:spacing w:val="-3"/>
          <w:sz w:val="24"/>
        </w:rPr>
        <w:t xml:space="preserve"> </w:t>
      </w:r>
      <w:r>
        <w:rPr>
          <w:sz w:val="24"/>
        </w:rPr>
        <w:t>to</w:t>
      </w:r>
      <w:r>
        <w:rPr>
          <w:spacing w:val="-3"/>
          <w:sz w:val="24"/>
        </w:rPr>
        <w:t xml:space="preserve"> </w:t>
      </w:r>
      <w:r>
        <w:rPr>
          <w:sz w:val="24"/>
        </w:rPr>
        <w:t>the</w:t>
      </w:r>
      <w:r>
        <w:rPr>
          <w:spacing w:val="-2"/>
          <w:sz w:val="24"/>
        </w:rPr>
        <w:t xml:space="preserve"> </w:t>
      </w:r>
      <w:r>
        <w:rPr>
          <w:sz w:val="24"/>
        </w:rPr>
        <w:t>shopping</w:t>
      </w:r>
      <w:r>
        <w:rPr>
          <w:spacing w:val="-8"/>
          <w:sz w:val="24"/>
        </w:rPr>
        <w:t xml:space="preserve"> </w:t>
      </w:r>
      <w:r>
        <w:rPr>
          <w:sz w:val="24"/>
        </w:rPr>
        <w:t>cart.</w:t>
      </w:r>
      <w:r>
        <w:rPr>
          <w:spacing w:val="-3"/>
          <w:sz w:val="24"/>
        </w:rPr>
        <w:t xml:space="preserve"> </w:t>
      </w:r>
      <w:r>
        <w:rPr>
          <w:sz w:val="24"/>
        </w:rPr>
        <w:t>Each product will display essential details such as price, description, and available stock.</w:t>
      </w:r>
    </w:p>
    <w:p w14:paraId="7CDB4EDC">
      <w:pPr>
        <w:pStyle w:val="22"/>
        <w:numPr>
          <w:ilvl w:val="0"/>
          <w:numId w:val="47"/>
        </w:numPr>
        <w:tabs>
          <w:tab w:val="left" w:pos="781"/>
        </w:tabs>
        <w:spacing w:line="360" w:lineRule="auto"/>
        <w:ind w:right="137"/>
        <w:jc w:val="both"/>
        <w:rPr>
          <w:sz w:val="24"/>
        </w:rPr>
      </w:pPr>
      <w:r>
        <w:rPr>
          <w:b/>
          <w:sz w:val="24"/>
        </w:rPr>
        <w:t>Order Placement</w:t>
      </w:r>
      <w:r>
        <w:rPr>
          <w:sz w:val="24"/>
        </w:rPr>
        <w:t>: Once the user is ready, they can proceed to the checkout page, where they will provide shipping details, review their cart, and place the order. At this stage, the system will validate the order and calculate the total price (including taxes, discounts, etc.).</w:t>
      </w:r>
    </w:p>
    <w:p w14:paraId="6FBCDA68">
      <w:pPr>
        <w:pStyle w:val="22"/>
        <w:numPr>
          <w:ilvl w:val="0"/>
          <w:numId w:val="47"/>
        </w:numPr>
        <w:tabs>
          <w:tab w:val="left" w:pos="781"/>
        </w:tabs>
        <w:spacing w:line="355" w:lineRule="auto"/>
        <w:ind w:right="141"/>
        <w:jc w:val="both"/>
        <w:rPr>
          <w:sz w:val="24"/>
        </w:rPr>
        <w:sectPr>
          <w:pgSz w:w="11910" w:h="16840"/>
          <w:pgMar w:top="1120" w:right="708" w:bottom="1020" w:left="1417" w:header="872" w:footer="830" w:gutter="0"/>
          <w:cols w:space="720" w:num="1"/>
        </w:sectPr>
      </w:pPr>
      <w:r>
        <w:rPr>
          <w:b/>
          <w:sz w:val="24"/>
        </w:rPr>
        <w:t>Admin Order Processing</w:t>
      </w:r>
      <w:r>
        <w:rPr>
          <w:sz w:val="24"/>
        </w:rPr>
        <w:t>: The admin will then process the order by updating its status (e.g., "Shipped," "Delivered") and manage inventory by adjusting stock levels accordingly.</w:t>
      </w:r>
    </w:p>
    <w:p w14:paraId="143DF1F9">
      <w:pPr>
        <w:pStyle w:val="4"/>
        <w:numPr>
          <w:numId w:val="0"/>
        </w:numPr>
        <w:tabs>
          <w:tab w:val="left" w:pos="702"/>
        </w:tabs>
        <w:spacing w:line="311" w:lineRule="exact"/>
      </w:pPr>
      <w:bookmarkStart w:id="102" w:name="_bookmark24"/>
      <w:bookmarkEnd w:id="102"/>
      <w:bookmarkStart w:id="103" w:name="4.6FEATURES_OF_NEW_SYSTEM"/>
      <w:bookmarkEnd w:id="103"/>
    </w:p>
    <w:p w14:paraId="3B13C403">
      <w:pPr>
        <w:pStyle w:val="4"/>
        <w:numPr>
          <w:ilvl w:val="1"/>
          <w:numId w:val="44"/>
        </w:numPr>
        <w:tabs>
          <w:tab w:val="left" w:pos="702"/>
        </w:tabs>
        <w:spacing w:line="311" w:lineRule="exact"/>
        <w:ind w:hanging="559"/>
      </w:pPr>
      <w:r>
        <w:t>FEATURES</w:t>
      </w:r>
      <w:r>
        <w:rPr>
          <w:spacing w:val="-13"/>
        </w:rPr>
        <w:t xml:space="preserve"> </w:t>
      </w:r>
      <w:r>
        <w:t>OF</w:t>
      </w:r>
      <w:r>
        <w:rPr>
          <w:spacing w:val="-13"/>
        </w:rPr>
        <w:t xml:space="preserve"> </w:t>
      </w:r>
      <w:r>
        <w:t>NEW</w:t>
      </w:r>
      <w:r>
        <w:rPr>
          <w:spacing w:val="-12"/>
        </w:rPr>
        <w:t xml:space="preserve"> </w:t>
      </w:r>
      <w:r>
        <w:rPr>
          <w:spacing w:val="-2"/>
        </w:rPr>
        <w:t>SYSTEM</w:t>
      </w:r>
    </w:p>
    <w:p w14:paraId="0053873A">
      <w:pPr>
        <w:pStyle w:val="8"/>
        <w:spacing w:before="209"/>
        <w:rPr>
          <w:b/>
          <w:sz w:val="28"/>
        </w:rPr>
      </w:pPr>
    </w:p>
    <w:p w14:paraId="1F777146">
      <w:pPr>
        <w:pStyle w:val="8"/>
        <w:spacing w:line="360" w:lineRule="auto"/>
        <w:ind w:left="143" w:right="357"/>
      </w:pPr>
      <w:r>
        <w:t>The</w:t>
      </w:r>
      <w:r>
        <w:rPr>
          <w:spacing w:val="-10"/>
        </w:rPr>
        <w:t xml:space="preserve"> </w:t>
      </w:r>
      <w:r>
        <w:rPr>
          <w:b/>
        </w:rPr>
        <w:t>Electronic</w:t>
      </w:r>
      <w:r>
        <w:rPr>
          <w:b/>
          <w:spacing w:val="-5"/>
        </w:rPr>
        <w:t xml:space="preserve"> </w:t>
      </w:r>
      <w:r>
        <w:rPr>
          <w:b/>
        </w:rPr>
        <w:t>Store</w:t>
      </w:r>
      <w:r>
        <w:rPr>
          <w:b/>
          <w:spacing w:val="-10"/>
        </w:rPr>
        <w:t xml:space="preserve"> </w:t>
      </w:r>
      <w:r>
        <w:t>system</w:t>
      </w:r>
      <w:r>
        <w:rPr>
          <w:spacing w:val="-4"/>
        </w:rPr>
        <w:t xml:space="preserve"> </w:t>
      </w:r>
      <w:r>
        <w:t>introduces</w:t>
      </w:r>
      <w:r>
        <w:rPr>
          <w:spacing w:val="-7"/>
        </w:rPr>
        <w:t xml:space="preserve"> </w:t>
      </w:r>
      <w:r>
        <w:t>several</w:t>
      </w:r>
      <w:r>
        <w:rPr>
          <w:spacing w:val="-6"/>
        </w:rPr>
        <w:t xml:space="preserve"> </w:t>
      </w:r>
      <w:r>
        <w:t>features</w:t>
      </w:r>
      <w:r>
        <w:rPr>
          <w:spacing w:val="-7"/>
        </w:rPr>
        <w:t xml:space="preserve"> </w:t>
      </w:r>
      <w:r>
        <w:t>that</w:t>
      </w:r>
      <w:r>
        <w:rPr>
          <w:spacing w:val="-9"/>
        </w:rPr>
        <w:t xml:space="preserve"> </w:t>
      </w:r>
      <w:r>
        <w:t>improve</w:t>
      </w:r>
      <w:r>
        <w:rPr>
          <w:spacing w:val="-8"/>
        </w:rPr>
        <w:t xml:space="preserve"> </w:t>
      </w:r>
      <w:r>
        <w:t>both</w:t>
      </w:r>
      <w:r>
        <w:rPr>
          <w:spacing w:val="-9"/>
        </w:rPr>
        <w:t xml:space="preserve"> </w:t>
      </w:r>
      <w:r>
        <w:t>user</w:t>
      </w:r>
      <w:r>
        <w:rPr>
          <w:spacing w:val="-8"/>
        </w:rPr>
        <w:t xml:space="preserve"> </w:t>
      </w:r>
      <w:r>
        <w:t>and</w:t>
      </w:r>
      <w:r>
        <w:rPr>
          <w:spacing w:val="-7"/>
        </w:rPr>
        <w:t xml:space="preserve"> </w:t>
      </w:r>
      <w:r>
        <w:t xml:space="preserve">admin </w:t>
      </w:r>
      <w:r>
        <w:rPr>
          <w:spacing w:val="-2"/>
        </w:rPr>
        <w:t>experiences:</w:t>
      </w:r>
    </w:p>
    <w:p w14:paraId="44413C8F">
      <w:pPr>
        <w:pStyle w:val="8"/>
        <w:spacing w:before="5"/>
      </w:pPr>
    </w:p>
    <w:p w14:paraId="15BD0FAC">
      <w:pPr>
        <w:pStyle w:val="22"/>
        <w:numPr>
          <w:ilvl w:val="0"/>
          <w:numId w:val="48"/>
        </w:numPr>
        <w:tabs>
          <w:tab w:val="left" w:pos="781"/>
        </w:tabs>
        <w:spacing w:line="360" w:lineRule="auto"/>
        <w:ind w:right="143"/>
        <w:jc w:val="both"/>
        <w:rPr>
          <w:sz w:val="24"/>
        </w:rPr>
      </w:pPr>
      <w:r>
        <w:rPr>
          <w:b/>
          <w:sz w:val="24"/>
        </w:rPr>
        <w:t>Responsive UI</w:t>
      </w:r>
      <w:r>
        <w:rPr>
          <w:sz w:val="24"/>
        </w:rPr>
        <w:t>: The user interface will be optimized for both desktop and mobile devices, ensuring a smooth and responsive experience regardless of the device being used.</w:t>
      </w:r>
    </w:p>
    <w:p w14:paraId="110EE52C">
      <w:pPr>
        <w:pStyle w:val="22"/>
        <w:numPr>
          <w:ilvl w:val="0"/>
          <w:numId w:val="48"/>
        </w:numPr>
        <w:tabs>
          <w:tab w:val="left" w:pos="781"/>
        </w:tabs>
        <w:spacing w:line="360" w:lineRule="auto"/>
        <w:ind w:right="141"/>
        <w:jc w:val="both"/>
        <w:rPr>
          <w:sz w:val="24"/>
        </w:rPr>
      </w:pPr>
      <w:r>
        <w:rPr>
          <w:b/>
          <w:sz w:val="24"/>
        </w:rPr>
        <w:t>Category &amp; Product Management</w:t>
      </w:r>
      <w:r>
        <w:rPr>
          <w:sz w:val="24"/>
        </w:rPr>
        <w:t>: The admin can manage products and categories from the admin dashboard. This includes adding, editing, or deleting product entries, as well as managing product categories to ensure they are well-organized.</w:t>
      </w:r>
    </w:p>
    <w:p w14:paraId="037A787E">
      <w:pPr>
        <w:pStyle w:val="22"/>
        <w:numPr>
          <w:ilvl w:val="0"/>
          <w:numId w:val="48"/>
        </w:numPr>
        <w:tabs>
          <w:tab w:val="left" w:pos="781"/>
        </w:tabs>
        <w:spacing w:before="1" w:line="360" w:lineRule="auto"/>
        <w:ind w:right="139"/>
        <w:jc w:val="both"/>
        <w:rPr>
          <w:sz w:val="24"/>
        </w:rPr>
      </w:pPr>
      <w:r>
        <w:rPr>
          <w:b/>
          <w:sz w:val="24"/>
        </w:rPr>
        <w:t>Order Tracking</w:t>
      </w:r>
      <w:r>
        <w:rPr>
          <w:sz w:val="24"/>
        </w:rPr>
        <w:t>:</w:t>
      </w:r>
      <w:r>
        <w:rPr>
          <w:spacing w:val="-1"/>
          <w:sz w:val="24"/>
        </w:rPr>
        <w:t xml:space="preserve"> </w:t>
      </w:r>
      <w:r>
        <w:rPr>
          <w:sz w:val="24"/>
        </w:rPr>
        <w:t>Both users and admins</w:t>
      </w:r>
      <w:r>
        <w:rPr>
          <w:spacing w:val="-1"/>
          <w:sz w:val="24"/>
        </w:rPr>
        <w:t xml:space="preserve"> </w:t>
      </w:r>
      <w:r>
        <w:rPr>
          <w:sz w:val="24"/>
        </w:rPr>
        <w:t>will</w:t>
      </w:r>
      <w:r>
        <w:rPr>
          <w:spacing w:val="-1"/>
          <w:sz w:val="24"/>
        </w:rPr>
        <w:t xml:space="preserve"> </w:t>
      </w:r>
      <w:r>
        <w:rPr>
          <w:sz w:val="24"/>
        </w:rPr>
        <w:t>be</w:t>
      </w:r>
      <w:r>
        <w:rPr>
          <w:spacing w:val="-2"/>
          <w:sz w:val="24"/>
        </w:rPr>
        <w:t xml:space="preserve"> </w:t>
      </w:r>
      <w:r>
        <w:rPr>
          <w:sz w:val="24"/>
        </w:rPr>
        <w:t>able to</w:t>
      </w:r>
      <w:r>
        <w:rPr>
          <w:spacing w:val="-1"/>
          <w:sz w:val="24"/>
        </w:rPr>
        <w:t xml:space="preserve"> </w:t>
      </w:r>
      <w:r>
        <w:rPr>
          <w:sz w:val="24"/>
        </w:rPr>
        <w:t>track orders in</w:t>
      </w:r>
      <w:r>
        <w:rPr>
          <w:spacing w:val="-1"/>
          <w:sz w:val="24"/>
        </w:rPr>
        <w:t xml:space="preserve"> </w:t>
      </w:r>
      <w:r>
        <w:rPr>
          <w:sz w:val="24"/>
        </w:rPr>
        <w:t>real-time.</w:t>
      </w:r>
      <w:r>
        <w:rPr>
          <w:spacing w:val="-1"/>
          <w:sz w:val="24"/>
        </w:rPr>
        <w:t xml:space="preserve"> </w:t>
      </w:r>
      <w:r>
        <w:rPr>
          <w:sz w:val="24"/>
        </w:rPr>
        <w:t>Users can view the status of their order (e.g., pending, shipped, delivered), while admins can manage and update the order statuses from the admin panel.</w:t>
      </w:r>
    </w:p>
    <w:p w14:paraId="0C6D3366">
      <w:pPr>
        <w:pStyle w:val="22"/>
        <w:numPr>
          <w:ilvl w:val="0"/>
          <w:numId w:val="48"/>
        </w:numPr>
        <w:tabs>
          <w:tab w:val="left" w:pos="781"/>
        </w:tabs>
        <w:spacing w:before="2" w:line="360" w:lineRule="auto"/>
        <w:ind w:right="138"/>
        <w:jc w:val="both"/>
        <w:rPr>
          <w:sz w:val="24"/>
        </w:rPr>
      </w:pPr>
      <w:r>
        <w:rPr>
          <w:b/>
          <w:sz w:val="24"/>
        </w:rPr>
        <w:t>Real-Time</w:t>
      </w:r>
      <w:r>
        <w:rPr>
          <w:b/>
          <w:spacing w:val="40"/>
          <w:sz w:val="24"/>
        </w:rPr>
        <w:t xml:space="preserve"> </w:t>
      </w:r>
      <w:r>
        <w:rPr>
          <w:b/>
          <w:sz w:val="24"/>
        </w:rPr>
        <w:t>Validation</w:t>
      </w:r>
      <w:r>
        <w:rPr>
          <w:sz w:val="24"/>
        </w:rPr>
        <w:t>: The system will include real-time validation for user inputs, such</w:t>
      </w:r>
      <w:r>
        <w:rPr>
          <w:spacing w:val="40"/>
          <w:sz w:val="24"/>
        </w:rPr>
        <w:t xml:space="preserve"> </w:t>
      </w:r>
      <w:r>
        <w:rPr>
          <w:sz w:val="24"/>
        </w:rPr>
        <w:t>as</w:t>
      </w:r>
      <w:r>
        <w:rPr>
          <w:spacing w:val="-1"/>
          <w:sz w:val="24"/>
        </w:rPr>
        <w:t xml:space="preserve"> </w:t>
      </w:r>
      <w:r>
        <w:rPr>
          <w:sz w:val="24"/>
        </w:rPr>
        <w:t>checking if the email</w:t>
      </w:r>
      <w:r>
        <w:rPr>
          <w:spacing w:val="-1"/>
          <w:sz w:val="24"/>
        </w:rPr>
        <w:t xml:space="preserve"> </w:t>
      </w:r>
      <w:r>
        <w:rPr>
          <w:sz w:val="24"/>
        </w:rPr>
        <w:t>already exists</w:t>
      </w:r>
      <w:r>
        <w:rPr>
          <w:spacing w:val="-1"/>
          <w:sz w:val="24"/>
        </w:rPr>
        <w:t xml:space="preserve"> </w:t>
      </w:r>
      <w:r>
        <w:rPr>
          <w:sz w:val="24"/>
        </w:rPr>
        <w:t>during registration or ensuring that</w:t>
      </w:r>
      <w:r>
        <w:rPr>
          <w:spacing w:val="-1"/>
          <w:sz w:val="24"/>
        </w:rPr>
        <w:t xml:space="preserve"> </w:t>
      </w:r>
      <w:r>
        <w:rPr>
          <w:sz w:val="24"/>
        </w:rPr>
        <w:t>all required fields are filled in during the checkout process.</w:t>
      </w:r>
    </w:p>
    <w:p w14:paraId="07433F29">
      <w:pPr>
        <w:pStyle w:val="8"/>
        <w:spacing w:before="47"/>
      </w:pPr>
    </w:p>
    <w:p w14:paraId="39DACE7A">
      <w:pPr>
        <w:pStyle w:val="4"/>
        <w:numPr>
          <w:ilvl w:val="1"/>
          <w:numId w:val="44"/>
        </w:numPr>
        <w:tabs>
          <w:tab w:val="left" w:pos="702"/>
        </w:tabs>
        <w:spacing w:before="1"/>
        <w:ind w:hanging="559"/>
      </w:pPr>
      <w:bookmarkStart w:id="104" w:name="4.7LIST_MAIN_MODULES"/>
      <w:bookmarkEnd w:id="104"/>
      <w:bookmarkStart w:id="105" w:name="_bookmark25"/>
      <w:bookmarkEnd w:id="105"/>
      <w:r>
        <w:t>LIST</w:t>
      </w:r>
      <w:r>
        <w:rPr>
          <w:spacing w:val="-10"/>
        </w:rPr>
        <w:t xml:space="preserve"> </w:t>
      </w:r>
      <w:r>
        <w:t>MAIN</w:t>
      </w:r>
      <w:r>
        <w:rPr>
          <w:spacing w:val="-9"/>
        </w:rPr>
        <w:t xml:space="preserve"> </w:t>
      </w:r>
      <w:r>
        <w:rPr>
          <w:spacing w:val="-2"/>
        </w:rPr>
        <w:t>MODULES</w:t>
      </w:r>
    </w:p>
    <w:p w14:paraId="1A2FFC35">
      <w:pPr>
        <w:pStyle w:val="8"/>
        <w:spacing w:before="314"/>
        <w:rPr>
          <w:b/>
          <w:sz w:val="28"/>
        </w:rPr>
      </w:pPr>
    </w:p>
    <w:p w14:paraId="3DEB4795">
      <w:pPr>
        <w:pStyle w:val="8"/>
        <w:spacing w:before="1"/>
        <w:ind w:left="143"/>
      </w:pPr>
      <w:r>
        <w:t>The</w:t>
      </w:r>
      <w:r>
        <w:rPr>
          <w:spacing w:val="-6"/>
        </w:rPr>
        <w:t xml:space="preserve"> </w:t>
      </w:r>
      <w:r>
        <w:t>new</w:t>
      </w:r>
      <w:r>
        <w:rPr>
          <w:spacing w:val="-2"/>
        </w:rPr>
        <w:t xml:space="preserve"> </w:t>
      </w:r>
      <w:r>
        <w:t>system</w:t>
      </w:r>
      <w:r>
        <w:rPr>
          <w:spacing w:val="1"/>
        </w:rPr>
        <w:t xml:space="preserve"> </w:t>
      </w:r>
      <w:r>
        <w:t>will</w:t>
      </w:r>
      <w:r>
        <w:rPr>
          <w:spacing w:val="-3"/>
        </w:rPr>
        <w:t xml:space="preserve"> </w:t>
      </w:r>
      <w:r>
        <w:t>be</w:t>
      </w:r>
      <w:r>
        <w:rPr>
          <w:spacing w:val="-2"/>
        </w:rPr>
        <w:t xml:space="preserve"> </w:t>
      </w:r>
      <w:r>
        <w:t>divided</w:t>
      </w:r>
      <w:r>
        <w:rPr>
          <w:spacing w:val="-4"/>
        </w:rPr>
        <w:t xml:space="preserve"> </w:t>
      </w:r>
      <w:r>
        <w:t>into</w:t>
      </w:r>
      <w:r>
        <w:rPr>
          <w:spacing w:val="-4"/>
        </w:rPr>
        <w:t xml:space="preserve"> </w:t>
      </w:r>
      <w:r>
        <w:t>the</w:t>
      </w:r>
      <w:r>
        <w:rPr>
          <w:spacing w:val="-5"/>
        </w:rPr>
        <w:t xml:space="preserve"> </w:t>
      </w:r>
      <w:r>
        <w:t>following</w:t>
      </w:r>
      <w:r>
        <w:rPr>
          <w:spacing w:val="-2"/>
        </w:rPr>
        <w:t xml:space="preserve"> </w:t>
      </w:r>
      <w:r>
        <w:t>main</w:t>
      </w:r>
      <w:r>
        <w:rPr>
          <w:spacing w:val="-4"/>
        </w:rPr>
        <w:t xml:space="preserve"> </w:t>
      </w:r>
      <w:r>
        <w:t>modules,</w:t>
      </w:r>
      <w:r>
        <w:rPr>
          <w:spacing w:val="-1"/>
        </w:rPr>
        <w:t xml:space="preserve"> </w:t>
      </w:r>
      <w:r>
        <w:t>each</w:t>
      </w:r>
      <w:r>
        <w:rPr>
          <w:spacing w:val="-1"/>
        </w:rPr>
        <w:t xml:space="preserve"> </w:t>
      </w:r>
      <w:r>
        <w:t>serving</w:t>
      </w:r>
      <w:r>
        <w:rPr>
          <w:spacing w:val="1"/>
        </w:rPr>
        <w:t xml:space="preserve"> </w:t>
      </w:r>
      <w:r>
        <w:t>a unique</w:t>
      </w:r>
      <w:r>
        <w:rPr>
          <w:spacing w:val="-5"/>
        </w:rPr>
        <w:t xml:space="preserve"> </w:t>
      </w:r>
      <w:r>
        <w:rPr>
          <w:spacing w:val="-2"/>
        </w:rPr>
        <w:t>function:</w:t>
      </w:r>
    </w:p>
    <w:p w14:paraId="0626002A">
      <w:pPr>
        <w:pStyle w:val="8"/>
        <w:spacing w:before="144"/>
      </w:pPr>
    </w:p>
    <w:p w14:paraId="7AE10759">
      <w:pPr>
        <w:pStyle w:val="22"/>
        <w:numPr>
          <w:ilvl w:val="0"/>
          <w:numId w:val="49"/>
        </w:numPr>
        <w:tabs>
          <w:tab w:val="left" w:pos="742"/>
          <w:tab w:val="left" w:pos="781"/>
        </w:tabs>
        <w:spacing w:line="360" w:lineRule="auto"/>
        <w:ind w:right="135" w:hanging="420"/>
        <w:jc w:val="both"/>
        <w:rPr>
          <w:sz w:val="24"/>
        </w:rPr>
      </w:pPr>
      <w:r>
        <w:rPr>
          <w:b/>
          <w:sz w:val="24"/>
        </w:rPr>
        <w:t>Authentication Module</w:t>
      </w:r>
      <w:r>
        <w:rPr>
          <w:sz w:val="24"/>
        </w:rPr>
        <w:t>: This module handles user login and registration, including JWT token generation for secure authentication and session management.</w:t>
      </w:r>
    </w:p>
    <w:p w14:paraId="25E3D519">
      <w:pPr>
        <w:pStyle w:val="22"/>
        <w:numPr>
          <w:ilvl w:val="0"/>
          <w:numId w:val="49"/>
        </w:numPr>
        <w:tabs>
          <w:tab w:val="left" w:pos="742"/>
          <w:tab w:val="left" w:pos="781"/>
        </w:tabs>
        <w:spacing w:line="360" w:lineRule="auto"/>
        <w:ind w:right="137" w:hanging="420"/>
        <w:jc w:val="both"/>
        <w:rPr>
          <w:sz w:val="24"/>
        </w:rPr>
      </w:pPr>
      <w:r>
        <w:rPr>
          <w:b/>
          <w:sz w:val="24"/>
        </w:rPr>
        <w:t>Product Management Module</w:t>
      </w:r>
      <w:r>
        <w:rPr>
          <w:sz w:val="24"/>
        </w:rPr>
        <w:t>: Admins will use this module to add, update, or delete products from the store's catalog. It includes functionalities for managing product names, prices, descriptions, images, and stock levels.</w:t>
      </w:r>
    </w:p>
    <w:p w14:paraId="3072EBFC">
      <w:pPr>
        <w:pStyle w:val="22"/>
        <w:numPr>
          <w:ilvl w:val="0"/>
          <w:numId w:val="49"/>
        </w:numPr>
        <w:tabs>
          <w:tab w:val="left" w:pos="742"/>
          <w:tab w:val="left" w:pos="781"/>
        </w:tabs>
        <w:spacing w:before="1" w:line="360" w:lineRule="auto"/>
        <w:ind w:right="138" w:hanging="420"/>
        <w:jc w:val="both"/>
        <w:rPr>
          <w:sz w:val="24"/>
        </w:rPr>
      </w:pPr>
      <w:r>
        <w:rPr>
          <w:b/>
          <w:sz w:val="24"/>
        </w:rPr>
        <w:t>Cart System Module</w:t>
      </w:r>
      <w:r>
        <w:rPr>
          <w:sz w:val="24"/>
        </w:rPr>
        <w:t>: Users can view, add, or remove products from their shopping cart. This module updates the cart in real-time, reflecting any changes made by the user.</w:t>
      </w:r>
    </w:p>
    <w:p w14:paraId="43D3FC76">
      <w:pPr>
        <w:pStyle w:val="22"/>
        <w:numPr>
          <w:ilvl w:val="0"/>
          <w:numId w:val="49"/>
        </w:numPr>
        <w:tabs>
          <w:tab w:val="left" w:pos="742"/>
          <w:tab w:val="left" w:pos="781"/>
        </w:tabs>
        <w:spacing w:line="360" w:lineRule="auto"/>
        <w:ind w:right="136" w:hanging="420"/>
        <w:jc w:val="both"/>
        <w:rPr>
          <w:sz w:val="24"/>
        </w:rPr>
      </w:pPr>
      <w:r>
        <w:rPr>
          <w:b/>
          <w:sz w:val="24"/>
        </w:rPr>
        <w:t>Order Management Module</w:t>
      </w:r>
      <w:r>
        <w:rPr>
          <w:sz w:val="24"/>
        </w:rPr>
        <w:t>: This module tracks orders placed by users, allowing admins to update order status and manage shipments. It also includes functionalities for order cancellations and refunds.</w:t>
      </w:r>
    </w:p>
    <w:p w14:paraId="36891382">
      <w:pPr>
        <w:pStyle w:val="22"/>
        <w:numPr>
          <w:ilvl w:val="0"/>
          <w:numId w:val="49"/>
        </w:numPr>
        <w:tabs>
          <w:tab w:val="left" w:pos="742"/>
          <w:tab w:val="left" w:pos="781"/>
        </w:tabs>
        <w:spacing w:line="360" w:lineRule="auto"/>
        <w:ind w:right="136" w:hanging="420"/>
        <w:jc w:val="both"/>
        <w:rPr>
          <w:sz w:val="24"/>
        </w:rPr>
      </w:pPr>
      <w:r>
        <w:rPr>
          <w:b/>
          <w:sz w:val="24"/>
        </w:rPr>
        <w:t>Admin Dashboard Module</w:t>
      </w:r>
      <w:r>
        <w:rPr>
          <w:sz w:val="24"/>
        </w:rPr>
        <w:t xml:space="preserve">: This is the central hub for admin users to manage the entire store. It provides a comprehensive view of products, categories, users, and orders in a tabular format. Admins can also generate reports and monitor store performance from this </w:t>
      </w:r>
      <w:r>
        <w:rPr>
          <w:spacing w:val="-2"/>
          <w:sz w:val="24"/>
        </w:rPr>
        <w:t>dashboard.</w:t>
      </w:r>
    </w:p>
    <w:p w14:paraId="43BE377F">
      <w:pPr>
        <w:pStyle w:val="22"/>
        <w:spacing w:line="360" w:lineRule="auto"/>
        <w:jc w:val="both"/>
        <w:rPr>
          <w:sz w:val="24"/>
        </w:rPr>
        <w:sectPr>
          <w:pgSz w:w="11910" w:h="16840"/>
          <w:pgMar w:top="1100" w:right="708" w:bottom="1020" w:left="1417" w:header="872" w:footer="830" w:gutter="0"/>
          <w:cols w:space="720" w:num="1"/>
        </w:sectPr>
      </w:pPr>
    </w:p>
    <w:p w14:paraId="7363D1BC">
      <w:pPr>
        <w:pStyle w:val="3"/>
        <w:spacing w:line="353" w:lineRule="exact"/>
        <w:ind w:right="125"/>
        <w:jc w:val="center"/>
      </w:pPr>
      <w:bookmarkStart w:id="106" w:name="CHAPTER_5:_SYSTEM_DESIGN"/>
      <w:bookmarkEnd w:id="106"/>
      <w:bookmarkStart w:id="107" w:name="_bookmark26"/>
      <w:bookmarkEnd w:id="107"/>
      <w:r>
        <w:rPr>
          <w:spacing w:val="-2"/>
        </w:rPr>
        <w:t>CHAPTER</w:t>
      </w:r>
      <w:r>
        <w:rPr>
          <w:spacing w:val="-12"/>
        </w:rPr>
        <w:t xml:space="preserve"> </w:t>
      </w:r>
      <w:r>
        <w:rPr>
          <w:spacing w:val="-2"/>
        </w:rPr>
        <w:t>5:</w:t>
      </w:r>
      <w:r>
        <w:rPr>
          <w:spacing w:val="-12"/>
        </w:rPr>
        <w:t xml:space="preserve"> </w:t>
      </w:r>
      <w:r>
        <w:rPr>
          <w:spacing w:val="-2"/>
        </w:rPr>
        <w:t>SYSTEM</w:t>
      </w:r>
      <w:r>
        <w:rPr>
          <w:spacing w:val="-7"/>
        </w:rPr>
        <w:t xml:space="preserve"> </w:t>
      </w:r>
      <w:r>
        <w:rPr>
          <w:spacing w:val="-2"/>
        </w:rPr>
        <w:t>DESIGN</w:t>
      </w:r>
    </w:p>
    <w:p w14:paraId="577207E4">
      <w:pPr>
        <w:pStyle w:val="8"/>
        <w:spacing w:before="45"/>
        <w:rPr>
          <w:b/>
          <w:sz w:val="32"/>
        </w:rPr>
      </w:pPr>
    </w:p>
    <w:p w14:paraId="4CA59390">
      <w:pPr>
        <w:pStyle w:val="4"/>
        <w:numPr>
          <w:ilvl w:val="1"/>
          <w:numId w:val="50"/>
        </w:numPr>
        <w:tabs>
          <w:tab w:val="left" w:pos="702"/>
        </w:tabs>
        <w:ind w:hanging="559"/>
      </w:pPr>
      <w:bookmarkStart w:id="108" w:name="1.1BLOCK_DIAGRAM"/>
      <w:bookmarkEnd w:id="108"/>
      <w:r>
        <w:t>BLOCK</w:t>
      </w:r>
      <w:r>
        <w:rPr>
          <w:spacing w:val="-16"/>
        </w:rPr>
        <w:t xml:space="preserve"> </w:t>
      </w:r>
      <w:r>
        <w:rPr>
          <w:spacing w:val="-2"/>
        </w:rPr>
        <w:t>DIAGRAM</w:t>
      </w:r>
    </w:p>
    <w:p w14:paraId="071ADE12">
      <w:pPr>
        <w:pStyle w:val="8"/>
        <w:spacing w:before="6"/>
        <w:rPr>
          <w:b/>
          <w:sz w:val="20"/>
        </w:rPr>
      </w:pPr>
      <w:r>
        <w:rPr>
          <w:b/>
          <w:sz w:val="20"/>
        </w:rPr>
        <w:drawing>
          <wp:anchor distT="0" distB="0" distL="0" distR="0" simplePos="0" relativeHeight="251689984" behindDoc="1" locked="0" layoutInCell="1" allowOverlap="1">
            <wp:simplePos x="0" y="0"/>
            <wp:positionH relativeFrom="page">
              <wp:posOffset>988695</wp:posOffset>
            </wp:positionH>
            <wp:positionV relativeFrom="paragraph">
              <wp:posOffset>165100</wp:posOffset>
            </wp:positionV>
            <wp:extent cx="6031865" cy="3374390"/>
            <wp:effectExtent l="0" t="0" r="0" b="0"/>
            <wp:wrapTopAndBottom/>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5" cstate="print"/>
                    <a:stretch>
                      <a:fillRect/>
                    </a:stretch>
                  </pic:blipFill>
                  <pic:spPr>
                    <a:xfrm>
                      <a:off x="0" y="0"/>
                      <a:ext cx="6031991" cy="3374136"/>
                    </a:xfrm>
                    <a:prstGeom prst="rect">
                      <a:avLst/>
                    </a:prstGeom>
                  </pic:spPr>
                </pic:pic>
              </a:graphicData>
            </a:graphic>
          </wp:anchor>
        </w:drawing>
      </w:r>
    </w:p>
    <w:p w14:paraId="2CC61B74">
      <w:pPr>
        <w:pStyle w:val="5"/>
        <w:ind w:left="0" w:right="630"/>
        <w:jc w:val="center"/>
      </w:pPr>
      <w:bookmarkStart w:id="109" w:name="Fig_5.1_Block_Diagram"/>
      <w:bookmarkEnd w:id="109"/>
      <w:r>
        <w:t>Fig</w:t>
      </w:r>
      <w:r>
        <w:rPr>
          <w:spacing w:val="-4"/>
        </w:rPr>
        <w:t xml:space="preserve"> </w:t>
      </w:r>
      <w:r>
        <w:t>5.1</w:t>
      </w:r>
      <w:r>
        <w:rPr>
          <w:spacing w:val="-1"/>
        </w:rPr>
        <w:t xml:space="preserve"> </w:t>
      </w:r>
      <w:r>
        <w:t xml:space="preserve">Block </w:t>
      </w:r>
      <w:r>
        <w:rPr>
          <w:spacing w:val="-2"/>
        </w:rPr>
        <w:t>Diagram</w:t>
      </w:r>
    </w:p>
    <w:p w14:paraId="4717EC7C">
      <w:pPr>
        <w:pStyle w:val="8"/>
        <w:rPr>
          <w:b/>
        </w:rPr>
      </w:pPr>
    </w:p>
    <w:p w14:paraId="7BD8257D">
      <w:pPr>
        <w:pStyle w:val="8"/>
        <w:spacing w:before="31"/>
        <w:rPr>
          <w:b/>
        </w:rPr>
      </w:pPr>
    </w:p>
    <w:p w14:paraId="2E232173">
      <w:pPr>
        <w:pStyle w:val="8"/>
        <w:spacing w:line="360" w:lineRule="auto"/>
        <w:ind w:left="143" w:right="334"/>
      </w:pPr>
      <w:r>
        <w:t>This</w:t>
      </w:r>
      <w:r>
        <w:rPr>
          <w:spacing w:val="-10"/>
        </w:rPr>
        <w:t xml:space="preserve"> </w:t>
      </w:r>
      <w:r>
        <w:t>image</w:t>
      </w:r>
      <w:r>
        <w:rPr>
          <w:spacing w:val="-3"/>
        </w:rPr>
        <w:t xml:space="preserve"> </w:t>
      </w:r>
      <w:r>
        <w:t>shows</w:t>
      </w:r>
      <w:r>
        <w:rPr>
          <w:spacing w:val="-7"/>
        </w:rPr>
        <w:t xml:space="preserve"> </w:t>
      </w:r>
      <w:r>
        <w:t>a</w:t>
      </w:r>
      <w:r>
        <w:rPr>
          <w:spacing w:val="-9"/>
        </w:rPr>
        <w:t xml:space="preserve"> </w:t>
      </w:r>
      <w:r>
        <w:t>system</w:t>
      </w:r>
      <w:r>
        <w:rPr>
          <w:spacing w:val="-4"/>
        </w:rPr>
        <w:t xml:space="preserve"> </w:t>
      </w:r>
      <w:r>
        <w:t>architecture</w:t>
      </w:r>
      <w:r>
        <w:rPr>
          <w:spacing w:val="-8"/>
        </w:rPr>
        <w:t xml:space="preserve"> </w:t>
      </w:r>
      <w:r>
        <w:t>block</w:t>
      </w:r>
      <w:r>
        <w:rPr>
          <w:spacing w:val="-4"/>
        </w:rPr>
        <w:t xml:space="preserve"> </w:t>
      </w:r>
      <w:r>
        <w:t>diagram</w:t>
      </w:r>
      <w:r>
        <w:rPr>
          <w:spacing w:val="-6"/>
        </w:rPr>
        <w:t xml:space="preserve"> </w:t>
      </w:r>
      <w:r>
        <w:t>for</w:t>
      </w:r>
      <w:r>
        <w:rPr>
          <w:spacing w:val="-5"/>
        </w:rPr>
        <w:t xml:space="preserve"> </w:t>
      </w:r>
      <w:r>
        <w:t>a</w:t>
      </w:r>
      <w:r>
        <w:rPr>
          <w:spacing w:val="-8"/>
        </w:rPr>
        <w:t xml:space="preserve"> </w:t>
      </w:r>
      <w:r>
        <w:t>backend</w:t>
      </w:r>
      <w:r>
        <w:rPr>
          <w:spacing w:val="-4"/>
        </w:rPr>
        <w:t xml:space="preserve"> </w:t>
      </w:r>
      <w:r>
        <w:t>system</w:t>
      </w:r>
      <w:r>
        <w:rPr>
          <w:spacing w:val="-4"/>
        </w:rPr>
        <w:t xml:space="preserve"> </w:t>
      </w:r>
      <w:r>
        <w:t>built</w:t>
      </w:r>
      <w:r>
        <w:rPr>
          <w:spacing w:val="-9"/>
        </w:rPr>
        <w:t xml:space="preserve"> </w:t>
      </w:r>
      <w:r>
        <w:t>with</w:t>
      </w:r>
      <w:r>
        <w:rPr>
          <w:spacing w:val="-11"/>
        </w:rPr>
        <w:t xml:space="preserve"> </w:t>
      </w:r>
      <w:r>
        <w:t>Spring Boot and Java. Here's a description of the components:</w:t>
      </w:r>
    </w:p>
    <w:p w14:paraId="14C70821">
      <w:pPr>
        <w:pStyle w:val="8"/>
        <w:spacing w:before="5"/>
      </w:pPr>
    </w:p>
    <w:p w14:paraId="328F9B2D">
      <w:pPr>
        <w:pStyle w:val="8"/>
        <w:ind w:left="143"/>
      </w:pPr>
      <w:r>
        <w:t>The</w:t>
      </w:r>
      <w:r>
        <w:rPr>
          <w:spacing w:val="-11"/>
        </w:rPr>
        <w:t xml:space="preserve"> </w:t>
      </w:r>
      <w:r>
        <w:t>diagram</w:t>
      </w:r>
      <w:r>
        <w:rPr>
          <w:spacing w:val="-5"/>
        </w:rPr>
        <w:t xml:space="preserve"> </w:t>
      </w:r>
      <w:r>
        <w:t>is</w:t>
      </w:r>
      <w:r>
        <w:rPr>
          <w:spacing w:val="-6"/>
        </w:rPr>
        <w:t xml:space="preserve"> </w:t>
      </w:r>
      <w:r>
        <w:t>titled</w:t>
      </w:r>
      <w:r>
        <w:rPr>
          <w:spacing w:val="-6"/>
        </w:rPr>
        <w:t xml:space="preserve"> </w:t>
      </w:r>
      <w:r>
        <w:t>"5.1</w:t>
      </w:r>
      <w:r>
        <w:rPr>
          <w:spacing w:val="-3"/>
        </w:rPr>
        <w:t xml:space="preserve"> </w:t>
      </w:r>
      <w:r>
        <w:t>SYSTEM</w:t>
      </w:r>
      <w:r>
        <w:rPr>
          <w:spacing w:val="-8"/>
        </w:rPr>
        <w:t xml:space="preserve"> </w:t>
      </w:r>
      <w:r>
        <w:t>ARCHITECTURE</w:t>
      </w:r>
      <w:r>
        <w:rPr>
          <w:spacing w:val="-6"/>
        </w:rPr>
        <w:t xml:space="preserve"> </w:t>
      </w:r>
      <w:r>
        <w:t>BLOCK</w:t>
      </w:r>
      <w:r>
        <w:rPr>
          <w:spacing w:val="-3"/>
        </w:rPr>
        <w:t xml:space="preserve"> </w:t>
      </w:r>
      <w:r>
        <w:t>DIAGRAM</w:t>
      </w:r>
      <w:r>
        <w:rPr>
          <w:spacing w:val="-4"/>
        </w:rPr>
        <w:t xml:space="preserve"> </w:t>
      </w:r>
      <w:r>
        <w:t>-</w:t>
      </w:r>
      <w:r>
        <w:rPr>
          <w:spacing w:val="-3"/>
        </w:rPr>
        <w:t xml:space="preserve"> </w:t>
      </w:r>
      <w:r>
        <w:rPr>
          <w:spacing w:val="-2"/>
        </w:rPr>
        <w:t>BACKEND</w:t>
      </w:r>
    </w:p>
    <w:p w14:paraId="4A40E83C">
      <w:pPr>
        <w:pStyle w:val="8"/>
        <w:spacing w:before="139"/>
        <w:ind w:left="143"/>
      </w:pPr>
      <w:r>
        <w:t>(Spring</w:t>
      </w:r>
      <w:r>
        <w:rPr>
          <w:spacing w:val="-7"/>
        </w:rPr>
        <w:t xml:space="preserve"> </w:t>
      </w:r>
      <w:r>
        <w:t>Boot</w:t>
      </w:r>
      <w:r>
        <w:rPr>
          <w:spacing w:val="-4"/>
        </w:rPr>
        <w:t xml:space="preserve"> </w:t>
      </w:r>
      <w:r>
        <w:t>+</w:t>
      </w:r>
      <w:r>
        <w:rPr>
          <w:spacing w:val="-3"/>
        </w:rPr>
        <w:t xml:space="preserve"> </w:t>
      </w:r>
      <w:r>
        <w:t>Java)" and</w:t>
      </w:r>
      <w:r>
        <w:rPr>
          <w:spacing w:val="-5"/>
        </w:rPr>
        <w:t xml:space="preserve"> </w:t>
      </w:r>
      <w:r>
        <w:t>illustrates</w:t>
      </w:r>
      <w:r>
        <w:rPr>
          <w:spacing w:val="-2"/>
        </w:rPr>
        <w:t xml:space="preserve"> </w:t>
      </w:r>
      <w:r>
        <w:t>the</w:t>
      </w:r>
      <w:r>
        <w:rPr>
          <w:spacing w:val="-6"/>
        </w:rPr>
        <w:t xml:space="preserve"> </w:t>
      </w:r>
      <w:r>
        <w:t>flow</w:t>
      </w:r>
      <w:r>
        <w:rPr>
          <w:spacing w:val="-3"/>
        </w:rPr>
        <w:t xml:space="preserve"> </w:t>
      </w:r>
      <w:r>
        <w:t>between</w:t>
      </w:r>
      <w:r>
        <w:rPr>
          <w:spacing w:val="-2"/>
        </w:rPr>
        <w:t xml:space="preserve"> </w:t>
      </w:r>
      <w:r>
        <w:t>different</w:t>
      </w:r>
      <w:r>
        <w:rPr>
          <w:spacing w:val="-1"/>
        </w:rPr>
        <w:t xml:space="preserve"> </w:t>
      </w:r>
      <w:r>
        <w:rPr>
          <w:spacing w:val="-2"/>
        </w:rPr>
        <w:t>components:</w:t>
      </w:r>
    </w:p>
    <w:p w14:paraId="371A2C4D">
      <w:pPr>
        <w:pStyle w:val="8"/>
        <w:spacing w:before="142"/>
      </w:pPr>
    </w:p>
    <w:p w14:paraId="02224C09">
      <w:pPr>
        <w:pStyle w:val="22"/>
        <w:numPr>
          <w:ilvl w:val="2"/>
          <w:numId w:val="50"/>
        </w:numPr>
        <w:tabs>
          <w:tab w:val="left" w:pos="862"/>
          <w:tab w:val="left" w:pos="942"/>
        </w:tabs>
        <w:spacing w:line="360" w:lineRule="auto"/>
        <w:ind w:right="683" w:hanging="360"/>
        <w:rPr>
          <w:sz w:val="24"/>
        </w:rPr>
      </w:pPr>
      <w:r>
        <w:rPr>
          <w:b/>
          <w:sz w:val="24"/>
        </w:rPr>
        <w:t>User</w:t>
      </w:r>
      <w:r>
        <w:rPr>
          <w:b/>
          <w:spacing w:val="-9"/>
          <w:sz w:val="24"/>
        </w:rPr>
        <w:t xml:space="preserve"> </w:t>
      </w:r>
      <w:r>
        <w:rPr>
          <w:b/>
          <w:sz w:val="24"/>
        </w:rPr>
        <w:t>&amp;</w:t>
      </w:r>
      <w:r>
        <w:rPr>
          <w:b/>
          <w:spacing w:val="-7"/>
          <w:sz w:val="24"/>
        </w:rPr>
        <w:t xml:space="preserve"> </w:t>
      </w:r>
      <w:r>
        <w:rPr>
          <w:b/>
          <w:sz w:val="24"/>
        </w:rPr>
        <w:t>Admin</w:t>
      </w:r>
      <w:r>
        <w:rPr>
          <w:sz w:val="24"/>
        </w:rPr>
        <w:t>:</w:t>
      </w:r>
      <w:r>
        <w:rPr>
          <w:spacing w:val="-8"/>
          <w:sz w:val="24"/>
        </w:rPr>
        <w:t xml:space="preserve"> </w:t>
      </w:r>
      <w:r>
        <w:rPr>
          <w:sz w:val="24"/>
        </w:rPr>
        <w:t>At</w:t>
      </w:r>
      <w:r>
        <w:rPr>
          <w:spacing w:val="-5"/>
          <w:sz w:val="24"/>
        </w:rPr>
        <w:t xml:space="preserve"> </w:t>
      </w:r>
      <w:r>
        <w:rPr>
          <w:sz w:val="24"/>
        </w:rPr>
        <w:t>the</w:t>
      </w:r>
      <w:r>
        <w:rPr>
          <w:spacing w:val="-7"/>
          <w:sz w:val="24"/>
        </w:rPr>
        <w:t xml:space="preserve"> </w:t>
      </w:r>
      <w:r>
        <w:rPr>
          <w:sz w:val="24"/>
        </w:rPr>
        <w:t>left</w:t>
      </w:r>
      <w:r>
        <w:rPr>
          <w:spacing w:val="-5"/>
          <w:sz w:val="24"/>
        </w:rPr>
        <w:t xml:space="preserve"> </w:t>
      </w:r>
      <w:r>
        <w:rPr>
          <w:sz w:val="24"/>
        </w:rPr>
        <w:t>side,</w:t>
      </w:r>
      <w:r>
        <w:rPr>
          <w:spacing w:val="-8"/>
          <w:sz w:val="24"/>
        </w:rPr>
        <w:t xml:space="preserve"> </w:t>
      </w:r>
      <w:r>
        <w:rPr>
          <w:sz w:val="24"/>
        </w:rPr>
        <w:t>there</w:t>
      </w:r>
      <w:r>
        <w:rPr>
          <w:spacing w:val="-4"/>
          <w:sz w:val="24"/>
        </w:rPr>
        <w:t xml:space="preserve"> </w:t>
      </w:r>
      <w:r>
        <w:rPr>
          <w:sz w:val="24"/>
        </w:rPr>
        <w:t>are</w:t>
      </w:r>
      <w:r>
        <w:rPr>
          <w:spacing w:val="-2"/>
          <w:sz w:val="24"/>
        </w:rPr>
        <w:t xml:space="preserve"> </w:t>
      </w:r>
      <w:r>
        <w:rPr>
          <w:sz w:val="24"/>
        </w:rPr>
        <w:t>two</w:t>
      </w:r>
      <w:r>
        <w:rPr>
          <w:spacing w:val="-8"/>
          <w:sz w:val="24"/>
        </w:rPr>
        <w:t xml:space="preserve"> </w:t>
      </w:r>
      <w:r>
        <w:rPr>
          <w:sz w:val="24"/>
        </w:rPr>
        <w:t>user</w:t>
      </w:r>
      <w:r>
        <w:rPr>
          <w:spacing w:val="-4"/>
          <w:sz w:val="24"/>
        </w:rPr>
        <w:t xml:space="preserve"> </w:t>
      </w:r>
      <w:r>
        <w:rPr>
          <w:sz w:val="24"/>
        </w:rPr>
        <w:t>types</w:t>
      </w:r>
      <w:r>
        <w:rPr>
          <w:spacing w:val="-6"/>
          <w:sz w:val="24"/>
        </w:rPr>
        <w:t xml:space="preserve"> </w:t>
      </w:r>
      <w:r>
        <w:rPr>
          <w:sz w:val="24"/>
        </w:rPr>
        <w:t>represented</w:t>
      </w:r>
      <w:r>
        <w:rPr>
          <w:spacing w:val="-3"/>
          <w:sz w:val="24"/>
        </w:rPr>
        <w:t xml:space="preserve"> </w:t>
      </w:r>
      <w:r>
        <w:rPr>
          <w:sz w:val="24"/>
        </w:rPr>
        <w:t>by</w:t>
      </w:r>
      <w:r>
        <w:rPr>
          <w:spacing w:val="-6"/>
          <w:sz w:val="24"/>
        </w:rPr>
        <w:t xml:space="preserve"> </w:t>
      </w:r>
      <w:r>
        <w:rPr>
          <w:sz w:val="24"/>
        </w:rPr>
        <w:t>green</w:t>
      </w:r>
      <w:r>
        <w:rPr>
          <w:spacing w:val="-3"/>
          <w:sz w:val="24"/>
        </w:rPr>
        <w:t xml:space="preserve"> </w:t>
      </w:r>
      <w:r>
        <w:rPr>
          <w:sz w:val="24"/>
        </w:rPr>
        <w:t>and</w:t>
      </w:r>
      <w:r>
        <w:rPr>
          <w:spacing w:val="-6"/>
          <w:sz w:val="24"/>
        </w:rPr>
        <w:t xml:space="preserve"> </w:t>
      </w:r>
      <w:r>
        <w:rPr>
          <w:sz w:val="24"/>
        </w:rPr>
        <w:t>red boxes respectively.</w:t>
      </w:r>
    </w:p>
    <w:p w14:paraId="78CBA260">
      <w:pPr>
        <w:pStyle w:val="22"/>
        <w:numPr>
          <w:ilvl w:val="2"/>
          <w:numId w:val="50"/>
        </w:numPr>
        <w:tabs>
          <w:tab w:val="left" w:pos="862"/>
          <w:tab w:val="left" w:pos="942"/>
        </w:tabs>
        <w:spacing w:line="360" w:lineRule="auto"/>
        <w:ind w:right="317" w:hanging="360"/>
        <w:rPr>
          <w:sz w:val="24"/>
        </w:rPr>
      </w:pPr>
      <w:r>
        <w:rPr>
          <w:b/>
          <w:sz w:val="24"/>
        </w:rPr>
        <w:t>Frontend</w:t>
      </w:r>
      <w:r>
        <w:rPr>
          <w:sz w:val="24"/>
        </w:rPr>
        <w:t>:</w:t>
      </w:r>
      <w:r>
        <w:rPr>
          <w:spacing w:val="-10"/>
          <w:sz w:val="24"/>
        </w:rPr>
        <w:t xml:space="preserve"> </w:t>
      </w:r>
      <w:r>
        <w:rPr>
          <w:sz w:val="24"/>
        </w:rPr>
        <w:t>Both</w:t>
      </w:r>
      <w:r>
        <w:rPr>
          <w:spacing w:val="-4"/>
          <w:sz w:val="24"/>
        </w:rPr>
        <w:t xml:space="preserve"> </w:t>
      </w:r>
      <w:r>
        <w:rPr>
          <w:sz w:val="24"/>
        </w:rPr>
        <w:t>user</w:t>
      </w:r>
      <w:r>
        <w:rPr>
          <w:spacing w:val="-7"/>
          <w:sz w:val="24"/>
        </w:rPr>
        <w:t xml:space="preserve"> </w:t>
      </w:r>
      <w:r>
        <w:rPr>
          <w:sz w:val="24"/>
        </w:rPr>
        <w:t>types</w:t>
      </w:r>
      <w:r>
        <w:rPr>
          <w:spacing w:val="-6"/>
          <w:sz w:val="24"/>
        </w:rPr>
        <w:t xml:space="preserve"> </w:t>
      </w:r>
      <w:r>
        <w:rPr>
          <w:sz w:val="24"/>
        </w:rPr>
        <w:t>connect</w:t>
      </w:r>
      <w:r>
        <w:rPr>
          <w:spacing w:val="-5"/>
          <w:sz w:val="24"/>
        </w:rPr>
        <w:t xml:space="preserve"> </w:t>
      </w:r>
      <w:r>
        <w:rPr>
          <w:sz w:val="24"/>
        </w:rPr>
        <w:t>to</w:t>
      </w:r>
      <w:r>
        <w:rPr>
          <w:spacing w:val="-6"/>
          <w:sz w:val="24"/>
        </w:rPr>
        <w:t xml:space="preserve"> </w:t>
      </w:r>
      <w:r>
        <w:rPr>
          <w:sz w:val="24"/>
        </w:rPr>
        <w:t>a</w:t>
      </w:r>
      <w:r>
        <w:rPr>
          <w:spacing w:val="-9"/>
          <w:sz w:val="24"/>
        </w:rPr>
        <w:t xml:space="preserve"> </w:t>
      </w:r>
      <w:r>
        <w:rPr>
          <w:sz w:val="24"/>
        </w:rPr>
        <w:t>Frontend</w:t>
      </w:r>
      <w:r>
        <w:rPr>
          <w:spacing w:val="-6"/>
          <w:sz w:val="24"/>
        </w:rPr>
        <w:t xml:space="preserve"> </w:t>
      </w:r>
      <w:r>
        <w:rPr>
          <w:sz w:val="24"/>
        </w:rPr>
        <w:t>component</w:t>
      </w:r>
      <w:r>
        <w:rPr>
          <w:spacing w:val="-4"/>
          <w:sz w:val="24"/>
        </w:rPr>
        <w:t xml:space="preserve"> </w:t>
      </w:r>
      <w:r>
        <w:rPr>
          <w:sz w:val="24"/>
        </w:rPr>
        <w:t>(blue</w:t>
      </w:r>
      <w:r>
        <w:rPr>
          <w:spacing w:val="-7"/>
          <w:sz w:val="24"/>
        </w:rPr>
        <w:t xml:space="preserve"> </w:t>
      </w:r>
      <w:r>
        <w:rPr>
          <w:sz w:val="24"/>
        </w:rPr>
        <w:t>box)</w:t>
      </w:r>
      <w:r>
        <w:rPr>
          <w:spacing w:val="-7"/>
          <w:sz w:val="24"/>
        </w:rPr>
        <w:t xml:space="preserve"> </w:t>
      </w:r>
      <w:r>
        <w:rPr>
          <w:sz w:val="24"/>
        </w:rPr>
        <w:t>that</w:t>
      </w:r>
      <w:r>
        <w:rPr>
          <w:spacing w:val="-5"/>
          <w:sz w:val="24"/>
        </w:rPr>
        <w:t xml:space="preserve"> </w:t>
      </w:r>
      <w:r>
        <w:rPr>
          <w:sz w:val="24"/>
        </w:rPr>
        <w:t>uses</w:t>
      </w:r>
      <w:r>
        <w:rPr>
          <w:spacing w:val="-6"/>
          <w:sz w:val="24"/>
        </w:rPr>
        <w:t xml:space="preserve"> </w:t>
      </w:r>
      <w:r>
        <w:rPr>
          <w:sz w:val="24"/>
        </w:rPr>
        <w:t>Angular with UI Components and Dynamic Loading.</w:t>
      </w:r>
    </w:p>
    <w:p w14:paraId="3721240E">
      <w:pPr>
        <w:pStyle w:val="22"/>
        <w:numPr>
          <w:ilvl w:val="2"/>
          <w:numId w:val="50"/>
        </w:numPr>
        <w:tabs>
          <w:tab w:val="left" w:pos="862"/>
          <w:tab w:val="left" w:pos="942"/>
        </w:tabs>
        <w:spacing w:line="360" w:lineRule="auto"/>
        <w:ind w:right="197" w:hanging="360"/>
        <w:rPr>
          <w:sz w:val="24"/>
        </w:rPr>
      </w:pPr>
      <w:r>
        <w:rPr>
          <w:b/>
          <w:sz w:val="24"/>
        </w:rPr>
        <w:t>API</w:t>
      </w:r>
      <w:r>
        <w:rPr>
          <w:b/>
          <w:spacing w:val="-4"/>
          <w:sz w:val="24"/>
        </w:rPr>
        <w:t xml:space="preserve"> </w:t>
      </w:r>
      <w:r>
        <w:rPr>
          <w:b/>
          <w:sz w:val="24"/>
        </w:rPr>
        <w:t>Gateway</w:t>
      </w:r>
      <w:r>
        <w:rPr>
          <w:sz w:val="24"/>
        </w:rPr>
        <w:t>:</w:t>
      </w:r>
      <w:r>
        <w:rPr>
          <w:spacing w:val="-6"/>
          <w:sz w:val="24"/>
        </w:rPr>
        <w:t xml:space="preserve"> </w:t>
      </w:r>
      <w:r>
        <w:rPr>
          <w:sz w:val="24"/>
        </w:rPr>
        <w:t>The</w:t>
      </w:r>
      <w:r>
        <w:rPr>
          <w:spacing w:val="-9"/>
          <w:sz w:val="24"/>
        </w:rPr>
        <w:t xml:space="preserve"> </w:t>
      </w:r>
      <w:r>
        <w:rPr>
          <w:sz w:val="24"/>
        </w:rPr>
        <w:t>Frontend</w:t>
      </w:r>
      <w:r>
        <w:rPr>
          <w:spacing w:val="-7"/>
          <w:sz w:val="24"/>
        </w:rPr>
        <w:t xml:space="preserve"> </w:t>
      </w:r>
      <w:r>
        <w:rPr>
          <w:sz w:val="24"/>
        </w:rPr>
        <w:t>connects</w:t>
      </w:r>
      <w:r>
        <w:rPr>
          <w:spacing w:val="-8"/>
          <w:sz w:val="24"/>
        </w:rPr>
        <w:t xml:space="preserve"> </w:t>
      </w:r>
      <w:r>
        <w:rPr>
          <w:sz w:val="24"/>
        </w:rPr>
        <w:t>to</w:t>
      </w:r>
      <w:r>
        <w:rPr>
          <w:spacing w:val="-8"/>
          <w:sz w:val="24"/>
        </w:rPr>
        <w:t xml:space="preserve"> </w:t>
      </w:r>
      <w:r>
        <w:rPr>
          <w:sz w:val="24"/>
        </w:rPr>
        <w:t>an</w:t>
      </w:r>
      <w:r>
        <w:rPr>
          <w:spacing w:val="-4"/>
          <w:sz w:val="24"/>
        </w:rPr>
        <w:t xml:space="preserve"> </w:t>
      </w:r>
      <w:r>
        <w:rPr>
          <w:sz w:val="24"/>
        </w:rPr>
        <w:t>API</w:t>
      </w:r>
      <w:r>
        <w:rPr>
          <w:spacing w:val="-9"/>
          <w:sz w:val="24"/>
        </w:rPr>
        <w:t xml:space="preserve"> </w:t>
      </w:r>
      <w:r>
        <w:rPr>
          <w:sz w:val="24"/>
        </w:rPr>
        <w:t>Gateway</w:t>
      </w:r>
      <w:r>
        <w:rPr>
          <w:spacing w:val="-7"/>
          <w:sz w:val="24"/>
        </w:rPr>
        <w:t xml:space="preserve"> </w:t>
      </w:r>
      <w:r>
        <w:rPr>
          <w:sz w:val="24"/>
        </w:rPr>
        <w:t>(purple</w:t>
      </w:r>
      <w:r>
        <w:rPr>
          <w:spacing w:val="-7"/>
          <w:sz w:val="24"/>
        </w:rPr>
        <w:t xml:space="preserve"> </w:t>
      </w:r>
      <w:r>
        <w:rPr>
          <w:sz w:val="24"/>
        </w:rPr>
        <w:t>box)</w:t>
      </w:r>
      <w:r>
        <w:rPr>
          <w:spacing w:val="-9"/>
          <w:sz w:val="24"/>
        </w:rPr>
        <w:t xml:space="preserve"> </w:t>
      </w:r>
      <w:r>
        <w:rPr>
          <w:sz w:val="24"/>
        </w:rPr>
        <w:t>which</w:t>
      </w:r>
      <w:r>
        <w:rPr>
          <w:spacing w:val="-4"/>
          <w:sz w:val="24"/>
        </w:rPr>
        <w:t xml:space="preserve"> </w:t>
      </w:r>
      <w:r>
        <w:rPr>
          <w:sz w:val="24"/>
        </w:rPr>
        <w:t>serves</w:t>
      </w:r>
      <w:r>
        <w:rPr>
          <w:spacing w:val="-7"/>
          <w:sz w:val="24"/>
        </w:rPr>
        <w:t xml:space="preserve"> </w:t>
      </w:r>
      <w:r>
        <w:rPr>
          <w:sz w:val="24"/>
        </w:rPr>
        <w:t>as</w:t>
      </w:r>
      <w:r>
        <w:rPr>
          <w:spacing w:val="-4"/>
          <w:sz w:val="24"/>
        </w:rPr>
        <w:t xml:space="preserve"> </w:t>
      </w:r>
      <w:r>
        <w:rPr>
          <w:sz w:val="24"/>
        </w:rPr>
        <w:t>the entry point to the backend services.</w:t>
      </w:r>
    </w:p>
    <w:p w14:paraId="0D70FC24">
      <w:pPr>
        <w:pStyle w:val="22"/>
        <w:numPr>
          <w:ilvl w:val="2"/>
          <w:numId w:val="50"/>
        </w:numPr>
        <w:tabs>
          <w:tab w:val="left" w:pos="862"/>
        </w:tabs>
        <w:ind w:left="862" w:hanging="280"/>
        <w:rPr>
          <w:sz w:val="24"/>
        </w:rPr>
      </w:pPr>
      <w:r>
        <w:rPr>
          <w:b/>
          <w:sz w:val="24"/>
        </w:rPr>
        <w:t>Microservices</w:t>
      </w:r>
      <w:r>
        <w:rPr>
          <w:sz w:val="24"/>
        </w:rPr>
        <w:t>:</w:t>
      </w:r>
      <w:r>
        <w:rPr>
          <w:spacing w:val="-7"/>
          <w:sz w:val="24"/>
        </w:rPr>
        <w:t xml:space="preserve"> </w:t>
      </w:r>
      <w:r>
        <w:rPr>
          <w:sz w:val="24"/>
        </w:rPr>
        <w:t>The</w:t>
      </w:r>
      <w:r>
        <w:rPr>
          <w:spacing w:val="-4"/>
          <w:sz w:val="24"/>
        </w:rPr>
        <w:t xml:space="preserve"> </w:t>
      </w:r>
      <w:r>
        <w:rPr>
          <w:sz w:val="24"/>
        </w:rPr>
        <w:t>architecture</w:t>
      </w:r>
      <w:r>
        <w:rPr>
          <w:spacing w:val="-3"/>
          <w:sz w:val="24"/>
        </w:rPr>
        <w:t xml:space="preserve"> </w:t>
      </w:r>
      <w:r>
        <w:rPr>
          <w:sz w:val="24"/>
        </w:rPr>
        <w:t>includes</w:t>
      </w:r>
      <w:r>
        <w:rPr>
          <w:spacing w:val="-6"/>
          <w:sz w:val="24"/>
        </w:rPr>
        <w:t xml:space="preserve"> </w:t>
      </w:r>
      <w:r>
        <w:rPr>
          <w:sz w:val="24"/>
        </w:rPr>
        <w:t>three</w:t>
      </w:r>
      <w:r>
        <w:rPr>
          <w:spacing w:val="-4"/>
          <w:sz w:val="24"/>
        </w:rPr>
        <w:t xml:space="preserve"> </w:t>
      </w:r>
      <w:r>
        <w:rPr>
          <w:sz w:val="24"/>
        </w:rPr>
        <w:t>orange</w:t>
      </w:r>
      <w:r>
        <w:rPr>
          <w:spacing w:val="-1"/>
          <w:sz w:val="24"/>
        </w:rPr>
        <w:t xml:space="preserve"> </w:t>
      </w:r>
      <w:r>
        <w:rPr>
          <w:spacing w:val="-2"/>
          <w:sz w:val="24"/>
        </w:rPr>
        <w:t>microservices:</w:t>
      </w:r>
    </w:p>
    <w:p w14:paraId="42859665">
      <w:pPr>
        <w:pStyle w:val="22"/>
        <w:numPr>
          <w:ilvl w:val="3"/>
          <w:numId w:val="50"/>
        </w:numPr>
        <w:tabs>
          <w:tab w:val="left" w:pos="1582"/>
        </w:tabs>
        <w:spacing w:before="137"/>
        <w:ind w:left="1582" w:hanging="280"/>
        <w:rPr>
          <w:sz w:val="24"/>
        </w:rPr>
      </w:pPr>
      <w:r>
        <w:rPr>
          <w:sz w:val="24"/>
        </w:rPr>
        <w:t>Authentication</w:t>
      </w:r>
      <w:r>
        <w:rPr>
          <w:spacing w:val="-5"/>
          <w:sz w:val="24"/>
        </w:rPr>
        <w:t xml:space="preserve"> </w:t>
      </w:r>
      <w:r>
        <w:rPr>
          <w:sz w:val="24"/>
        </w:rPr>
        <w:t>Service</w:t>
      </w:r>
      <w:r>
        <w:rPr>
          <w:spacing w:val="-6"/>
          <w:sz w:val="24"/>
        </w:rPr>
        <w:t xml:space="preserve"> </w:t>
      </w:r>
      <w:r>
        <w:rPr>
          <w:sz w:val="24"/>
        </w:rPr>
        <w:t>with</w:t>
      </w:r>
      <w:r>
        <w:rPr>
          <w:spacing w:val="-5"/>
          <w:sz w:val="24"/>
        </w:rPr>
        <w:t xml:space="preserve"> </w:t>
      </w:r>
      <w:r>
        <w:rPr>
          <w:sz w:val="24"/>
        </w:rPr>
        <w:t>JWT</w:t>
      </w:r>
      <w:r>
        <w:rPr>
          <w:spacing w:val="-4"/>
          <w:sz w:val="24"/>
        </w:rPr>
        <w:t xml:space="preserve"> </w:t>
      </w:r>
      <w:r>
        <w:rPr>
          <w:spacing w:val="-2"/>
          <w:sz w:val="24"/>
        </w:rPr>
        <w:t>Security</w:t>
      </w:r>
    </w:p>
    <w:p w14:paraId="19E765B4">
      <w:pPr>
        <w:pStyle w:val="22"/>
        <w:numPr>
          <w:ilvl w:val="3"/>
          <w:numId w:val="50"/>
        </w:numPr>
        <w:tabs>
          <w:tab w:val="left" w:pos="1582"/>
        </w:tabs>
        <w:spacing w:before="139"/>
        <w:ind w:left="1582" w:hanging="280"/>
        <w:rPr>
          <w:sz w:val="24"/>
        </w:rPr>
      </w:pPr>
      <w:r>
        <w:rPr>
          <w:sz w:val="24"/>
        </w:rPr>
        <w:t>Order</w:t>
      </w:r>
      <w:r>
        <w:rPr>
          <w:spacing w:val="-7"/>
          <w:sz w:val="24"/>
        </w:rPr>
        <w:t xml:space="preserve"> </w:t>
      </w:r>
      <w:r>
        <w:rPr>
          <w:sz w:val="24"/>
        </w:rPr>
        <w:t>Service</w:t>
      </w:r>
      <w:r>
        <w:rPr>
          <w:spacing w:val="-3"/>
          <w:sz w:val="24"/>
        </w:rPr>
        <w:t xml:space="preserve"> </w:t>
      </w:r>
      <w:r>
        <w:rPr>
          <w:sz w:val="24"/>
        </w:rPr>
        <w:t>handling</w:t>
      </w:r>
      <w:r>
        <w:rPr>
          <w:spacing w:val="-6"/>
          <w:sz w:val="24"/>
        </w:rPr>
        <w:t xml:space="preserve"> </w:t>
      </w:r>
      <w:r>
        <w:rPr>
          <w:sz w:val="24"/>
        </w:rPr>
        <w:t>Order</w:t>
      </w:r>
      <w:r>
        <w:rPr>
          <w:spacing w:val="-1"/>
          <w:sz w:val="24"/>
        </w:rPr>
        <w:t xml:space="preserve"> </w:t>
      </w:r>
      <w:r>
        <w:rPr>
          <w:spacing w:val="-4"/>
          <w:sz w:val="24"/>
        </w:rPr>
        <w:t>Logic</w:t>
      </w:r>
    </w:p>
    <w:p w14:paraId="5D356907">
      <w:pPr>
        <w:pStyle w:val="22"/>
        <w:numPr>
          <w:ilvl w:val="3"/>
          <w:numId w:val="50"/>
        </w:numPr>
        <w:tabs>
          <w:tab w:val="left" w:pos="1582"/>
        </w:tabs>
        <w:spacing w:before="137"/>
        <w:ind w:left="1582" w:hanging="280"/>
        <w:rPr>
          <w:sz w:val="24"/>
        </w:rPr>
      </w:pPr>
      <w:r>
        <w:rPr>
          <w:sz w:val="24"/>
        </w:rPr>
        <w:t>Product</w:t>
      </w:r>
      <w:r>
        <w:rPr>
          <w:spacing w:val="-7"/>
          <w:sz w:val="24"/>
        </w:rPr>
        <w:t xml:space="preserve"> </w:t>
      </w:r>
      <w:r>
        <w:rPr>
          <w:sz w:val="24"/>
        </w:rPr>
        <w:t>Service</w:t>
      </w:r>
      <w:r>
        <w:rPr>
          <w:spacing w:val="-3"/>
          <w:sz w:val="24"/>
        </w:rPr>
        <w:t xml:space="preserve"> </w:t>
      </w:r>
      <w:r>
        <w:rPr>
          <w:sz w:val="24"/>
        </w:rPr>
        <w:t>for</w:t>
      </w:r>
      <w:r>
        <w:rPr>
          <w:spacing w:val="-1"/>
          <w:sz w:val="24"/>
        </w:rPr>
        <w:t xml:space="preserve"> </w:t>
      </w:r>
      <w:r>
        <w:rPr>
          <w:sz w:val="24"/>
        </w:rPr>
        <w:t>Product</w:t>
      </w:r>
      <w:r>
        <w:rPr>
          <w:spacing w:val="-4"/>
          <w:sz w:val="24"/>
        </w:rPr>
        <w:t xml:space="preserve"> </w:t>
      </w:r>
      <w:r>
        <w:rPr>
          <w:spacing w:val="-2"/>
          <w:sz w:val="24"/>
        </w:rPr>
        <w:t>Management</w:t>
      </w:r>
    </w:p>
    <w:p w14:paraId="650B2C0C">
      <w:pPr>
        <w:pStyle w:val="22"/>
        <w:numPr>
          <w:ilvl w:val="2"/>
          <w:numId w:val="50"/>
        </w:numPr>
        <w:tabs>
          <w:tab w:val="left" w:pos="862"/>
        </w:tabs>
        <w:spacing w:before="139"/>
        <w:ind w:left="862" w:hanging="280"/>
        <w:rPr>
          <w:sz w:val="24"/>
        </w:rPr>
      </w:pPr>
      <w:r>
        <w:rPr>
          <w:b/>
          <w:sz w:val="24"/>
        </w:rPr>
        <w:t>Database</w:t>
      </w:r>
      <w:r>
        <w:rPr>
          <w:sz w:val="24"/>
        </w:rPr>
        <w:t>:</w:t>
      </w:r>
      <w:r>
        <w:rPr>
          <w:spacing w:val="-9"/>
          <w:sz w:val="24"/>
        </w:rPr>
        <w:t xml:space="preserve"> </w:t>
      </w:r>
      <w:r>
        <w:rPr>
          <w:sz w:val="24"/>
        </w:rPr>
        <w:t>All</w:t>
      </w:r>
      <w:r>
        <w:rPr>
          <w:spacing w:val="-4"/>
          <w:sz w:val="24"/>
        </w:rPr>
        <w:t xml:space="preserve"> </w:t>
      </w:r>
      <w:r>
        <w:rPr>
          <w:sz w:val="24"/>
        </w:rPr>
        <w:t>these</w:t>
      </w:r>
      <w:r>
        <w:rPr>
          <w:spacing w:val="-2"/>
          <w:sz w:val="24"/>
        </w:rPr>
        <w:t xml:space="preserve"> </w:t>
      </w:r>
      <w:r>
        <w:rPr>
          <w:sz w:val="24"/>
        </w:rPr>
        <w:t>services</w:t>
      </w:r>
      <w:r>
        <w:rPr>
          <w:spacing w:val="-2"/>
          <w:sz w:val="24"/>
        </w:rPr>
        <w:t xml:space="preserve"> </w:t>
      </w:r>
      <w:r>
        <w:rPr>
          <w:sz w:val="24"/>
        </w:rPr>
        <w:t>connect</w:t>
      </w:r>
      <w:r>
        <w:rPr>
          <w:spacing w:val="-4"/>
          <w:sz w:val="24"/>
        </w:rPr>
        <w:t xml:space="preserve"> </w:t>
      </w:r>
      <w:r>
        <w:rPr>
          <w:sz w:val="24"/>
        </w:rPr>
        <w:t>to</w:t>
      </w:r>
      <w:r>
        <w:rPr>
          <w:spacing w:val="-2"/>
          <w:sz w:val="24"/>
        </w:rPr>
        <w:t xml:space="preserve"> </w:t>
      </w:r>
      <w:r>
        <w:rPr>
          <w:sz w:val="24"/>
        </w:rPr>
        <w:t>a</w:t>
      </w:r>
      <w:r>
        <w:rPr>
          <w:spacing w:val="-5"/>
          <w:sz w:val="24"/>
        </w:rPr>
        <w:t xml:space="preserve"> </w:t>
      </w:r>
      <w:r>
        <w:rPr>
          <w:sz w:val="24"/>
        </w:rPr>
        <w:t>MySQL Database</w:t>
      </w:r>
      <w:r>
        <w:rPr>
          <w:spacing w:val="-6"/>
          <w:sz w:val="24"/>
        </w:rPr>
        <w:t xml:space="preserve"> </w:t>
      </w:r>
      <w:r>
        <w:rPr>
          <w:sz w:val="24"/>
        </w:rPr>
        <w:t xml:space="preserve">(purple </w:t>
      </w:r>
      <w:r>
        <w:rPr>
          <w:spacing w:val="-2"/>
          <w:sz w:val="24"/>
        </w:rPr>
        <w:t>oval).</w:t>
      </w:r>
    </w:p>
    <w:p w14:paraId="78A5C7E2">
      <w:pPr>
        <w:pStyle w:val="22"/>
        <w:rPr>
          <w:sz w:val="24"/>
        </w:rPr>
        <w:sectPr>
          <w:pgSz w:w="11910" w:h="16840"/>
          <w:pgMar w:top="1100" w:right="708" w:bottom="1020" w:left="1417" w:header="872" w:footer="830" w:gutter="0"/>
          <w:cols w:space="720" w:num="1"/>
        </w:sectPr>
      </w:pPr>
    </w:p>
    <w:p w14:paraId="0AF22F27">
      <w:pPr>
        <w:pStyle w:val="22"/>
        <w:numPr>
          <w:ilvl w:val="2"/>
          <w:numId w:val="50"/>
        </w:numPr>
        <w:tabs>
          <w:tab w:val="left" w:pos="862"/>
          <w:tab w:val="left" w:pos="942"/>
        </w:tabs>
        <w:spacing w:line="360" w:lineRule="auto"/>
        <w:ind w:right="891" w:hanging="360"/>
        <w:rPr>
          <w:sz w:val="24"/>
        </w:rPr>
      </w:pPr>
      <w:r>
        <w:rPr>
          <w:b/>
          <w:sz w:val="24"/>
        </w:rPr>
        <w:t>Data</w:t>
      </w:r>
      <w:r>
        <w:rPr>
          <w:b/>
          <w:spacing w:val="-9"/>
          <w:sz w:val="24"/>
        </w:rPr>
        <w:t xml:space="preserve"> </w:t>
      </w:r>
      <w:r>
        <w:rPr>
          <w:b/>
          <w:sz w:val="24"/>
        </w:rPr>
        <w:t>Flow</w:t>
      </w:r>
      <w:r>
        <w:rPr>
          <w:sz w:val="24"/>
        </w:rPr>
        <w:t>:</w:t>
      </w:r>
      <w:r>
        <w:rPr>
          <w:spacing w:val="-9"/>
          <w:sz w:val="24"/>
        </w:rPr>
        <w:t xml:space="preserve"> </w:t>
      </w:r>
      <w:r>
        <w:rPr>
          <w:sz w:val="24"/>
        </w:rPr>
        <w:t>Black</w:t>
      </w:r>
      <w:r>
        <w:rPr>
          <w:spacing w:val="-7"/>
          <w:sz w:val="24"/>
        </w:rPr>
        <w:t xml:space="preserve"> </w:t>
      </w:r>
      <w:r>
        <w:rPr>
          <w:sz w:val="24"/>
        </w:rPr>
        <w:t>arrows</w:t>
      </w:r>
      <w:r>
        <w:rPr>
          <w:spacing w:val="-9"/>
          <w:sz w:val="24"/>
        </w:rPr>
        <w:t xml:space="preserve"> </w:t>
      </w:r>
      <w:r>
        <w:rPr>
          <w:sz w:val="24"/>
        </w:rPr>
        <w:t>throughout</w:t>
      </w:r>
      <w:r>
        <w:rPr>
          <w:spacing w:val="-6"/>
          <w:sz w:val="24"/>
        </w:rPr>
        <w:t xml:space="preserve"> </w:t>
      </w:r>
      <w:r>
        <w:rPr>
          <w:sz w:val="24"/>
        </w:rPr>
        <w:t>the</w:t>
      </w:r>
      <w:r>
        <w:rPr>
          <w:spacing w:val="-9"/>
          <w:sz w:val="24"/>
        </w:rPr>
        <w:t xml:space="preserve"> </w:t>
      </w:r>
      <w:r>
        <w:rPr>
          <w:sz w:val="24"/>
        </w:rPr>
        <w:t>diagram</w:t>
      </w:r>
      <w:r>
        <w:rPr>
          <w:spacing w:val="-4"/>
          <w:sz w:val="24"/>
        </w:rPr>
        <w:t xml:space="preserve"> </w:t>
      </w:r>
      <w:r>
        <w:rPr>
          <w:sz w:val="24"/>
        </w:rPr>
        <w:t>indicate</w:t>
      </w:r>
      <w:r>
        <w:rPr>
          <w:spacing w:val="-9"/>
          <w:sz w:val="24"/>
        </w:rPr>
        <w:t xml:space="preserve"> </w:t>
      </w:r>
      <w:r>
        <w:rPr>
          <w:sz w:val="24"/>
        </w:rPr>
        <w:t>the</w:t>
      </w:r>
      <w:r>
        <w:rPr>
          <w:spacing w:val="-8"/>
          <w:sz w:val="24"/>
        </w:rPr>
        <w:t xml:space="preserve"> </w:t>
      </w:r>
      <w:r>
        <w:rPr>
          <w:sz w:val="24"/>
        </w:rPr>
        <w:t>direction</w:t>
      </w:r>
      <w:r>
        <w:rPr>
          <w:spacing w:val="-7"/>
          <w:sz w:val="24"/>
        </w:rPr>
        <w:t xml:space="preserve"> </w:t>
      </w:r>
      <w:r>
        <w:rPr>
          <w:sz w:val="24"/>
        </w:rPr>
        <w:t>of</w:t>
      </w:r>
      <w:r>
        <w:rPr>
          <w:spacing w:val="-9"/>
          <w:sz w:val="24"/>
        </w:rPr>
        <w:t xml:space="preserve"> </w:t>
      </w:r>
      <w:r>
        <w:rPr>
          <w:sz w:val="24"/>
        </w:rPr>
        <w:t>data</w:t>
      </w:r>
      <w:r>
        <w:rPr>
          <w:spacing w:val="-8"/>
          <w:sz w:val="24"/>
        </w:rPr>
        <w:t xml:space="preserve"> </w:t>
      </w:r>
      <w:r>
        <w:rPr>
          <w:sz w:val="24"/>
        </w:rPr>
        <w:t>flow between components, as noted in the legend at the bottom right.</w:t>
      </w:r>
    </w:p>
    <w:p w14:paraId="08079D00">
      <w:pPr>
        <w:pStyle w:val="8"/>
        <w:spacing w:before="256" w:line="360" w:lineRule="auto"/>
        <w:ind w:left="143" w:right="334"/>
      </w:pPr>
      <w:r>
        <w:t>This represents a modern microservices-based architecture with clear separation of concerns, where</w:t>
      </w:r>
      <w:r>
        <w:rPr>
          <w:spacing w:val="-4"/>
        </w:rPr>
        <w:t xml:space="preserve"> </w:t>
      </w:r>
      <w:r>
        <w:t>the</w:t>
      </w:r>
      <w:r>
        <w:rPr>
          <w:spacing w:val="-9"/>
        </w:rPr>
        <w:t xml:space="preserve"> </w:t>
      </w:r>
      <w:r>
        <w:t>API</w:t>
      </w:r>
      <w:r>
        <w:rPr>
          <w:spacing w:val="-9"/>
        </w:rPr>
        <w:t xml:space="preserve"> </w:t>
      </w:r>
      <w:r>
        <w:t>Gateway</w:t>
      </w:r>
      <w:r>
        <w:rPr>
          <w:spacing w:val="-6"/>
        </w:rPr>
        <w:t xml:space="preserve"> </w:t>
      </w:r>
      <w:r>
        <w:t>routes</w:t>
      </w:r>
      <w:r>
        <w:rPr>
          <w:spacing w:val="-6"/>
        </w:rPr>
        <w:t xml:space="preserve"> </w:t>
      </w:r>
      <w:r>
        <w:t>requests</w:t>
      </w:r>
      <w:r>
        <w:rPr>
          <w:spacing w:val="-6"/>
        </w:rPr>
        <w:t xml:space="preserve"> </w:t>
      </w:r>
      <w:r>
        <w:t>from</w:t>
      </w:r>
      <w:r>
        <w:rPr>
          <w:spacing w:val="-5"/>
        </w:rPr>
        <w:t xml:space="preserve"> </w:t>
      </w:r>
      <w:r>
        <w:t>the</w:t>
      </w:r>
      <w:r>
        <w:rPr>
          <w:spacing w:val="-9"/>
        </w:rPr>
        <w:t xml:space="preserve"> </w:t>
      </w:r>
      <w:r>
        <w:t>frontend</w:t>
      </w:r>
      <w:r>
        <w:rPr>
          <w:spacing w:val="-3"/>
        </w:rPr>
        <w:t xml:space="preserve"> </w:t>
      </w:r>
      <w:r>
        <w:t>to</w:t>
      </w:r>
      <w:r>
        <w:rPr>
          <w:spacing w:val="-11"/>
        </w:rPr>
        <w:t xml:space="preserve"> </w:t>
      </w:r>
      <w:r>
        <w:t>the</w:t>
      </w:r>
      <w:r>
        <w:rPr>
          <w:spacing w:val="-7"/>
        </w:rPr>
        <w:t xml:space="preserve"> </w:t>
      </w:r>
      <w:r>
        <w:t>appropriate</w:t>
      </w:r>
      <w:r>
        <w:rPr>
          <w:spacing w:val="-7"/>
        </w:rPr>
        <w:t xml:space="preserve"> </w:t>
      </w:r>
      <w:r>
        <w:t>backend</w:t>
      </w:r>
      <w:r>
        <w:rPr>
          <w:spacing w:val="-6"/>
        </w:rPr>
        <w:t xml:space="preserve"> </w:t>
      </w:r>
      <w:r>
        <w:t>services,</w:t>
      </w:r>
      <w:r>
        <w:rPr>
          <w:spacing w:val="-6"/>
        </w:rPr>
        <w:t xml:space="preserve"> </w:t>
      </w:r>
      <w:r>
        <w:t>all of which interact with a central database.</w:t>
      </w:r>
    </w:p>
    <w:p w14:paraId="271EB476">
      <w:pPr>
        <w:pStyle w:val="8"/>
        <w:spacing w:before="2"/>
      </w:pPr>
    </w:p>
    <w:p w14:paraId="5FFDD3D4">
      <w:pPr>
        <w:pStyle w:val="4"/>
        <w:numPr>
          <w:ilvl w:val="1"/>
          <w:numId w:val="50"/>
        </w:numPr>
        <w:tabs>
          <w:tab w:val="left" w:pos="702"/>
        </w:tabs>
        <w:ind w:hanging="559"/>
      </w:pPr>
      <w:bookmarkStart w:id="110" w:name="1.2FLOW_CHART_DIAGRAM"/>
      <w:bookmarkEnd w:id="110"/>
      <w:r>
        <w:t>FLOW</w:t>
      </w:r>
      <w:r>
        <w:rPr>
          <w:spacing w:val="-17"/>
        </w:rPr>
        <w:t xml:space="preserve"> </w:t>
      </w:r>
      <w:r>
        <w:t>CHART</w:t>
      </w:r>
      <w:r>
        <w:rPr>
          <w:spacing w:val="-11"/>
        </w:rPr>
        <w:t xml:space="preserve"> </w:t>
      </w:r>
      <w:r>
        <w:rPr>
          <w:spacing w:val="-2"/>
        </w:rPr>
        <w:t>DIAGRAM</w:t>
      </w:r>
    </w:p>
    <w:p w14:paraId="27B4585D">
      <w:pPr>
        <w:pStyle w:val="8"/>
        <w:rPr>
          <w:b/>
          <w:sz w:val="20"/>
        </w:rPr>
      </w:pPr>
    </w:p>
    <w:p w14:paraId="4CAEB449">
      <w:pPr>
        <w:pStyle w:val="8"/>
        <w:spacing w:before="50"/>
        <w:rPr>
          <w:b/>
          <w:sz w:val="20"/>
        </w:rPr>
      </w:pPr>
      <w:r>
        <w:rPr>
          <w:b/>
          <w:sz w:val="20"/>
        </w:rPr>
        <w:drawing>
          <wp:anchor distT="0" distB="0" distL="0" distR="0" simplePos="0" relativeHeight="251691008" behindDoc="1" locked="0" layoutInCell="1" allowOverlap="1">
            <wp:simplePos x="0" y="0"/>
            <wp:positionH relativeFrom="page">
              <wp:posOffset>1362075</wp:posOffset>
            </wp:positionH>
            <wp:positionV relativeFrom="paragraph">
              <wp:posOffset>193040</wp:posOffset>
            </wp:positionV>
            <wp:extent cx="4591050" cy="5734050"/>
            <wp:effectExtent l="0" t="0" r="0" b="0"/>
            <wp:wrapTopAndBottom/>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6" cstate="print"/>
                    <a:stretch>
                      <a:fillRect/>
                    </a:stretch>
                  </pic:blipFill>
                  <pic:spPr>
                    <a:xfrm>
                      <a:off x="0" y="0"/>
                      <a:ext cx="4591201" cy="5734050"/>
                    </a:xfrm>
                    <a:prstGeom prst="rect">
                      <a:avLst/>
                    </a:prstGeom>
                  </pic:spPr>
                </pic:pic>
              </a:graphicData>
            </a:graphic>
          </wp:anchor>
        </w:drawing>
      </w:r>
    </w:p>
    <w:p w14:paraId="65473FD1">
      <w:pPr>
        <w:pStyle w:val="8"/>
        <w:spacing w:before="152"/>
        <w:rPr>
          <w:b/>
          <w:sz w:val="28"/>
        </w:rPr>
      </w:pPr>
    </w:p>
    <w:p w14:paraId="796812F5">
      <w:pPr>
        <w:ind w:left="3143"/>
        <w:rPr>
          <w:b/>
          <w:sz w:val="24"/>
        </w:rPr>
      </w:pPr>
      <w:r>
        <w:rPr>
          <w:b/>
          <w:sz w:val="24"/>
        </w:rPr>
        <w:t>Fig</w:t>
      </w:r>
      <w:r>
        <w:rPr>
          <w:b/>
          <w:spacing w:val="-4"/>
          <w:sz w:val="24"/>
        </w:rPr>
        <w:t xml:space="preserve"> </w:t>
      </w:r>
      <w:r>
        <w:rPr>
          <w:b/>
          <w:sz w:val="24"/>
        </w:rPr>
        <w:t>5.2</w:t>
      </w:r>
      <w:r>
        <w:rPr>
          <w:b/>
          <w:spacing w:val="-4"/>
          <w:sz w:val="24"/>
        </w:rPr>
        <w:t xml:space="preserve"> </w:t>
      </w:r>
      <w:r>
        <w:rPr>
          <w:b/>
          <w:sz w:val="24"/>
        </w:rPr>
        <w:t>Flow</w:t>
      </w:r>
      <w:r>
        <w:rPr>
          <w:b/>
          <w:spacing w:val="-4"/>
          <w:sz w:val="24"/>
        </w:rPr>
        <w:t xml:space="preserve"> </w:t>
      </w:r>
      <w:r>
        <w:rPr>
          <w:b/>
          <w:sz w:val="24"/>
        </w:rPr>
        <w:t xml:space="preserve">Chart </w:t>
      </w:r>
      <w:r>
        <w:rPr>
          <w:b/>
          <w:spacing w:val="-2"/>
          <w:sz w:val="24"/>
        </w:rPr>
        <w:t>Diagram</w:t>
      </w:r>
    </w:p>
    <w:p w14:paraId="28AC3FA2">
      <w:pPr>
        <w:rPr>
          <w:b/>
          <w:sz w:val="24"/>
        </w:rPr>
        <w:sectPr>
          <w:pgSz w:w="11910" w:h="16840"/>
          <w:pgMar w:top="1120" w:right="708" w:bottom="1020" w:left="1417" w:header="872" w:footer="830" w:gutter="0"/>
          <w:cols w:space="720" w:num="1"/>
        </w:sectPr>
      </w:pPr>
    </w:p>
    <w:p w14:paraId="731202CA">
      <w:pPr>
        <w:pStyle w:val="8"/>
        <w:spacing w:before="214"/>
        <w:rPr>
          <w:b/>
          <w:sz w:val="28"/>
        </w:rPr>
      </w:pPr>
    </w:p>
    <w:p w14:paraId="1501F087">
      <w:pPr>
        <w:pStyle w:val="4"/>
        <w:numPr>
          <w:ilvl w:val="1"/>
          <w:numId w:val="50"/>
        </w:numPr>
        <w:tabs>
          <w:tab w:val="left" w:pos="558"/>
        </w:tabs>
        <w:ind w:left="558" w:hanging="415"/>
      </w:pPr>
      <w:bookmarkStart w:id="111" w:name="1.3ER_DIAGRAM"/>
      <w:bookmarkEnd w:id="111"/>
      <w:r>
        <w:t>ER</w:t>
      </w:r>
      <w:r>
        <w:rPr>
          <w:spacing w:val="-12"/>
        </w:rPr>
        <w:t xml:space="preserve"> </w:t>
      </w:r>
      <w:r>
        <w:rPr>
          <w:spacing w:val="-2"/>
        </w:rPr>
        <w:t>DIAGRAM</w:t>
      </w:r>
    </w:p>
    <w:p w14:paraId="06752950">
      <w:pPr>
        <w:pStyle w:val="8"/>
        <w:rPr>
          <w:b/>
          <w:sz w:val="20"/>
        </w:rPr>
      </w:pPr>
    </w:p>
    <w:p w14:paraId="57BE935D">
      <w:pPr>
        <w:pStyle w:val="8"/>
        <w:rPr>
          <w:b/>
          <w:sz w:val="20"/>
        </w:rPr>
      </w:pPr>
    </w:p>
    <w:p w14:paraId="4528448E">
      <w:pPr>
        <w:pStyle w:val="8"/>
        <w:spacing w:before="117"/>
        <w:rPr>
          <w:b/>
          <w:sz w:val="20"/>
        </w:rPr>
      </w:pPr>
      <w:r>
        <w:rPr>
          <w:b/>
          <w:sz w:val="20"/>
        </w:rPr>
        <w:drawing>
          <wp:anchor distT="0" distB="0" distL="0" distR="0" simplePos="0" relativeHeight="251692032" behindDoc="1" locked="0" layoutInCell="1" allowOverlap="1">
            <wp:simplePos x="0" y="0"/>
            <wp:positionH relativeFrom="page">
              <wp:posOffset>970280</wp:posOffset>
            </wp:positionH>
            <wp:positionV relativeFrom="paragraph">
              <wp:posOffset>235585</wp:posOffset>
            </wp:positionV>
            <wp:extent cx="5241290" cy="4169410"/>
            <wp:effectExtent l="0" t="0" r="0" b="0"/>
            <wp:wrapTopAndBottom/>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7" cstate="print"/>
                    <a:stretch>
                      <a:fillRect/>
                    </a:stretch>
                  </pic:blipFill>
                  <pic:spPr>
                    <a:xfrm>
                      <a:off x="0" y="0"/>
                      <a:ext cx="5241036" cy="4169664"/>
                    </a:xfrm>
                    <a:prstGeom prst="rect">
                      <a:avLst/>
                    </a:prstGeom>
                  </pic:spPr>
                </pic:pic>
              </a:graphicData>
            </a:graphic>
          </wp:anchor>
        </w:drawing>
      </w:r>
    </w:p>
    <w:p w14:paraId="34DAD966">
      <w:pPr>
        <w:spacing w:before="273"/>
        <w:jc w:val="center"/>
        <w:rPr>
          <w:b/>
          <w:sz w:val="24"/>
        </w:rPr>
      </w:pPr>
      <w:r>
        <w:rPr>
          <w:b/>
          <w:sz w:val="24"/>
        </w:rPr>
        <w:t>Fig</w:t>
      </w:r>
      <w:r>
        <w:rPr>
          <w:b/>
          <w:spacing w:val="-4"/>
          <w:sz w:val="24"/>
        </w:rPr>
        <w:t xml:space="preserve"> </w:t>
      </w:r>
      <w:r>
        <w:rPr>
          <w:b/>
          <w:sz w:val="24"/>
        </w:rPr>
        <w:t>5.3 ER</w:t>
      </w:r>
      <w:r>
        <w:rPr>
          <w:b/>
          <w:spacing w:val="-1"/>
          <w:sz w:val="24"/>
        </w:rPr>
        <w:t xml:space="preserve"> </w:t>
      </w:r>
      <w:r>
        <w:rPr>
          <w:b/>
          <w:spacing w:val="-2"/>
          <w:sz w:val="24"/>
        </w:rPr>
        <w:t>Diagram</w:t>
      </w:r>
    </w:p>
    <w:p w14:paraId="4AD2E16A">
      <w:pPr>
        <w:jc w:val="center"/>
        <w:rPr>
          <w:b/>
          <w:sz w:val="24"/>
        </w:rPr>
        <w:sectPr>
          <w:pgSz w:w="11910" w:h="16840"/>
          <w:pgMar w:top="1120" w:right="708" w:bottom="1020" w:left="1417" w:header="872" w:footer="830" w:gutter="0"/>
          <w:cols w:space="720" w:num="1"/>
        </w:sectPr>
      </w:pPr>
    </w:p>
    <w:p w14:paraId="171E84AA">
      <w:pPr>
        <w:pStyle w:val="8"/>
        <w:rPr>
          <w:b/>
          <w:sz w:val="28"/>
        </w:rPr>
      </w:pPr>
    </w:p>
    <w:p w14:paraId="08D4297B">
      <w:pPr>
        <w:pStyle w:val="8"/>
        <w:spacing w:before="237"/>
        <w:rPr>
          <w:b/>
          <w:sz w:val="28"/>
        </w:rPr>
      </w:pPr>
    </w:p>
    <w:p w14:paraId="4E47FE3E">
      <w:pPr>
        <w:pStyle w:val="4"/>
        <w:numPr>
          <w:ilvl w:val="1"/>
          <w:numId w:val="50"/>
        </w:numPr>
        <w:tabs>
          <w:tab w:val="left" w:pos="702"/>
        </w:tabs>
        <w:spacing w:before="1"/>
        <w:ind w:hanging="559"/>
      </w:pPr>
      <w:bookmarkStart w:id="112" w:name="1.4USE_CASE_DIAGRAM"/>
      <w:bookmarkEnd w:id="112"/>
      <w:r>
        <w:t>USE</w:t>
      </w:r>
      <w:r>
        <w:rPr>
          <w:spacing w:val="-10"/>
        </w:rPr>
        <w:t xml:space="preserve"> </w:t>
      </w:r>
      <w:r>
        <w:t>CASE</w:t>
      </w:r>
      <w:r>
        <w:rPr>
          <w:spacing w:val="-10"/>
        </w:rPr>
        <w:t xml:space="preserve"> </w:t>
      </w:r>
      <w:r>
        <w:rPr>
          <w:spacing w:val="-2"/>
        </w:rPr>
        <w:t>DIAGRAM</w:t>
      </w:r>
    </w:p>
    <w:p w14:paraId="3AF170F5">
      <w:pPr>
        <w:pStyle w:val="8"/>
        <w:rPr>
          <w:b/>
          <w:sz w:val="20"/>
        </w:rPr>
      </w:pPr>
    </w:p>
    <w:p w14:paraId="5B873813">
      <w:pPr>
        <w:pStyle w:val="8"/>
        <w:spacing w:before="131"/>
        <w:rPr>
          <w:b/>
          <w:sz w:val="20"/>
        </w:rPr>
      </w:pPr>
      <w:r>
        <w:rPr>
          <w:b/>
          <w:sz w:val="20"/>
        </w:rPr>
        <w:drawing>
          <wp:anchor distT="0" distB="0" distL="0" distR="0" simplePos="0" relativeHeight="251693056" behindDoc="1" locked="0" layoutInCell="1" allowOverlap="1">
            <wp:simplePos x="0" y="0"/>
            <wp:positionH relativeFrom="page">
              <wp:posOffset>988695</wp:posOffset>
            </wp:positionH>
            <wp:positionV relativeFrom="paragraph">
              <wp:posOffset>244475</wp:posOffset>
            </wp:positionV>
            <wp:extent cx="6028690" cy="4389120"/>
            <wp:effectExtent l="0" t="0" r="0" b="0"/>
            <wp:wrapTopAndBottom/>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8" cstate="print"/>
                    <a:stretch>
                      <a:fillRect/>
                    </a:stretch>
                  </pic:blipFill>
                  <pic:spPr>
                    <a:xfrm>
                      <a:off x="0" y="0"/>
                      <a:ext cx="6028943" cy="4389120"/>
                    </a:xfrm>
                    <a:prstGeom prst="rect">
                      <a:avLst/>
                    </a:prstGeom>
                  </pic:spPr>
                </pic:pic>
              </a:graphicData>
            </a:graphic>
          </wp:anchor>
        </w:drawing>
      </w:r>
    </w:p>
    <w:p w14:paraId="6D7F1F45">
      <w:pPr>
        <w:ind w:left="3251"/>
        <w:rPr>
          <w:b/>
          <w:sz w:val="24"/>
        </w:rPr>
      </w:pPr>
      <w:r>
        <w:rPr>
          <w:b/>
          <w:sz w:val="24"/>
        </w:rPr>
        <w:t>Fig</w:t>
      </w:r>
      <w:r>
        <w:rPr>
          <w:b/>
          <w:spacing w:val="-4"/>
          <w:sz w:val="24"/>
        </w:rPr>
        <w:t xml:space="preserve"> </w:t>
      </w:r>
      <w:r>
        <w:rPr>
          <w:b/>
          <w:sz w:val="24"/>
        </w:rPr>
        <w:t>5.4</w:t>
      </w:r>
      <w:r>
        <w:rPr>
          <w:b/>
          <w:spacing w:val="-4"/>
          <w:sz w:val="24"/>
        </w:rPr>
        <w:t xml:space="preserve"> </w:t>
      </w:r>
      <w:r>
        <w:rPr>
          <w:b/>
          <w:sz w:val="24"/>
        </w:rPr>
        <w:t>Use Case</w:t>
      </w:r>
      <w:r>
        <w:rPr>
          <w:b/>
          <w:spacing w:val="-4"/>
          <w:sz w:val="24"/>
        </w:rPr>
        <w:t xml:space="preserve"> </w:t>
      </w:r>
      <w:r>
        <w:rPr>
          <w:b/>
          <w:spacing w:val="-2"/>
          <w:sz w:val="24"/>
        </w:rPr>
        <w:t>Diagram</w:t>
      </w:r>
    </w:p>
    <w:p w14:paraId="40DF8943">
      <w:pPr>
        <w:rPr>
          <w:b/>
          <w:sz w:val="24"/>
        </w:rPr>
        <w:sectPr>
          <w:pgSz w:w="11910" w:h="16840"/>
          <w:pgMar w:top="1120" w:right="708" w:bottom="1020" w:left="1417" w:header="872" w:footer="830" w:gutter="0"/>
          <w:cols w:space="720" w:num="1"/>
        </w:sectPr>
      </w:pPr>
    </w:p>
    <w:p w14:paraId="5AA19818">
      <w:pPr>
        <w:pStyle w:val="8"/>
        <w:spacing w:before="192"/>
        <w:rPr>
          <w:b/>
          <w:sz w:val="28"/>
        </w:rPr>
      </w:pPr>
    </w:p>
    <w:p w14:paraId="0454B8DF">
      <w:pPr>
        <w:pStyle w:val="4"/>
        <w:numPr>
          <w:ilvl w:val="1"/>
          <w:numId w:val="50"/>
        </w:numPr>
        <w:tabs>
          <w:tab w:val="left" w:pos="702"/>
        </w:tabs>
        <w:ind w:hanging="559"/>
      </w:pPr>
      <w:bookmarkStart w:id="113" w:name="1.5SEQUENTIAL_DIAGRAM"/>
      <w:bookmarkEnd w:id="113"/>
      <w:r>
        <w:rPr>
          <w:spacing w:val="-2"/>
        </w:rPr>
        <w:t>SEQUENTIAL</w:t>
      </w:r>
      <w:r>
        <w:rPr>
          <w:spacing w:val="-8"/>
        </w:rPr>
        <w:t xml:space="preserve"> </w:t>
      </w:r>
      <w:r>
        <w:rPr>
          <w:spacing w:val="-2"/>
        </w:rPr>
        <w:t>DIAGRAM</w:t>
      </w:r>
    </w:p>
    <w:p w14:paraId="414508EC">
      <w:pPr>
        <w:pStyle w:val="8"/>
        <w:rPr>
          <w:b/>
          <w:sz w:val="20"/>
        </w:rPr>
      </w:pPr>
    </w:p>
    <w:p w14:paraId="10740B45">
      <w:pPr>
        <w:pStyle w:val="8"/>
        <w:rPr>
          <w:b/>
          <w:sz w:val="20"/>
        </w:rPr>
      </w:pPr>
    </w:p>
    <w:p w14:paraId="4EE11F1F">
      <w:pPr>
        <w:pStyle w:val="8"/>
        <w:rPr>
          <w:b/>
          <w:sz w:val="20"/>
        </w:rPr>
      </w:pPr>
    </w:p>
    <w:p w14:paraId="2D73C5EC">
      <w:pPr>
        <w:pStyle w:val="8"/>
        <w:spacing w:before="22"/>
        <w:rPr>
          <w:b/>
          <w:sz w:val="20"/>
        </w:rPr>
      </w:pPr>
      <w:r>
        <w:rPr>
          <w:b/>
          <w:sz w:val="20"/>
        </w:rPr>
        <w:drawing>
          <wp:anchor distT="0" distB="0" distL="0" distR="0" simplePos="0" relativeHeight="251694080" behindDoc="1" locked="0" layoutInCell="1" allowOverlap="1">
            <wp:simplePos x="0" y="0"/>
            <wp:positionH relativeFrom="page">
              <wp:posOffset>990600</wp:posOffset>
            </wp:positionH>
            <wp:positionV relativeFrom="paragraph">
              <wp:posOffset>175260</wp:posOffset>
            </wp:positionV>
            <wp:extent cx="6023610" cy="412877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9" cstate="print"/>
                    <a:stretch>
                      <a:fillRect/>
                    </a:stretch>
                  </pic:blipFill>
                  <pic:spPr>
                    <a:xfrm>
                      <a:off x="0" y="0"/>
                      <a:ext cx="6023681" cy="4129087"/>
                    </a:xfrm>
                    <a:prstGeom prst="rect">
                      <a:avLst/>
                    </a:prstGeom>
                  </pic:spPr>
                </pic:pic>
              </a:graphicData>
            </a:graphic>
          </wp:anchor>
        </w:drawing>
      </w:r>
    </w:p>
    <w:p w14:paraId="25F8B883">
      <w:pPr>
        <w:spacing w:before="282"/>
        <w:ind w:left="3171"/>
        <w:rPr>
          <w:b/>
          <w:sz w:val="24"/>
        </w:rPr>
      </w:pPr>
    </w:p>
    <w:p w14:paraId="4D7CCA85">
      <w:pPr>
        <w:spacing w:before="282"/>
        <w:ind w:left="3171"/>
        <w:rPr>
          <w:b/>
          <w:sz w:val="24"/>
        </w:rPr>
      </w:pPr>
      <w:r>
        <w:rPr>
          <w:b/>
          <w:sz w:val="24"/>
        </w:rPr>
        <w:t>Fig</w:t>
      </w:r>
      <w:r>
        <w:rPr>
          <w:b/>
          <w:spacing w:val="-3"/>
          <w:sz w:val="24"/>
        </w:rPr>
        <w:t xml:space="preserve"> </w:t>
      </w:r>
      <w:r>
        <w:rPr>
          <w:b/>
          <w:sz w:val="24"/>
        </w:rPr>
        <w:t>5.5</w:t>
      </w:r>
      <w:r>
        <w:rPr>
          <w:b/>
          <w:spacing w:val="-5"/>
          <w:sz w:val="24"/>
        </w:rPr>
        <w:t xml:space="preserve"> </w:t>
      </w:r>
      <w:r>
        <w:rPr>
          <w:b/>
          <w:sz w:val="24"/>
        </w:rPr>
        <w:t>Sequential</w:t>
      </w:r>
      <w:r>
        <w:rPr>
          <w:b/>
          <w:spacing w:val="-6"/>
          <w:sz w:val="24"/>
        </w:rPr>
        <w:t xml:space="preserve"> </w:t>
      </w:r>
      <w:r>
        <w:rPr>
          <w:b/>
          <w:spacing w:val="-2"/>
          <w:sz w:val="24"/>
        </w:rPr>
        <w:t>Diagram</w:t>
      </w:r>
    </w:p>
    <w:p w14:paraId="47723DB6">
      <w:pPr>
        <w:rPr>
          <w:b/>
          <w:sz w:val="24"/>
        </w:rPr>
        <w:sectPr>
          <w:pgSz w:w="11910" w:h="16840"/>
          <w:pgMar w:top="1120" w:right="708" w:bottom="1020" w:left="1417" w:header="872" w:footer="830" w:gutter="0"/>
          <w:cols w:space="720" w:num="1"/>
        </w:sectPr>
      </w:pPr>
    </w:p>
    <w:p w14:paraId="04B65074">
      <w:pPr>
        <w:pStyle w:val="3"/>
        <w:spacing w:before="357"/>
        <w:ind w:left="2012"/>
      </w:pPr>
      <w:bookmarkStart w:id="114" w:name="_bookmark27"/>
      <w:bookmarkEnd w:id="114"/>
      <w:bookmarkStart w:id="115" w:name="CHAPTER_6:_IMPLEMENTATION"/>
      <w:bookmarkEnd w:id="115"/>
      <w:r>
        <w:t>CHAPTER</w:t>
      </w:r>
      <w:r>
        <w:rPr>
          <w:spacing w:val="-17"/>
        </w:rPr>
        <w:t xml:space="preserve"> </w:t>
      </w:r>
      <w:r>
        <w:t>6:</w:t>
      </w:r>
      <w:r>
        <w:rPr>
          <w:spacing w:val="-18"/>
        </w:rPr>
        <w:t xml:space="preserve"> </w:t>
      </w:r>
      <w:r>
        <w:rPr>
          <w:spacing w:val="-2"/>
        </w:rPr>
        <w:t>IMPLEMENTATION</w:t>
      </w:r>
    </w:p>
    <w:p w14:paraId="613923BE">
      <w:pPr>
        <w:pStyle w:val="8"/>
        <w:spacing w:before="12"/>
        <w:rPr>
          <w:b/>
          <w:sz w:val="32"/>
        </w:rPr>
      </w:pPr>
    </w:p>
    <w:p w14:paraId="681D134D">
      <w:pPr>
        <w:pStyle w:val="4"/>
        <w:numPr>
          <w:ilvl w:val="1"/>
          <w:numId w:val="51"/>
        </w:numPr>
        <w:tabs>
          <w:tab w:val="left" w:pos="582"/>
        </w:tabs>
        <w:ind w:hanging="559"/>
      </w:pPr>
      <w:bookmarkStart w:id="116" w:name="6.1IMPLEMENTATION_PLATFORM"/>
      <w:bookmarkEnd w:id="116"/>
      <w:bookmarkStart w:id="117" w:name="_bookmark28"/>
      <w:bookmarkEnd w:id="117"/>
      <w:r>
        <w:rPr>
          <w:spacing w:val="-2"/>
        </w:rPr>
        <w:t>IMPLEMENTATION</w:t>
      </w:r>
      <w:r>
        <w:rPr>
          <w:spacing w:val="-9"/>
        </w:rPr>
        <w:t xml:space="preserve"> </w:t>
      </w:r>
      <w:r>
        <w:rPr>
          <w:spacing w:val="-2"/>
        </w:rPr>
        <w:t>PLATFORM</w:t>
      </w:r>
    </w:p>
    <w:p w14:paraId="3E7A64AA">
      <w:pPr>
        <w:pStyle w:val="8"/>
        <w:spacing w:before="279"/>
        <w:rPr>
          <w:b/>
          <w:sz w:val="28"/>
        </w:rPr>
      </w:pPr>
    </w:p>
    <w:p w14:paraId="7874929D">
      <w:pPr>
        <w:pStyle w:val="8"/>
        <w:spacing w:line="360" w:lineRule="auto"/>
        <w:ind w:left="23" w:right="727"/>
        <w:jc w:val="both"/>
      </w:pPr>
      <w:r>
        <w:t>To develop a modern and scalable electronic commerce web application, a robust full-stack architecture has been used. Each component of the platform plays a vital role in delivering a seamless and responsive online shopping experience for users and administrators alike.</w:t>
      </w:r>
    </w:p>
    <w:p w14:paraId="2B298E77">
      <w:pPr>
        <w:pStyle w:val="8"/>
        <w:spacing w:before="6"/>
      </w:pPr>
    </w:p>
    <w:p w14:paraId="744B47C4">
      <w:pPr>
        <w:pStyle w:val="22"/>
        <w:numPr>
          <w:ilvl w:val="2"/>
          <w:numId w:val="51"/>
        </w:numPr>
        <w:tabs>
          <w:tab w:val="left" w:pos="1103"/>
        </w:tabs>
        <w:spacing w:line="360" w:lineRule="auto"/>
        <w:ind w:right="731"/>
        <w:jc w:val="both"/>
        <w:rPr>
          <w:sz w:val="24"/>
        </w:rPr>
      </w:pPr>
      <w:r>
        <w:rPr>
          <w:b/>
          <w:sz w:val="24"/>
        </w:rPr>
        <w:t>Frontend</w:t>
      </w:r>
      <w:r>
        <w:rPr>
          <w:sz w:val="24"/>
        </w:rPr>
        <w:t>: Developed using Angular, a powerful TypeScript-based framework</w:t>
      </w:r>
      <w:r>
        <w:rPr>
          <w:spacing w:val="40"/>
          <w:sz w:val="24"/>
        </w:rPr>
        <w:t xml:space="preserve"> </w:t>
      </w:r>
      <w:r>
        <w:rPr>
          <w:sz w:val="24"/>
        </w:rPr>
        <w:t>that supports reactive forms, component-based architecture, and seamless routing. Angular provides a rich and responsive user interface for customers and admins.</w:t>
      </w:r>
    </w:p>
    <w:p w14:paraId="070D108F">
      <w:pPr>
        <w:pStyle w:val="22"/>
        <w:numPr>
          <w:ilvl w:val="2"/>
          <w:numId w:val="51"/>
        </w:numPr>
        <w:tabs>
          <w:tab w:val="left" w:pos="1103"/>
        </w:tabs>
        <w:spacing w:before="1" w:line="360" w:lineRule="auto"/>
        <w:ind w:right="731"/>
        <w:jc w:val="both"/>
        <w:rPr>
          <w:sz w:val="24"/>
        </w:rPr>
      </w:pPr>
      <w:r>
        <w:rPr>
          <w:b/>
          <w:sz w:val="24"/>
        </w:rPr>
        <w:t>Backend</w:t>
      </w:r>
      <w:r>
        <w:rPr>
          <w:sz w:val="24"/>
        </w:rPr>
        <w:t>: The backend is built using Spring Boot (Java). It offers a secure, RESTful API-based structure that handles business logic, user authentication, cart and order management, and role-based access control.</w:t>
      </w:r>
    </w:p>
    <w:p w14:paraId="1B40F639">
      <w:pPr>
        <w:pStyle w:val="22"/>
        <w:numPr>
          <w:ilvl w:val="2"/>
          <w:numId w:val="51"/>
        </w:numPr>
        <w:tabs>
          <w:tab w:val="left" w:pos="1103"/>
        </w:tabs>
        <w:spacing w:line="360" w:lineRule="auto"/>
        <w:ind w:right="729"/>
        <w:jc w:val="both"/>
        <w:rPr>
          <w:sz w:val="24"/>
        </w:rPr>
      </w:pPr>
      <w:r>
        <w:rPr>
          <w:b/>
          <w:sz w:val="24"/>
        </w:rPr>
        <w:t>Database</w:t>
      </w:r>
      <w:r>
        <w:rPr>
          <w:sz w:val="24"/>
        </w:rPr>
        <w:t>: MySQL is used for relational data storage, efficiently managing tables such as users, products, categories, orders, and cart items.</w:t>
      </w:r>
    </w:p>
    <w:p w14:paraId="2632ABFF">
      <w:pPr>
        <w:pStyle w:val="22"/>
        <w:numPr>
          <w:ilvl w:val="2"/>
          <w:numId w:val="51"/>
        </w:numPr>
        <w:tabs>
          <w:tab w:val="left" w:pos="1103"/>
        </w:tabs>
        <w:spacing w:line="360" w:lineRule="auto"/>
        <w:ind w:right="728"/>
        <w:jc w:val="both"/>
        <w:rPr>
          <w:sz w:val="24"/>
        </w:rPr>
      </w:pPr>
      <w:r>
        <w:rPr>
          <w:b/>
          <w:sz w:val="24"/>
        </w:rPr>
        <w:t>Authentication</w:t>
      </w:r>
      <w:r>
        <w:rPr>
          <w:sz w:val="24"/>
        </w:rPr>
        <w:t>: Security is implemented using JWT (JSON Web Tokens) for maintaining stateless sessions and secure access to APIs. Admin and normal users are differentiated by roles.</w:t>
      </w:r>
    </w:p>
    <w:p w14:paraId="00FD0D76">
      <w:pPr>
        <w:pStyle w:val="5"/>
        <w:numPr>
          <w:ilvl w:val="2"/>
          <w:numId w:val="51"/>
        </w:numPr>
        <w:tabs>
          <w:tab w:val="left" w:pos="1102"/>
        </w:tabs>
        <w:spacing w:line="272" w:lineRule="exact"/>
        <w:ind w:left="1102" w:hanging="419"/>
        <w:jc w:val="both"/>
        <w:rPr>
          <w:b w:val="0"/>
        </w:rPr>
      </w:pPr>
      <w:bookmarkStart w:id="118" w:name="Development_Tools:"/>
      <w:bookmarkEnd w:id="118"/>
      <w:r>
        <w:t>Development</w:t>
      </w:r>
      <w:r>
        <w:rPr>
          <w:spacing w:val="-9"/>
        </w:rPr>
        <w:t xml:space="preserve"> </w:t>
      </w:r>
      <w:r>
        <w:rPr>
          <w:spacing w:val="-2"/>
        </w:rPr>
        <w:t>Tools</w:t>
      </w:r>
      <w:r>
        <w:rPr>
          <w:b w:val="0"/>
          <w:spacing w:val="-2"/>
        </w:rPr>
        <w:t>:</w:t>
      </w:r>
    </w:p>
    <w:p w14:paraId="06FA27B6">
      <w:pPr>
        <w:pStyle w:val="8"/>
        <w:spacing w:before="143"/>
      </w:pPr>
    </w:p>
    <w:p w14:paraId="45D21B4E">
      <w:pPr>
        <w:pStyle w:val="22"/>
        <w:numPr>
          <w:ilvl w:val="0"/>
          <w:numId w:val="52"/>
        </w:numPr>
        <w:tabs>
          <w:tab w:val="left" w:pos="1462"/>
        </w:tabs>
        <w:ind w:left="1462" w:hanging="340"/>
        <w:rPr>
          <w:sz w:val="24"/>
        </w:rPr>
      </w:pPr>
      <w:r>
        <w:rPr>
          <w:b/>
          <w:sz w:val="24"/>
        </w:rPr>
        <w:t>Spring</w:t>
      </w:r>
      <w:r>
        <w:rPr>
          <w:b/>
          <w:spacing w:val="-7"/>
          <w:sz w:val="24"/>
        </w:rPr>
        <w:t xml:space="preserve"> </w:t>
      </w:r>
      <w:r>
        <w:rPr>
          <w:b/>
          <w:sz w:val="24"/>
        </w:rPr>
        <w:t>Tool</w:t>
      </w:r>
      <w:r>
        <w:rPr>
          <w:b/>
          <w:spacing w:val="-6"/>
          <w:sz w:val="24"/>
        </w:rPr>
        <w:t xml:space="preserve"> </w:t>
      </w:r>
      <w:r>
        <w:rPr>
          <w:b/>
          <w:sz w:val="24"/>
        </w:rPr>
        <w:t>Suite</w:t>
      </w:r>
      <w:r>
        <w:rPr>
          <w:b/>
          <w:spacing w:val="-6"/>
          <w:sz w:val="24"/>
        </w:rPr>
        <w:t xml:space="preserve"> </w:t>
      </w:r>
      <w:r>
        <w:rPr>
          <w:b/>
          <w:sz w:val="24"/>
        </w:rPr>
        <w:t>/</w:t>
      </w:r>
      <w:r>
        <w:rPr>
          <w:b/>
          <w:spacing w:val="-3"/>
          <w:sz w:val="24"/>
        </w:rPr>
        <w:t xml:space="preserve"> </w:t>
      </w:r>
      <w:r>
        <w:rPr>
          <w:b/>
          <w:sz w:val="24"/>
        </w:rPr>
        <w:t>IntelliJ</w:t>
      </w:r>
      <w:r>
        <w:rPr>
          <w:b/>
          <w:spacing w:val="-6"/>
          <w:sz w:val="24"/>
        </w:rPr>
        <w:t xml:space="preserve"> </w:t>
      </w:r>
      <w:r>
        <w:rPr>
          <w:sz w:val="24"/>
        </w:rPr>
        <w:t>for</w:t>
      </w:r>
      <w:r>
        <w:rPr>
          <w:spacing w:val="-1"/>
          <w:sz w:val="24"/>
        </w:rPr>
        <w:t xml:space="preserve"> </w:t>
      </w:r>
      <w:r>
        <w:rPr>
          <w:sz w:val="24"/>
        </w:rPr>
        <w:t>backend</w:t>
      </w:r>
      <w:r>
        <w:rPr>
          <w:spacing w:val="1"/>
          <w:sz w:val="24"/>
        </w:rPr>
        <w:t xml:space="preserve"> </w:t>
      </w:r>
      <w:r>
        <w:rPr>
          <w:spacing w:val="-2"/>
          <w:sz w:val="24"/>
        </w:rPr>
        <w:t>development</w:t>
      </w:r>
    </w:p>
    <w:p w14:paraId="286E486E">
      <w:pPr>
        <w:pStyle w:val="22"/>
        <w:numPr>
          <w:ilvl w:val="0"/>
          <w:numId w:val="52"/>
        </w:numPr>
        <w:tabs>
          <w:tab w:val="left" w:pos="1462"/>
        </w:tabs>
        <w:spacing w:before="140"/>
        <w:ind w:left="1462" w:hanging="340"/>
        <w:rPr>
          <w:sz w:val="24"/>
        </w:rPr>
      </w:pPr>
      <w:r>
        <w:rPr>
          <w:b/>
          <w:sz w:val="24"/>
        </w:rPr>
        <w:t>Angular</w:t>
      </w:r>
      <w:r>
        <w:rPr>
          <w:b/>
          <w:spacing w:val="-13"/>
          <w:sz w:val="24"/>
        </w:rPr>
        <w:t xml:space="preserve"> </w:t>
      </w:r>
      <w:r>
        <w:rPr>
          <w:b/>
          <w:sz w:val="24"/>
        </w:rPr>
        <w:t>CLI</w:t>
      </w:r>
      <w:r>
        <w:rPr>
          <w:b/>
          <w:spacing w:val="-5"/>
          <w:sz w:val="24"/>
        </w:rPr>
        <w:t xml:space="preserve"> </w:t>
      </w:r>
      <w:r>
        <w:rPr>
          <w:b/>
          <w:sz w:val="24"/>
        </w:rPr>
        <w:t>&amp;</w:t>
      </w:r>
      <w:r>
        <w:rPr>
          <w:b/>
          <w:spacing w:val="-2"/>
          <w:sz w:val="24"/>
        </w:rPr>
        <w:t xml:space="preserve"> </w:t>
      </w:r>
      <w:r>
        <w:rPr>
          <w:b/>
          <w:sz w:val="24"/>
        </w:rPr>
        <w:t>Visual</w:t>
      </w:r>
      <w:r>
        <w:rPr>
          <w:b/>
          <w:spacing w:val="-7"/>
          <w:sz w:val="24"/>
        </w:rPr>
        <w:t xml:space="preserve"> </w:t>
      </w:r>
      <w:r>
        <w:rPr>
          <w:b/>
          <w:sz w:val="24"/>
        </w:rPr>
        <w:t>Studio</w:t>
      </w:r>
      <w:r>
        <w:rPr>
          <w:b/>
          <w:spacing w:val="-4"/>
          <w:sz w:val="24"/>
        </w:rPr>
        <w:t xml:space="preserve"> </w:t>
      </w:r>
      <w:r>
        <w:rPr>
          <w:b/>
          <w:sz w:val="24"/>
        </w:rPr>
        <w:t>Code</w:t>
      </w:r>
      <w:r>
        <w:rPr>
          <w:b/>
          <w:spacing w:val="-3"/>
          <w:sz w:val="24"/>
        </w:rPr>
        <w:t xml:space="preserve"> </w:t>
      </w:r>
      <w:r>
        <w:rPr>
          <w:sz w:val="24"/>
        </w:rPr>
        <w:t>for</w:t>
      </w:r>
      <w:r>
        <w:rPr>
          <w:spacing w:val="-6"/>
          <w:sz w:val="24"/>
        </w:rPr>
        <w:t xml:space="preserve"> </w:t>
      </w:r>
      <w:r>
        <w:rPr>
          <w:sz w:val="24"/>
        </w:rPr>
        <w:t>frontend</w:t>
      </w:r>
      <w:r>
        <w:rPr>
          <w:spacing w:val="1"/>
          <w:sz w:val="24"/>
        </w:rPr>
        <w:t xml:space="preserve"> </w:t>
      </w:r>
      <w:r>
        <w:rPr>
          <w:spacing w:val="-2"/>
          <w:sz w:val="24"/>
        </w:rPr>
        <w:t>development</w:t>
      </w:r>
    </w:p>
    <w:p w14:paraId="29DD71E3">
      <w:pPr>
        <w:pStyle w:val="22"/>
        <w:numPr>
          <w:ilvl w:val="0"/>
          <w:numId w:val="52"/>
        </w:numPr>
        <w:tabs>
          <w:tab w:val="left" w:pos="1462"/>
        </w:tabs>
        <w:spacing w:before="136"/>
        <w:ind w:left="1462" w:hanging="340"/>
        <w:rPr>
          <w:sz w:val="24"/>
        </w:rPr>
      </w:pPr>
      <w:r>
        <w:rPr>
          <w:b/>
          <w:sz w:val="24"/>
        </w:rPr>
        <w:t>MySQL</w:t>
      </w:r>
      <w:r>
        <w:rPr>
          <w:b/>
          <w:spacing w:val="-13"/>
          <w:sz w:val="24"/>
        </w:rPr>
        <w:t xml:space="preserve"> </w:t>
      </w:r>
      <w:r>
        <w:rPr>
          <w:b/>
          <w:sz w:val="24"/>
        </w:rPr>
        <w:t>Workbench</w:t>
      </w:r>
      <w:r>
        <w:rPr>
          <w:b/>
          <w:spacing w:val="-4"/>
          <w:sz w:val="24"/>
        </w:rPr>
        <w:t xml:space="preserve"> </w:t>
      </w:r>
      <w:r>
        <w:rPr>
          <w:sz w:val="24"/>
        </w:rPr>
        <w:t>for database</w:t>
      </w:r>
      <w:r>
        <w:rPr>
          <w:spacing w:val="-1"/>
          <w:sz w:val="24"/>
        </w:rPr>
        <w:t xml:space="preserve"> </w:t>
      </w:r>
      <w:r>
        <w:rPr>
          <w:sz w:val="24"/>
        </w:rPr>
        <w:t>modeling</w:t>
      </w:r>
      <w:r>
        <w:rPr>
          <w:spacing w:val="-10"/>
          <w:sz w:val="24"/>
        </w:rPr>
        <w:t xml:space="preserve"> </w:t>
      </w:r>
      <w:r>
        <w:rPr>
          <w:sz w:val="24"/>
        </w:rPr>
        <w:t>and</w:t>
      </w:r>
      <w:r>
        <w:rPr>
          <w:spacing w:val="1"/>
          <w:sz w:val="24"/>
        </w:rPr>
        <w:t xml:space="preserve"> </w:t>
      </w:r>
      <w:r>
        <w:rPr>
          <w:spacing w:val="-2"/>
          <w:sz w:val="24"/>
        </w:rPr>
        <w:t>queries</w:t>
      </w:r>
    </w:p>
    <w:p w14:paraId="2F66E7B5">
      <w:pPr>
        <w:pStyle w:val="8"/>
      </w:pPr>
    </w:p>
    <w:p w14:paraId="19D3E738">
      <w:pPr>
        <w:pStyle w:val="8"/>
      </w:pPr>
    </w:p>
    <w:p w14:paraId="715A085D">
      <w:pPr>
        <w:pStyle w:val="8"/>
        <w:spacing w:before="73"/>
      </w:pPr>
    </w:p>
    <w:p w14:paraId="25FFBA65">
      <w:pPr>
        <w:pStyle w:val="4"/>
        <w:numPr>
          <w:ilvl w:val="1"/>
          <w:numId w:val="51"/>
        </w:numPr>
        <w:tabs>
          <w:tab w:val="left" w:pos="582"/>
        </w:tabs>
        <w:spacing w:before="1"/>
        <w:ind w:hanging="559"/>
      </w:pPr>
      <w:bookmarkStart w:id="119" w:name="6.2MODULE_SPECIFICATION"/>
      <w:bookmarkEnd w:id="119"/>
      <w:bookmarkStart w:id="120" w:name="_bookmark29"/>
      <w:bookmarkEnd w:id="120"/>
      <w:r>
        <w:rPr>
          <w:spacing w:val="-2"/>
        </w:rPr>
        <w:t>MODULE</w:t>
      </w:r>
      <w:r>
        <w:rPr>
          <w:spacing w:val="-7"/>
        </w:rPr>
        <w:t xml:space="preserve"> </w:t>
      </w:r>
      <w:r>
        <w:rPr>
          <w:spacing w:val="-2"/>
        </w:rPr>
        <w:t>SPECIFICATION</w:t>
      </w:r>
    </w:p>
    <w:p w14:paraId="5E9E69AA">
      <w:pPr>
        <w:pStyle w:val="8"/>
        <w:spacing w:before="115"/>
        <w:rPr>
          <w:b/>
          <w:sz w:val="28"/>
        </w:rPr>
      </w:pPr>
    </w:p>
    <w:p w14:paraId="7E4888B4">
      <w:pPr>
        <w:pStyle w:val="5"/>
        <w:numPr>
          <w:ilvl w:val="0"/>
          <w:numId w:val="53"/>
        </w:numPr>
        <w:tabs>
          <w:tab w:val="left" w:pos="263"/>
        </w:tabs>
      </w:pPr>
      <w:bookmarkStart w:id="121" w:name="1.Authentication_Module"/>
      <w:bookmarkEnd w:id="121"/>
      <w:r>
        <w:t>Authentication</w:t>
      </w:r>
      <w:r>
        <w:rPr>
          <w:spacing w:val="-10"/>
        </w:rPr>
        <w:t xml:space="preserve"> </w:t>
      </w:r>
      <w:r>
        <w:rPr>
          <w:spacing w:val="-2"/>
        </w:rPr>
        <w:t>Module</w:t>
      </w:r>
    </w:p>
    <w:p w14:paraId="3FB15B73">
      <w:pPr>
        <w:pStyle w:val="8"/>
        <w:spacing w:before="144"/>
        <w:rPr>
          <w:b/>
        </w:rPr>
      </w:pPr>
    </w:p>
    <w:p w14:paraId="120E2093">
      <w:pPr>
        <w:pStyle w:val="8"/>
        <w:spacing w:line="360" w:lineRule="auto"/>
        <w:ind w:left="23" w:right="952"/>
        <w:jc w:val="both"/>
      </w:pPr>
      <w:r>
        <w:t>This</w:t>
      </w:r>
      <w:r>
        <w:rPr>
          <w:spacing w:val="-3"/>
        </w:rPr>
        <w:t xml:space="preserve"> </w:t>
      </w:r>
      <w:r>
        <w:t>module</w:t>
      </w:r>
      <w:r>
        <w:rPr>
          <w:spacing w:val="-2"/>
        </w:rPr>
        <w:t xml:space="preserve"> </w:t>
      </w:r>
      <w:r>
        <w:t>allows users to register, log in,</w:t>
      </w:r>
      <w:r>
        <w:rPr>
          <w:spacing w:val="-3"/>
        </w:rPr>
        <w:t xml:space="preserve"> </w:t>
      </w:r>
      <w:r>
        <w:t>and maintain</w:t>
      </w:r>
      <w:r>
        <w:rPr>
          <w:spacing w:val="-1"/>
        </w:rPr>
        <w:t xml:space="preserve"> </w:t>
      </w:r>
      <w:r>
        <w:t>secure sessions using</w:t>
      </w:r>
      <w:r>
        <w:rPr>
          <w:spacing w:val="-1"/>
        </w:rPr>
        <w:t xml:space="preserve"> </w:t>
      </w:r>
      <w:r>
        <w:t>JWT-based authentication.</w:t>
      </w:r>
      <w:r>
        <w:rPr>
          <w:spacing w:val="-4"/>
        </w:rPr>
        <w:t xml:space="preserve"> </w:t>
      </w:r>
      <w:r>
        <w:t>Users are</w:t>
      </w:r>
      <w:r>
        <w:rPr>
          <w:spacing w:val="-4"/>
        </w:rPr>
        <w:t xml:space="preserve"> </w:t>
      </w:r>
      <w:r>
        <w:t>assigned</w:t>
      </w:r>
      <w:r>
        <w:rPr>
          <w:spacing w:val="-4"/>
        </w:rPr>
        <w:t xml:space="preserve"> </w:t>
      </w:r>
      <w:r>
        <w:t>roles—either</w:t>
      </w:r>
      <w:r>
        <w:rPr>
          <w:spacing w:val="-5"/>
        </w:rPr>
        <w:t xml:space="preserve"> </w:t>
      </w:r>
      <w:r>
        <w:rPr>
          <w:b/>
        </w:rPr>
        <w:t>User</w:t>
      </w:r>
      <w:r>
        <w:rPr>
          <w:b/>
          <w:spacing w:val="-4"/>
        </w:rPr>
        <w:t xml:space="preserve"> </w:t>
      </w:r>
      <w:r>
        <w:t>or</w:t>
      </w:r>
      <w:r>
        <w:rPr>
          <w:spacing w:val="-4"/>
        </w:rPr>
        <w:t xml:space="preserve"> </w:t>
      </w:r>
      <w:r>
        <w:rPr>
          <w:b/>
        </w:rPr>
        <w:t>Admin</w:t>
      </w:r>
      <w:r>
        <w:t>—at</w:t>
      </w:r>
      <w:r>
        <w:rPr>
          <w:spacing w:val="-4"/>
        </w:rPr>
        <w:t xml:space="preserve"> </w:t>
      </w:r>
      <w:r>
        <w:t>the</w:t>
      </w:r>
      <w:r>
        <w:rPr>
          <w:spacing w:val="-4"/>
        </w:rPr>
        <w:t xml:space="preserve"> </w:t>
      </w:r>
      <w:r>
        <w:t>time</w:t>
      </w:r>
      <w:r>
        <w:rPr>
          <w:spacing w:val="-8"/>
        </w:rPr>
        <w:t xml:space="preserve"> </w:t>
      </w:r>
      <w:r>
        <w:t>of</w:t>
      </w:r>
      <w:r>
        <w:rPr>
          <w:spacing w:val="-5"/>
        </w:rPr>
        <w:t xml:space="preserve"> </w:t>
      </w:r>
      <w:r>
        <w:t>registration or by admin update. Input validation and password hashing enhance security.</w:t>
      </w:r>
    </w:p>
    <w:p w14:paraId="43045A0E">
      <w:pPr>
        <w:pStyle w:val="8"/>
        <w:spacing w:line="360" w:lineRule="auto"/>
        <w:jc w:val="both"/>
        <w:sectPr>
          <w:headerReference r:id="rId16" w:type="default"/>
          <w:footerReference r:id="rId17" w:type="default"/>
          <w:pgSz w:w="11910" w:h="16840"/>
          <w:pgMar w:top="1120" w:right="708" w:bottom="980" w:left="1417" w:header="872" w:footer="792" w:gutter="0"/>
          <w:cols w:space="720" w:num="1"/>
        </w:sectPr>
      </w:pPr>
    </w:p>
    <w:p w14:paraId="18FF9CD6">
      <w:pPr>
        <w:pStyle w:val="8"/>
        <w:spacing w:before="7"/>
      </w:pPr>
    </w:p>
    <w:p w14:paraId="213077BD">
      <w:pPr>
        <w:pStyle w:val="5"/>
        <w:numPr>
          <w:ilvl w:val="0"/>
          <w:numId w:val="53"/>
        </w:numPr>
        <w:tabs>
          <w:tab w:val="left" w:pos="263"/>
        </w:tabs>
      </w:pPr>
      <w:bookmarkStart w:id="122" w:name="2.Product_Management_Module"/>
      <w:bookmarkEnd w:id="122"/>
      <w:r>
        <w:t>Product</w:t>
      </w:r>
      <w:r>
        <w:rPr>
          <w:spacing w:val="-9"/>
        </w:rPr>
        <w:t xml:space="preserve"> </w:t>
      </w:r>
      <w:r>
        <w:t>Management</w:t>
      </w:r>
      <w:r>
        <w:rPr>
          <w:spacing w:val="-6"/>
        </w:rPr>
        <w:t xml:space="preserve"> </w:t>
      </w:r>
      <w:r>
        <w:rPr>
          <w:spacing w:val="-2"/>
        </w:rPr>
        <w:t>Module</w:t>
      </w:r>
    </w:p>
    <w:p w14:paraId="5B6E57C3">
      <w:pPr>
        <w:pStyle w:val="8"/>
        <w:spacing w:before="141"/>
        <w:rPr>
          <w:b/>
        </w:rPr>
      </w:pPr>
    </w:p>
    <w:p w14:paraId="3329C655">
      <w:pPr>
        <w:pStyle w:val="8"/>
        <w:spacing w:before="1"/>
        <w:ind w:left="23"/>
      </w:pPr>
      <w:r>
        <w:t>Admins</w:t>
      </w:r>
      <w:r>
        <w:rPr>
          <w:spacing w:val="-5"/>
        </w:rPr>
        <w:t xml:space="preserve"> </w:t>
      </w:r>
      <w:r>
        <w:t>have</w:t>
      </w:r>
      <w:r>
        <w:rPr>
          <w:spacing w:val="-2"/>
        </w:rPr>
        <w:t xml:space="preserve"> </w:t>
      </w:r>
      <w:r>
        <w:t>access</w:t>
      </w:r>
      <w:r>
        <w:rPr>
          <w:spacing w:val="-2"/>
        </w:rPr>
        <w:t xml:space="preserve"> </w:t>
      </w:r>
      <w:r>
        <w:t>to</w:t>
      </w:r>
      <w:r>
        <w:rPr>
          <w:spacing w:val="-6"/>
        </w:rPr>
        <w:t xml:space="preserve"> </w:t>
      </w:r>
      <w:r>
        <w:t>a</w:t>
      </w:r>
      <w:r>
        <w:rPr>
          <w:spacing w:val="-3"/>
        </w:rPr>
        <w:t xml:space="preserve"> </w:t>
      </w:r>
      <w:r>
        <w:t>dedicated</w:t>
      </w:r>
      <w:r>
        <w:rPr>
          <w:spacing w:val="-1"/>
        </w:rPr>
        <w:t xml:space="preserve"> </w:t>
      </w:r>
      <w:r>
        <w:t>dashboard where they</w:t>
      </w:r>
      <w:r>
        <w:rPr>
          <w:spacing w:val="-1"/>
        </w:rPr>
        <w:t xml:space="preserve"> </w:t>
      </w:r>
      <w:r>
        <w:rPr>
          <w:spacing w:val="-4"/>
        </w:rPr>
        <w:t>can:</w:t>
      </w:r>
    </w:p>
    <w:p w14:paraId="64AA7355">
      <w:pPr>
        <w:pStyle w:val="8"/>
        <w:spacing w:before="141"/>
      </w:pPr>
    </w:p>
    <w:p w14:paraId="7A177684">
      <w:pPr>
        <w:pStyle w:val="22"/>
        <w:numPr>
          <w:ilvl w:val="0"/>
          <w:numId w:val="54"/>
        </w:numPr>
        <w:tabs>
          <w:tab w:val="left" w:pos="742"/>
        </w:tabs>
        <w:ind w:left="742" w:hanging="280"/>
        <w:rPr>
          <w:sz w:val="24"/>
        </w:rPr>
      </w:pPr>
      <w:r>
        <w:rPr>
          <w:sz w:val="24"/>
        </w:rPr>
        <w:t>Add,</w:t>
      </w:r>
      <w:r>
        <w:rPr>
          <w:spacing w:val="-5"/>
          <w:sz w:val="24"/>
        </w:rPr>
        <w:t xml:space="preserve"> </w:t>
      </w:r>
      <w:r>
        <w:rPr>
          <w:sz w:val="24"/>
        </w:rPr>
        <w:t>update,</w:t>
      </w:r>
      <w:r>
        <w:rPr>
          <w:spacing w:val="1"/>
          <w:sz w:val="24"/>
        </w:rPr>
        <w:t xml:space="preserve"> </w:t>
      </w:r>
      <w:r>
        <w:rPr>
          <w:sz w:val="24"/>
        </w:rPr>
        <w:t>or</w:t>
      </w:r>
      <w:r>
        <w:rPr>
          <w:spacing w:val="-5"/>
          <w:sz w:val="24"/>
        </w:rPr>
        <w:t xml:space="preserve"> </w:t>
      </w:r>
      <w:r>
        <w:rPr>
          <w:sz w:val="24"/>
        </w:rPr>
        <w:t>delete</w:t>
      </w:r>
      <w:r>
        <w:rPr>
          <w:spacing w:val="-2"/>
          <w:sz w:val="24"/>
        </w:rPr>
        <w:t xml:space="preserve"> products</w:t>
      </w:r>
    </w:p>
    <w:p w14:paraId="712AA2B5">
      <w:pPr>
        <w:pStyle w:val="22"/>
        <w:numPr>
          <w:ilvl w:val="0"/>
          <w:numId w:val="54"/>
        </w:numPr>
        <w:tabs>
          <w:tab w:val="left" w:pos="742"/>
        </w:tabs>
        <w:spacing w:before="137"/>
        <w:ind w:left="742" w:hanging="280"/>
        <w:rPr>
          <w:sz w:val="24"/>
        </w:rPr>
      </w:pPr>
      <w:r>
        <w:rPr>
          <w:sz w:val="24"/>
        </w:rPr>
        <w:t>Assign</w:t>
      </w:r>
      <w:r>
        <w:rPr>
          <w:spacing w:val="-6"/>
          <w:sz w:val="24"/>
        </w:rPr>
        <w:t xml:space="preserve"> </w:t>
      </w:r>
      <w:r>
        <w:rPr>
          <w:sz w:val="24"/>
        </w:rPr>
        <w:t>products</w:t>
      </w:r>
      <w:r>
        <w:rPr>
          <w:spacing w:val="-2"/>
          <w:sz w:val="24"/>
        </w:rPr>
        <w:t xml:space="preserve"> </w:t>
      </w:r>
      <w:r>
        <w:rPr>
          <w:sz w:val="24"/>
        </w:rPr>
        <w:t>to</w:t>
      </w:r>
      <w:r>
        <w:rPr>
          <w:spacing w:val="-5"/>
          <w:sz w:val="24"/>
        </w:rPr>
        <w:t xml:space="preserve"> </w:t>
      </w:r>
      <w:r>
        <w:rPr>
          <w:sz w:val="24"/>
        </w:rPr>
        <w:t>specific</w:t>
      </w:r>
      <w:r>
        <w:rPr>
          <w:spacing w:val="-1"/>
          <w:sz w:val="24"/>
        </w:rPr>
        <w:t xml:space="preserve"> </w:t>
      </w:r>
      <w:r>
        <w:rPr>
          <w:spacing w:val="-2"/>
          <w:sz w:val="24"/>
        </w:rPr>
        <w:t>categories</w:t>
      </w:r>
    </w:p>
    <w:p w14:paraId="0BB0E43B">
      <w:pPr>
        <w:pStyle w:val="22"/>
        <w:numPr>
          <w:ilvl w:val="0"/>
          <w:numId w:val="54"/>
        </w:numPr>
        <w:tabs>
          <w:tab w:val="left" w:pos="742"/>
        </w:tabs>
        <w:spacing w:before="139"/>
        <w:ind w:left="742" w:hanging="280"/>
        <w:rPr>
          <w:sz w:val="24"/>
        </w:rPr>
      </w:pPr>
      <w:r>
        <w:rPr>
          <w:sz w:val="24"/>
        </w:rPr>
        <w:t>View</w:t>
      </w:r>
      <w:r>
        <w:rPr>
          <w:spacing w:val="-10"/>
          <w:sz w:val="24"/>
        </w:rPr>
        <w:t xml:space="preserve"> </w:t>
      </w:r>
      <w:r>
        <w:rPr>
          <w:sz w:val="24"/>
        </w:rPr>
        <w:t>all</w:t>
      </w:r>
      <w:r>
        <w:rPr>
          <w:spacing w:val="-3"/>
          <w:sz w:val="24"/>
        </w:rPr>
        <w:t xml:space="preserve"> </w:t>
      </w:r>
      <w:r>
        <w:rPr>
          <w:sz w:val="24"/>
        </w:rPr>
        <w:t>products in</w:t>
      </w:r>
      <w:r>
        <w:rPr>
          <w:spacing w:val="-6"/>
          <w:sz w:val="24"/>
        </w:rPr>
        <w:t xml:space="preserve"> </w:t>
      </w:r>
      <w:r>
        <w:rPr>
          <w:sz w:val="24"/>
        </w:rPr>
        <w:t>a</w:t>
      </w:r>
      <w:r>
        <w:rPr>
          <w:spacing w:val="-2"/>
          <w:sz w:val="24"/>
        </w:rPr>
        <w:t xml:space="preserve"> </w:t>
      </w:r>
      <w:r>
        <w:rPr>
          <w:sz w:val="24"/>
        </w:rPr>
        <w:t>tabular</w:t>
      </w:r>
      <w:r>
        <w:rPr>
          <w:spacing w:val="-3"/>
          <w:sz w:val="24"/>
        </w:rPr>
        <w:t xml:space="preserve"> </w:t>
      </w:r>
      <w:r>
        <w:rPr>
          <w:sz w:val="24"/>
        </w:rPr>
        <w:t>format</w:t>
      </w:r>
      <w:r>
        <w:rPr>
          <w:spacing w:val="1"/>
          <w:sz w:val="24"/>
        </w:rPr>
        <w:t xml:space="preserve"> </w:t>
      </w:r>
      <w:r>
        <w:rPr>
          <w:sz w:val="24"/>
        </w:rPr>
        <w:t>with</w:t>
      </w:r>
      <w:r>
        <w:rPr>
          <w:spacing w:val="-5"/>
          <w:sz w:val="24"/>
        </w:rPr>
        <w:t xml:space="preserve"> </w:t>
      </w:r>
      <w:r>
        <w:rPr>
          <w:sz w:val="24"/>
        </w:rPr>
        <w:t>pagination</w:t>
      </w:r>
      <w:r>
        <w:rPr>
          <w:spacing w:val="-4"/>
          <w:sz w:val="24"/>
        </w:rPr>
        <w:t xml:space="preserve"> </w:t>
      </w:r>
      <w:r>
        <w:rPr>
          <w:sz w:val="24"/>
        </w:rPr>
        <w:t>and</w:t>
      </w:r>
      <w:r>
        <w:rPr>
          <w:spacing w:val="-1"/>
          <w:sz w:val="24"/>
        </w:rPr>
        <w:t xml:space="preserve"> </w:t>
      </w:r>
      <w:r>
        <w:rPr>
          <w:spacing w:val="-2"/>
          <w:sz w:val="24"/>
        </w:rPr>
        <w:t>sorting</w:t>
      </w:r>
    </w:p>
    <w:p w14:paraId="1C306342">
      <w:pPr>
        <w:pStyle w:val="8"/>
        <w:spacing w:before="142"/>
      </w:pPr>
    </w:p>
    <w:p w14:paraId="075C9AD2">
      <w:pPr>
        <w:pStyle w:val="8"/>
        <w:spacing w:line="360" w:lineRule="auto"/>
        <w:ind w:left="23" w:right="748"/>
      </w:pPr>
      <w:r>
        <w:t>This</w:t>
      </w:r>
      <w:r>
        <w:rPr>
          <w:spacing w:val="-11"/>
        </w:rPr>
        <w:t xml:space="preserve"> </w:t>
      </w:r>
      <w:r>
        <w:t>module</w:t>
      </w:r>
      <w:r>
        <w:rPr>
          <w:spacing w:val="-13"/>
        </w:rPr>
        <w:t xml:space="preserve"> </w:t>
      </w:r>
      <w:r>
        <w:t>ensures</w:t>
      </w:r>
      <w:r>
        <w:rPr>
          <w:spacing w:val="-3"/>
        </w:rPr>
        <w:t xml:space="preserve"> </w:t>
      </w:r>
      <w:r>
        <w:t>that</w:t>
      </w:r>
      <w:r>
        <w:rPr>
          <w:spacing w:val="-9"/>
        </w:rPr>
        <w:t xml:space="preserve"> </w:t>
      </w:r>
      <w:r>
        <w:t>all</w:t>
      </w:r>
      <w:r>
        <w:rPr>
          <w:spacing w:val="-9"/>
        </w:rPr>
        <w:t xml:space="preserve"> </w:t>
      </w:r>
      <w:r>
        <w:t>product-related</w:t>
      </w:r>
      <w:r>
        <w:rPr>
          <w:spacing w:val="-4"/>
        </w:rPr>
        <w:t xml:space="preserve"> </w:t>
      </w:r>
      <w:r>
        <w:t>operations</w:t>
      </w:r>
      <w:r>
        <w:rPr>
          <w:spacing w:val="-4"/>
        </w:rPr>
        <w:t xml:space="preserve"> </w:t>
      </w:r>
      <w:r>
        <w:t>are</w:t>
      </w:r>
      <w:r>
        <w:rPr>
          <w:spacing w:val="-5"/>
        </w:rPr>
        <w:t xml:space="preserve"> </w:t>
      </w:r>
      <w:r>
        <w:t>handled</w:t>
      </w:r>
      <w:r>
        <w:rPr>
          <w:spacing w:val="-7"/>
        </w:rPr>
        <w:t xml:space="preserve"> </w:t>
      </w:r>
      <w:r>
        <w:t>dynamically</w:t>
      </w:r>
      <w:r>
        <w:rPr>
          <w:spacing w:val="-9"/>
        </w:rPr>
        <w:t xml:space="preserve"> </w:t>
      </w:r>
      <w:r>
        <w:t>via</w:t>
      </w:r>
      <w:r>
        <w:rPr>
          <w:spacing w:val="-8"/>
        </w:rPr>
        <w:t xml:space="preserve"> </w:t>
      </w:r>
      <w:r>
        <w:t>Spring Boot services and Angular UI.</w:t>
      </w:r>
    </w:p>
    <w:p w14:paraId="06AC147A">
      <w:pPr>
        <w:pStyle w:val="8"/>
        <w:spacing w:before="5"/>
      </w:pPr>
    </w:p>
    <w:p w14:paraId="129A49EA">
      <w:pPr>
        <w:pStyle w:val="5"/>
        <w:numPr>
          <w:ilvl w:val="0"/>
          <w:numId w:val="53"/>
        </w:numPr>
        <w:tabs>
          <w:tab w:val="left" w:pos="263"/>
        </w:tabs>
      </w:pPr>
      <w:bookmarkStart w:id="123" w:name="3.Category_Management_Module"/>
      <w:bookmarkEnd w:id="123"/>
      <w:r>
        <w:t>Category</w:t>
      </w:r>
      <w:r>
        <w:rPr>
          <w:spacing w:val="-6"/>
        </w:rPr>
        <w:t xml:space="preserve"> </w:t>
      </w:r>
      <w:r>
        <w:t>Management</w:t>
      </w:r>
      <w:r>
        <w:rPr>
          <w:spacing w:val="-4"/>
        </w:rPr>
        <w:t xml:space="preserve"> </w:t>
      </w:r>
      <w:r>
        <w:rPr>
          <w:spacing w:val="-2"/>
        </w:rPr>
        <w:t>Module</w:t>
      </w:r>
    </w:p>
    <w:p w14:paraId="44125553">
      <w:pPr>
        <w:pStyle w:val="8"/>
        <w:spacing w:before="141"/>
        <w:rPr>
          <w:b/>
        </w:rPr>
      </w:pPr>
    </w:p>
    <w:p w14:paraId="0E60174A">
      <w:pPr>
        <w:pStyle w:val="8"/>
        <w:spacing w:line="360" w:lineRule="auto"/>
        <w:ind w:left="23" w:right="748"/>
      </w:pPr>
      <w:r>
        <w:t>Admins</w:t>
      </w:r>
      <w:r>
        <w:rPr>
          <w:spacing w:val="-9"/>
        </w:rPr>
        <w:t xml:space="preserve"> </w:t>
      </w:r>
      <w:r>
        <w:t>can</w:t>
      </w:r>
      <w:r>
        <w:rPr>
          <w:spacing w:val="-7"/>
        </w:rPr>
        <w:t xml:space="preserve"> </w:t>
      </w:r>
      <w:r>
        <w:t>create</w:t>
      </w:r>
      <w:r>
        <w:rPr>
          <w:spacing w:val="-8"/>
        </w:rPr>
        <w:t xml:space="preserve"> </w:t>
      </w:r>
      <w:r>
        <w:t>and</w:t>
      </w:r>
      <w:r>
        <w:rPr>
          <w:spacing w:val="-7"/>
        </w:rPr>
        <w:t xml:space="preserve"> </w:t>
      </w:r>
      <w:r>
        <w:t>manage</w:t>
      </w:r>
      <w:r>
        <w:rPr>
          <w:spacing w:val="-8"/>
        </w:rPr>
        <w:t xml:space="preserve"> </w:t>
      </w:r>
      <w:r>
        <w:t>product</w:t>
      </w:r>
      <w:r>
        <w:rPr>
          <w:spacing w:val="-4"/>
        </w:rPr>
        <w:t xml:space="preserve"> </w:t>
      </w:r>
      <w:r>
        <w:t>categories</w:t>
      </w:r>
      <w:r>
        <w:rPr>
          <w:spacing w:val="-7"/>
        </w:rPr>
        <w:t xml:space="preserve"> </w:t>
      </w:r>
      <w:r>
        <w:t>to</w:t>
      </w:r>
      <w:r>
        <w:rPr>
          <w:spacing w:val="-7"/>
        </w:rPr>
        <w:t xml:space="preserve"> </w:t>
      </w:r>
      <w:r>
        <w:t>improve</w:t>
      </w:r>
      <w:r>
        <w:rPr>
          <w:spacing w:val="-12"/>
        </w:rPr>
        <w:t xml:space="preserve"> </w:t>
      </w:r>
      <w:r>
        <w:t>the</w:t>
      </w:r>
      <w:r>
        <w:rPr>
          <w:spacing w:val="-8"/>
        </w:rPr>
        <w:t xml:space="preserve"> </w:t>
      </w:r>
      <w:r>
        <w:t>browsing</w:t>
      </w:r>
      <w:r>
        <w:rPr>
          <w:spacing w:val="-9"/>
        </w:rPr>
        <w:t xml:space="preserve"> </w:t>
      </w:r>
      <w:r>
        <w:t>experience</w:t>
      </w:r>
      <w:r>
        <w:rPr>
          <w:spacing w:val="-5"/>
        </w:rPr>
        <w:t xml:space="preserve"> </w:t>
      </w:r>
      <w:r>
        <w:t>for users. Categories are displayed as filters on the product catalog page, making it</w:t>
      </w:r>
      <w:r>
        <w:rPr>
          <w:spacing w:val="-1"/>
        </w:rPr>
        <w:t xml:space="preserve"> </w:t>
      </w:r>
      <w:r>
        <w:t>easier for users to find specific electronic items.</w:t>
      </w:r>
    </w:p>
    <w:p w14:paraId="176A25F6">
      <w:pPr>
        <w:pStyle w:val="8"/>
        <w:spacing w:before="4"/>
      </w:pPr>
    </w:p>
    <w:p w14:paraId="5E3F0B0F">
      <w:pPr>
        <w:pStyle w:val="5"/>
        <w:numPr>
          <w:ilvl w:val="0"/>
          <w:numId w:val="53"/>
        </w:numPr>
        <w:tabs>
          <w:tab w:val="left" w:pos="263"/>
        </w:tabs>
      </w:pPr>
      <w:bookmarkStart w:id="124" w:name="4.User_Module"/>
      <w:bookmarkEnd w:id="124"/>
      <w:r>
        <w:t>User</w:t>
      </w:r>
      <w:r>
        <w:rPr>
          <w:spacing w:val="-3"/>
        </w:rPr>
        <w:t xml:space="preserve"> </w:t>
      </w:r>
      <w:r>
        <w:rPr>
          <w:spacing w:val="-2"/>
        </w:rPr>
        <w:t>Module</w:t>
      </w:r>
    </w:p>
    <w:p w14:paraId="33981D3C">
      <w:pPr>
        <w:pStyle w:val="8"/>
        <w:spacing w:before="142"/>
        <w:rPr>
          <w:b/>
        </w:rPr>
      </w:pPr>
    </w:p>
    <w:p w14:paraId="6DA65804">
      <w:pPr>
        <w:pStyle w:val="8"/>
        <w:spacing w:line="360" w:lineRule="auto"/>
        <w:ind w:left="23" w:right="748"/>
      </w:pPr>
      <w:r>
        <w:t>This</w:t>
      </w:r>
      <w:r>
        <w:rPr>
          <w:spacing w:val="-10"/>
        </w:rPr>
        <w:t xml:space="preserve"> </w:t>
      </w:r>
      <w:r>
        <w:t>module</w:t>
      </w:r>
      <w:r>
        <w:rPr>
          <w:spacing w:val="-9"/>
        </w:rPr>
        <w:t xml:space="preserve"> </w:t>
      </w:r>
      <w:r>
        <w:t>manages</w:t>
      </w:r>
      <w:r>
        <w:rPr>
          <w:spacing w:val="-2"/>
        </w:rPr>
        <w:t xml:space="preserve"> </w:t>
      </w:r>
      <w:r>
        <w:t>all</w:t>
      </w:r>
      <w:r>
        <w:rPr>
          <w:spacing w:val="-6"/>
        </w:rPr>
        <w:t xml:space="preserve"> </w:t>
      </w:r>
      <w:r>
        <w:t>registered</w:t>
      </w:r>
      <w:r>
        <w:rPr>
          <w:spacing w:val="-4"/>
        </w:rPr>
        <w:t xml:space="preserve"> </w:t>
      </w:r>
      <w:r>
        <w:t>users.</w:t>
      </w:r>
      <w:r>
        <w:rPr>
          <w:spacing w:val="-4"/>
        </w:rPr>
        <w:t xml:space="preserve"> </w:t>
      </w:r>
      <w:r>
        <w:t>Admin</w:t>
      </w:r>
      <w:r>
        <w:rPr>
          <w:spacing w:val="-9"/>
        </w:rPr>
        <w:t xml:space="preserve"> </w:t>
      </w:r>
      <w:r>
        <w:t>can</w:t>
      </w:r>
      <w:r>
        <w:rPr>
          <w:spacing w:val="-2"/>
        </w:rPr>
        <w:t xml:space="preserve"> </w:t>
      </w:r>
      <w:r>
        <w:t>view</w:t>
      </w:r>
      <w:r>
        <w:rPr>
          <w:spacing w:val="-9"/>
        </w:rPr>
        <w:t xml:space="preserve"> </w:t>
      </w:r>
      <w:r>
        <w:t>the</w:t>
      </w:r>
      <w:r>
        <w:rPr>
          <w:spacing w:val="-10"/>
        </w:rPr>
        <w:t xml:space="preserve"> </w:t>
      </w:r>
      <w:r>
        <w:t>list</w:t>
      </w:r>
      <w:r>
        <w:rPr>
          <w:spacing w:val="-9"/>
        </w:rPr>
        <w:t xml:space="preserve"> </w:t>
      </w:r>
      <w:r>
        <w:t>of</w:t>
      </w:r>
      <w:r>
        <w:rPr>
          <w:spacing w:val="-8"/>
        </w:rPr>
        <w:t xml:space="preserve"> </w:t>
      </w:r>
      <w:r>
        <w:t>users,</w:t>
      </w:r>
      <w:r>
        <w:rPr>
          <w:spacing w:val="-4"/>
        </w:rPr>
        <w:t xml:space="preserve"> </w:t>
      </w:r>
      <w:r>
        <w:t>monitor</w:t>
      </w:r>
      <w:r>
        <w:rPr>
          <w:spacing w:val="-8"/>
        </w:rPr>
        <w:t xml:space="preserve"> </w:t>
      </w:r>
      <w:r>
        <w:t>activity, and manage roles if needed. The system ensures proper access control through role-based permission handling.</w:t>
      </w:r>
    </w:p>
    <w:p w14:paraId="218B8DC3">
      <w:pPr>
        <w:pStyle w:val="8"/>
        <w:spacing w:before="3"/>
      </w:pPr>
    </w:p>
    <w:p w14:paraId="01CA3282">
      <w:pPr>
        <w:pStyle w:val="5"/>
        <w:numPr>
          <w:ilvl w:val="0"/>
          <w:numId w:val="53"/>
        </w:numPr>
        <w:tabs>
          <w:tab w:val="left" w:pos="263"/>
        </w:tabs>
        <w:spacing w:before="1"/>
      </w:pPr>
      <w:bookmarkStart w:id="125" w:name="5.Cart_Module"/>
      <w:bookmarkEnd w:id="125"/>
      <w:r>
        <w:t>Cart</w:t>
      </w:r>
      <w:r>
        <w:rPr>
          <w:spacing w:val="-3"/>
        </w:rPr>
        <w:t xml:space="preserve"> </w:t>
      </w:r>
      <w:r>
        <w:rPr>
          <w:spacing w:val="-2"/>
        </w:rPr>
        <w:t>Module</w:t>
      </w:r>
    </w:p>
    <w:p w14:paraId="45004F56">
      <w:pPr>
        <w:pStyle w:val="8"/>
        <w:spacing w:before="141"/>
        <w:rPr>
          <w:b/>
        </w:rPr>
      </w:pPr>
    </w:p>
    <w:p w14:paraId="37F0733B">
      <w:pPr>
        <w:pStyle w:val="8"/>
        <w:spacing w:line="360" w:lineRule="auto"/>
        <w:ind w:left="23" w:right="748"/>
      </w:pPr>
      <w:r>
        <w:t>Users</w:t>
      </w:r>
      <w:r>
        <w:rPr>
          <w:spacing w:val="-6"/>
        </w:rPr>
        <w:t xml:space="preserve"> </w:t>
      </w:r>
      <w:r>
        <w:t>can</w:t>
      </w:r>
      <w:r>
        <w:rPr>
          <w:spacing w:val="-3"/>
        </w:rPr>
        <w:t xml:space="preserve"> </w:t>
      </w:r>
      <w:r>
        <w:t>add</w:t>
      </w:r>
      <w:r>
        <w:rPr>
          <w:spacing w:val="-4"/>
        </w:rPr>
        <w:t xml:space="preserve"> </w:t>
      </w:r>
      <w:r>
        <w:t>products</w:t>
      </w:r>
      <w:r>
        <w:rPr>
          <w:spacing w:val="-6"/>
        </w:rPr>
        <w:t xml:space="preserve"> </w:t>
      </w:r>
      <w:r>
        <w:t>to</w:t>
      </w:r>
      <w:r>
        <w:rPr>
          <w:spacing w:val="-8"/>
        </w:rPr>
        <w:t xml:space="preserve"> </w:t>
      </w:r>
      <w:r>
        <w:t>their</w:t>
      </w:r>
      <w:r>
        <w:rPr>
          <w:spacing w:val="-7"/>
        </w:rPr>
        <w:t xml:space="preserve"> </w:t>
      </w:r>
      <w:r>
        <w:t>cart,</w:t>
      </w:r>
      <w:r>
        <w:rPr>
          <w:spacing w:val="-8"/>
        </w:rPr>
        <w:t xml:space="preserve"> </w:t>
      </w:r>
      <w:r>
        <w:t>view</w:t>
      </w:r>
      <w:r>
        <w:rPr>
          <w:spacing w:val="-6"/>
        </w:rPr>
        <w:t xml:space="preserve"> </w:t>
      </w:r>
      <w:r>
        <w:t>and</w:t>
      </w:r>
      <w:r>
        <w:rPr>
          <w:spacing w:val="-3"/>
        </w:rPr>
        <w:t xml:space="preserve"> </w:t>
      </w:r>
      <w:r>
        <w:t>modify</w:t>
      </w:r>
      <w:r>
        <w:rPr>
          <w:spacing w:val="-6"/>
        </w:rPr>
        <w:t xml:space="preserve"> </w:t>
      </w:r>
      <w:r>
        <w:t>cart</w:t>
      </w:r>
      <w:r>
        <w:rPr>
          <w:spacing w:val="-5"/>
        </w:rPr>
        <w:t xml:space="preserve"> </w:t>
      </w:r>
      <w:r>
        <w:t>contents,</w:t>
      </w:r>
      <w:r>
        <w:rPr>
          <w:spacing w:val="-6"/>
        </w:rPr>
        <w:t xml:space="preserve"> </w:t>
      </w:r>
      <w:r>
        <w:t>and</w:t>
      </w:r>
      <w:r>
        <w:rPr>
          <w:spacing w:val="-3"/>
        </w:rPr>
        <w:t xml:space="preserve"> </w:t>
      </w:r>
      <w:r>
        <w:t>proceed</w:t>
      </w:r>
      <w:r>
        <w:rPr>
          <w:spacing w:val="-6"/>
        </w:rPr>
        <w:t xml:space="preserve"> </w:t>
      </w:r>
      <w:r>
        <w:t>to</w:t>
      </w:r>
      <w:r>
        <w:rPr>
          <w:spacing w:val="-8"/>
        </w:rPr>
        <w:t xml:space="preserve"> </w:t>
      </w:r>
      <w:r>
        <w:t xml:space="preserve">checkout. Cart data is managed in the backend with real-time synchronization between frontend and </w:t>
      </w:r>
      <w:r>
        <w:rPr>
          <w:spacing w:val="-2"/>
        </w:rPr>
        <w:t>database.</w:t>
      </w:r>
    </w:p>
    <w:p w14:paraId="1E8178E0">
      <w:pPr>
        <w:pStyle w:val="8"/>
        <w:spacing w:before="9"/>
      </w:pPr>
    </w:p>
    <w:p w14:paraId="6806E611">
      <w:pPr>
        <w:pStyle w:val="5"/>
        <w:numPr>
          <w:ilvl w:val="0"/>
          <w:numId w:val="53"/>
        </w:numPr>
        <w:tabs>
          <w:tab w:val="left" w:pos="263"/>
        </w:tabs>
      </w:pPr>
      <w:bookmarkStart w:id="126" w:name="6.Order_Management_Module"/>
      <w:bookmarkEnd w:id="126"/>
      <w:r>
        <w:t>Order</w:t>
      </w:r>
      <w:r>
        <w:rPr>
          <w:spacing w:val="-8"/>
        </w:rPr>
        <w:t xml:space="preserve"> </w:t>
      </w:r>
      <w:r>
        <w:t>Management</w:t>
      </w:r>
      <w:r>
        <w:rPr>
          <w:spacing w:val="-6"/>
        </w:rPr>
        <w:t xml:space="preserve"> </w:t>
      </w:r>
      <w:r>
        <w:rPr>
          <w:spacing w:val="-2"/>
        </w:rPr>
        <w:t>Module</w:t>
      </w:r>
    </w:p>
    <w:p w14:paraId="6BB4F8F5">
      <w:pPr>
        <w:pStyle w:val="8"/>
        <w:spacing w:before="139"/>
        <w:rPr>
          <w:b/>
        </w:rPr>
      </w:pPr>
    </w:p>
    <w:p w14:paraId="18BFC698">
      <w:pPr>
        <w:pStyle w:val="8"/>
        <w:spacing w:line="360" w:lineRule="auto"/>
        <w:ind w:left="23" w:right="1033"/>
        <w:jc w:val="both"/>
      </w:pPr>
      <w:r>
        <w:t>Users</w:t>
      </w:r>
      <w:r>
        <w:rPr>
          <w:spacing w:val="-1"/>
        </w:rPr>
        <w:t xml:space="preserve"> </w:t>
      </w:r>
      <w:r>
        <w:t>can place orders after finalizing</w:t>
      </w:r>
      <w:r>
        <w:rPr>
          <w:spacing w:val="-6"/>
        </w:rPr>
        <w:t xml:space="preserve"> </w:t>
      </w:r>
      <w:r>
        <w:t>their cart. Each</w:t>
      </w:r>
      <w:r>
        <w:rPr>
          <w:spacing w:val="-1"/>
        </w:rPr>
        <w:t xml:space="preserve"> </w:t>
      </w:r>
      <w:r>
        <w:t>order is</w:t>
      </w:r>
      <w:r>
        <w:rPr>
          <w:spacing w:val="-4"/>
        </w:rPr>
        <w:t xml:space="preserve"> </w:t>
      </w:r>
      <w:r>
        <w:t>tracked</w:t>
      </w:r>
      <w:r>
        <w:rPr>
          <w:spacing w:val="-1"/>
        </w:rPr>
        <w:t xml:space="preserve"> </w:t>
      </w:r>
      <w:r>
        <w:t>in</w:t>
      </w:r>
      <w:r>
        <w:rPr>
          <w:spacing w:val="-1"/>
        </w:rPr>
        <w:t xml:space="preserve"> </w:t>
      </w:r>
      <w:r>
        <w:t>the</w:t>
      </w:r>
      <w:r>
        <w:rPr>
          <w:spacing w:val="-2"/>
        </w:rPr>
        <w:t xml:space="preserve"> </w:t>
      </w:r>
      <w:r>
        <w:t>system with</w:t>
      </w:r>
      <w:r>
        <w:rPr>
          <w:spacing w:val="-1"/>
        </w:rPr>
        <w:t xml:space="preserve"> </w:t>
      </w:r>
      <w:r>
        <w:t>a unique</w:t>
      </w:r>
      <w:r>
        <w:rPr>
          <w:spacing w:val="-10"/>
        </w:rPr>
        <w:t xml:space="preserve"> </w:t>
      </w:r>
      <w:r>
        <w:t>order</w:t>
      </w:r>
      <w:r>
        <w:rPr>
          <w:spacing w:val="-5"/>
        </w:rPr>
        <w:t xml:space="preserve"> </w:t>
      </w:r>
      <w:r>
        <w:t>ID</w:t>
      </w:r>
      <w:r>
        <w:rPr>
          <w:spacing w:val="-5"/>
        </w:rPr>
        <w:t xml:space="preserve"> </w:t>
      </w:r>
      <w:r>
        <w:t>and</w:t>
      </w:r>
      <w:r>
        <w:rPr>
          <w:spacing w:val="-7"/>
        </w:rPr>
        <w:t xml:space="preserve"> </w:t>
      </w:r>
      <w:r>
        <w:t>status</w:t>
      </w:r>
      <w:r>
        <w:rPr>
          <w:spacing w:val="-7"/>
        </w:rPr>
        <w:t xml:space="preserve"> </w:t>
      </w:r>
      <w:r>
        <w:t>such</w:t>
      </w:r>
      <w:r>
        <w:rPr>
          <w:spacing w:val="-9"/>
        </w:rPr>
        <w:t xml:space="preserve"> </w:t>
      </w:r>
      <w:r>
        <w:t>as</w:t>
      </w:r>
      <w:r>
        <w:rPr>
          <w:spacing w:val="-7"/>
        </w:rPr>
        <w:t xml:space="preserve"> </w:t>
      </w:r>
      <w:r>
        <w:t>"Pending",</w:t>
      </w:r>
      <w:r>
        <w:rPr>
          <w:spacing w:val="-7"/>
        </w:rPr>
        <w:t xml:space="preserve"> </w:t>
      </w:r>
      <w:r>
        <w:t>"Shipped",</w:t>
      </w:r>
      <w:r>
        <w:rPr>
          <w:spacing w:val="-7"/>
        </w:rPr>
        <w:t xml:space="preserve"> </w:t>
      </w:r>
      <w:r>
        <w:t>or</w:t>
      </w:r>
      <w:r>
        <w:rPr>
          <w:spacing w:val="-8"/>
        </w:rPr>
        <w:t xml:space="preserve"> </w:t>
      </w:r>
      <w:r>
        <w:t>"Delivered".</w:t>
      </w:r>
      <w:r>
        <w:rPr>
          <w:spacing w:val="-4"/>
        </w:rPr>
        <w:t xml:space="preserve"> </w:t>
      </w:r>
      <w:r>
        <w:t>Admins</w:t>
      </w:r>
      <w:r>
        <w:rPr>
          <w:spacing w:val="-9"/>
        </w:rPr>
        <w:t xml:space="preserve"> </w:t>
      </w:r>
      <w:r>
        <w:t>can</w:t>
      </w:r>
      <w:r>
        <w:rPr>
          <w:spacing w:val="-7"/>
        </w:rPr>
        <w:t xml:space="preserve"> </w:t>
      </w:r>
      <w:r>
        <w:t>view all orders and update their statuses as needed.</w:t>
      </w:r>
    </w:p>
    <w:p w14:paraId="103264CD">
      <w:pPr>
        <w:pStyle w:val="8"/>
        <w:spacing w:line="360" w:lineRule="auto"/>
        <w:jc w:val="both"/>
        <w:sectPr>
          <w:pgSz w:w="11910" w:h="16840"/>
          <w:pgMar w:top="1120" w:right="708" w:bottom="980" w:left="1417" w:header="872" w:footer="792" w:gutter="0"/>
          <w:cols w:space="720" w:num="1"/>
        </w:sectPr>
      </w:pPr>
    </w:p>
    <w:p w14:paraId="7851CD0F">
      <w:pPr>
        <w:pStyle w:val="8"/>
        <w:spacing w:before="7"/>
      </w:pPr>
    </w:p>
    <w:p w14:paraId="7534A850">
      <w:pPr>
        <w:pStyle w:val="5"/>
        <w:numPr>
          <w:ilvl w:val="0"/>
          <w:numId w:val="53"/>
        </w:numPr>
        <w:tabs>
          <w:tab w:val="left" w:pos="263"/>
        </w:tabs>
      </w:pPr>
      <w:bookmarkStart w:id="127" w:name="7.Order_Tracking_Module"/>
      <w:bookmarkEnd w:id="127"/>
      <w:r>
        <w:t>Order</w:t>
      </w:r>
      <w:r>
        <w:rPr>
          <w:spacing w:val="-6"/>
        </w:rPr>
        <w:t xml:space="preserve"> </w:t>
      </w:r>
      <w:r>
        <w:t>Tracking</w:t>
      </w:r>
      <w:r>
        <w:rPr>
          <w:spacing w:val="-5"/>
        </w:rPr>
        <w:t xml:space="preserve"> </w:t>
      </w:r>
      <w:r>
        <w:rPr>
          <w:spacing w:val="-2"/>
        </w:rPr>
        <w:t>Module</w:t>
      </w:r>
    </w:p>
    <w:p w14:paraId="002A0C9D">
      <w:pPr>
        <w:pStyle w:val="8"/>
        <w:spacing w:before="141"/>
        <w:rPr>
          <w:b/>
        </w:rPr>
      </w:pPr>
    </w:p>
    <w:p w14:paraId="683286C6">
      <w:pPr>
        <w:pStyle w:val="8"/>
        <w:spacing w:before="1" w:line="360" w:lineRule="auto"/>
        <w:ind w:left="23" w:right="334"/>
      </w:pPr>
      <w:r>
        <w:t>Users</w:t>
      </w:r>
      <w:r>
        <w:rPr>
          <w:spacing w:val="-7"/>
        </w:rPr>
        <w:t xml:space="preserve"> </w:t>
      </w:r>
      <w:r>
        <w:t>can</w:t>
      </w:r>
      <w:r>
        <w:rPr>
          <w:spacing w:val="-4"/>
        </w:rPr>
        <w:t xml:space="preserve"> </w:t>
      </w:r>
      <w:r>
        <w:t>track</w:t>
      </w:r>
      <w:r>
        <w:rPr>
          <w:spacing w:val="-4"/>
        </w:rPr>
        <w:t xml:space="preserve"> </w:t>
      </w:r>
      <w:r>
        <w:t>the</w:t>
      </w:r>
      <w:r>
        <w:rPr>
          <w:spacing w:val="-10"/>
        </w:rPr>
        <w:t xml:space="preserve"> </w:t>
      </w:r>
      <w:r>
        <w:t>status</w:t>
      </w:r>
      <w:r>
        <w:rPr>
          <w:spacing w:val="-9"/>
        </w:rPr>
        <w:t xml:space="preserve"> </w:t>
      </w:r>
      <w:r>
        <w:t>of</w:t>
      </w:r>
      <w:r>
        <w:rPr>
          <w:spacing w:val="-8"/>
        </w:rPr>
        <w:t xml:space="preserve"> </w:t>
      </w:r>
      <w:r>
        <w:t>their</w:t>
      </w:r>
      <w:r>
        <w:rPr>
          <w:spacing w:val="-12"/>
        </w:rPr>
        <w:t xml:space="preserve"> </w:t>
      </w:r>
      <w:r>
        <w:t>orders</w:t>
      </w:r>
      <w:r>
        <w:rPr>
          <w:spacing w:val="-4"/>
        </w:rPr>
        <w:t xml:space="preserve"> </w:t>
      </w:r>
      <w:r>
        <w:t>using</w:t>
      </w:r>
      <w:r>
        <w:rPr>
          <w:spacing w:val="-9"/>
        </w:rPr>
        <w:t xml:space="preserve"> </w:t>
      </w:r>
      <w:r>
        <w:t>their</w:t>
      </w:r>
      <w:r>
        <w:rPr>
          <w:spacing w:val="-10"/>
        </w:rPr>
        <w:t xml:space="preserve"> </w:t>
      </w:r>
      <w:r>
        <w:t>dashboard.</w:t>
      </w:r>
      <w:r>
        <w:rPr>
          <w:spacing w:val="-4"/>
        </w:rPr>
        <w:t xml:space="preserve"> </w:t>
      </w:r>
      <w:r>
        <w:t>This</w:t>
      </w:r>
      <w:r>
        <w:rPr>
          <w:spacing w:val="-9"/>
        </w:rPr>
        <w:t xml:space="preserve"> </w:t>
      </w:r>
      <w:r>
        <w:t>ensures</w:t>
      </w:r>
      <w:r>
        <w:rPr>
          <w:spacing w:val="-2"/>
        </w:rPr>
        <w:t xml:space="preserve"> </w:t>
      </w:r>
      <w:r>
        <w:t>transparency</w:t>
      </w:r>
      <w:r>
        <w:rPr>
          <w:spacing w:val="-4"/>
        </w:rPr>
        <w:t xml:space="preserve"> </w:t>
      </w:r>
      <w:r>
        <w:t xml:space="preserve">and enhances the post-purchase experience. Order statuses are updated by the admin through the </w:t>
      </w:r>
      <w:r>
        <w:rPr>
          <w:spacing w:val="-2"/>
        </w:rPr>
        <w:t>backend.</w:t>
      </w:r>
    </w:p>
    <w:p w14:paraId="75694C6B">
      <w:pPr>
        <w:pStyle w:val="8"/>
      </w:pPr>
    </w:p>
    <w:p w14:paraId="63A5A213">
      <w:pPr>
        <w:pStyle w:val="8"/>
        <w:spacing w:before="47"/>
      </w:pPr>
    </w:p>
    <w:p w14:paraId="6447A0D2">
      <w:pPr>
        <w:pStyle w:val="4"/>
        <w:numPr>
          <w:ilvl w:val="1"/>
          <w:numId w:val="51"/>
        </w:numPr>
        <w:tabs>
          <w:tab w:val="left" w:pos="582"/>
        </w:tabs>
        <w:spacing w:before="1"/>
        <w:ind w:hanging="559"/>
      </w:pPr>
      <w:bookmarkStart w:id="128" w:name="6.3OUTCOMES"/>
      <w:bookmarkEnd w:id="128"/>
      <w:bookmarkStart w:id="129" w:name="_bookmark30"/>
      <w:bookmarkEnd w:id="129"/>
      <w:r>
        <w:rPr>
          <w:spacing w:val="-2"/>
        </w:rPr>
        <w:t>OUTCOMES</w:t>
      </w:r>
    </w:p>
    <w:p w14:paraId="2AF1840A">
      <w:pPr>
        <w:pStyle w:val="8"/>
        <w:spacing w:before="281"/>
        <w:rPr>
          <w:b/>
          <w:sz w:val="28"/>
        </w:rPr>
      </w:pPr>
    </w:p>
    <w:p w14:paraId="0E632EC1">
      <w:pPr>
        <w:pStyle w:val="8"/>
        <w:spacing w:line="360" w:lineRule="auto"/>
        <w:ind w:left="23" w:right="748"/>
      </w:pPr>
      <w:r>
        <w:t>The</w:t>
      </w:r>
      <w:r>
        <w:rPr>
          <w:spacing w:val="-5"/>
        </w:rPr>
        <w:t xml:space="preserve"> </w:t>
      </w:r>
      <w:r>
        <w:t>successful</w:t>
      </w:r>
      <w:r>
        <w:rPr>
          <w:spacing w:val="-4"/>
        </w:rPr>
        <w:t xml:space="preserve"> </w:t>
      </w:r>
      <w:r>
        <w:t>implementation</w:t>
      </w:r>
      <w:r>
        <w:rPr>
          <w:spacing w:val="-4"/>
        </w:rPr>
        <w:t xml:space="preserve"> </w:t>
      </w:r>
      <w:r>
        <w:t>of</w:t>
      </w:r>
      <w:r>
        <w:rPr>
          <w:spacing w:val="-5"/>
        </w:rPr>
        <w:t xml:space="preserve"> </w:t>
      </w:r>
      <w:r>
        <w:t>this</w:t>
      </w:r>
      <w:r>
        <w:rPr>
          <w:spacing w:val="-4"/>
        </w:rPr>
        <w:t xml:space="preserve"> </w:t>
      </w:r>
      <w:r>
        <w:t>electronic</w:t>
      </w:r>
      <w:r>
        <w:rPr>
          <w:spacing w:val="-3"/>
        </w:rPr>
        <w:t xml:space="preserve"> </w:t>
      </w:r>
      <w:r>
        <w:t>store</w:t>
      </w:r>
      <w:r>
        <w:rPr>
          <w:spacing w:val="-5"/>
        </w:rPr>
        <w:t xml:space="preserve"> </w:t>
      </w:r>
      <w:r>
        <w:t>project</w:t>
      </w:r>
      <w:r>
        <w:rPr>
          <w:spacing w:val="-3"/>
        </w:rPr>
        <w:t xml:space="preserve"> </w:t>
      </w:r>
      <w:r>
        <w:t>demonstrates</w:t>
      </w:r>
      <w:r>
        <w:rPr>
          <w:spacing w:val="-4"/>
        </w:rPr>
        <w:t xml:space="preserve"> </w:t>
      </w:r>
      <w:r>
        <w:t>the</w:t>
      </w:r>
      <w:r>
        <w:rPr>
          <w:spacing w:val="-5"/>
        </w:rPr>
        <w:t xml:space="preserve"> </w:t>
      </w:r>
      <w:r>
        <w:t>effectiveness of full-stack development for e-commerce platforms. The key outcomes include:</w:t>
      </w:r>
    </w:p>
    <w:p w14:paraId="0E0561A8">
      <w:pPr>
        <w:pStyle w:val="8"/>
        <w:spacing w:before="5"/>
      </w:pPr>
    </w:p>
    <w:p w14:paraId="7F801EB4">
      <w:pPr>
        <w:pStyle w:val="22"/>
        <w:numPr>
          <w:ilvl w:val="2"/>
          <w:numId w:val="51"/>
        </w:numPr>
        <w:tabs>
          <w:tab w:val="left" w:pos="742"/>
        </w:tabs>
        <w:ind w:left="742" w:hanging="280"/>
        <w:rPr>
          <w:sz w:val="24"/>
        </w:rPr>
      </w:pPr>
      <w:r>
        <w:rPr>
          <w:b/>
          <w:sz w:val="24"/>
        </w:rPr>
        <w:t>Complete</w:t>
      </w:r>
      <w:r>
        <w:rPr>
          <w:b/>
          <w:spacing w:val="-4"/>
          <w:sz w:val="24"/>
        </w:rPr>
        <w:t xml:space="preserve"> </w:t>
      </w:r>
      <w:r>
        <w:rPr>
          <w:b/>
          <w:sz w:val="24"/>
        </w:rPr>
        <w:t>User</w:t>
      </w:r>
      <w:r>
        <w:rPr>
          <w:b/>
          <w:spacing w:val="-4"/>
          <w:sz w:val="24"/>
        </w:rPr>
        <w:t xml:space="preserve"> </w:t>
      </w:r>
      <w:r>
        <w:rPr>
          <w:b/>
          <w:sz w:val="24"/>
        </w:rPr>
        <w:t>Authentication</w:t>
      </w:r>
      <w:r>
        <w:rPr>
          <w:b/>
          <w:spacing w:val="-4"/>
          <w:sz w:val="24"/>
        </w:rPr>
        <w:t xml:space="preserve"> </w:t>
      </w:r>
      <w:r>
        <w:rPr>
          <w:sz w:val="24"/>
        </w:rPr>
        <w:t>with</w:t>
      </w:r>
      <w:r>
        <w:rPr>
          <w:spacing w:val="-10"/>
          <w:sz w:val="24"/>
        </w:rPr>
        <w:t xml:space="preserve"> </w:t>
      </w:r>
      <w:r>
        <w:rPr>
          <w:sz w:val="24"/>
        </w:rPr>
        <w:t>secure role-based</w:t>
      </w:r>
      <w:r>
        <w:rPr>
          <w:spacing w:val="-6"/>
          <w:sz w:val="24"/>
        </w:rPr>
        <w:t xml:space="preserve"> </w:t>
      </w:r>
      <w:r>
        <w:rPr>
          <w:sz w:val="24"/>
        </w:rPr>
        <w:t>access control</w:t>
      </w:r>
      <w:r>
        <w:rPr>
          <w:spacing w:val="-5"/>
          <w:sz w:val="24"/>
        </w:rPr>
        <w:t xml:space="preserve"> </w:t>
      </w:r>
      <w:r>
        <w:rPr>
          <w:sz w:val="24"/>
        </w:rPr>
        <w:t>using</w:t>
      </w:r>
      <w:r>
        <w:rPr>
          <w:spacing w:val="-5"/>
          <w:sz w:val="24"/>
        </w:rPr>
        <w:t xml:space="preserve"> </w:t>
      </w:r>
      <w:r>
        <w:rPr>
          <w:spacing w:val="-4"/>
          <w:sz w:val="24"/>
        </w:rPr>
        <w:t>JWT.</w:t>
      </w:r>
    </w:p>
    <w:p w14:paraId="7126D3D4">
      <w:pPr>
        <w:pStyle w:val="22"/>
        <w:numPr>
          <w:ilvl w:val="2"/>
          <w:numId w:val="51"/>
        </w:numPr>
        <w:tabs>
          <w:tab w:val="left" w:pos="742"/>
        </w:tabs>
        <w:spacing w:before="137"/>
        <w:ind w:left="742" w:hanging="280"/>
        <w:rPr>
          <w:sz w:val="24"/>
        </w:rPr>
      </w:pPr>
      <w:r>
        <w:rPr>
          <w:b/>
          <w:sz w:val="24"/>
        </w:rPr>
        <w:t>Functional</w:t>
      </w:r>
      <w:r>
        <w:rPr>
          <w:b/>
          <w:spacing w:val="-15"/>
          <w:sz w:val="24"/>
        </w:rPr>
        <w:t xml:space="preserve"> </w:t>
      </w:r>
      <w:r>
        <w:rPr>
          <w:b/>
          <w:sz w:val="24"/>
        </w:rPr>
        <w:t>Admin</w:t>
      </w:r>
      <w:r>
        <w:rPr>
          <w:b/>
          <w:spacing w:val="-4"/>
          <w:sz w:val="24"/>
        </w:rPr>
        <w:t xml:space="preserve"> </w:t>
      </w:r>
      <w:r>
        <w:rPr>
          <w:b/>
          <w:sz w:val="24"/>
        </w:rPr>
        <w:t>Dashboard</w:t>
      </w:r>
      <w:r>
        <w:rPr>
          <w:b/>
          <w:spacing w:val="-6"/>
          <w:sz w:val="24"/>
        </w:rPr>
        <w:t xml:space="preserve"> </w:t>
      </w:r>
      <w:r>
        <w:rPr>
          <w:sz w:val="24"/>
        </w:rPr>
        <w:t>allowing</w:t>
      </w:r>
      <w:r>
        <w:rPr>
          <w:spacing w:val="-3"/>
          <w:sz w:val="24"/>
        </w:rPr>
        <w:t xml:space="preserve"> </w:t>
      </w:r>
      <w:r>
        <w:rPr>
          <w:sz w:val="24"/>
        </w:rPr>
        <w:t>seamless</w:t>
      </w:r>
      <w:r>
        <w:rPr>
          <w:spacing w:val="-5"/>
          <w:sz w:val="24"/>
        </w:rPr>
        <w:t xml:space="preserve"> </w:t>
      </w:r>
      <w:r>
        <w:rPr>
          <w:sz w:val="24"/>
        </w:rPr>
        <w:t>product</w:t>
      </w:r>
      <w:r>
        <w:rPr>
          <w:spacing w:val="-3"/>
          <w:sz w:val="24"/>
        </w:rPr>
        <w:t xml:space="preserve"> </w:t>
      </w:r>
      <w:r>
        <w:rPr>
          <w:sz w:val="24"/>
        </w:rPr>
        <w:t>and</w:t>
      </w:r>
      <w:r>
        <w:rPr>
          <w:spacing w:val="-5"/>
          <w:sz w:val="24"/>
        </w:rPr>
        <w:t xml:space="preserve"> </w:t>
      </w:r>
      <w:r>
        <w:rPr>
          <w:sz w:val="24"/>
        </w:rPr>
        <w:t>category</w:t>
      </w:r>
      <w:r>
        <w:rPr>
          <w:spacing w:val="-5"/>
          <w:sz w:val="24"/>
        </w:rPr>
        <w:t xml:space="preserve"> </w:t>
      </w:r>
      <w:r>
        <w:rPr>
          <w:spacing w:val="-2"/>
          <w:sz w:val="24"/>
        </w:rPr>
        <w:t>management.</w:t>
      </w:r>
    </w:p>
    <w:p w14:paraId="79995057">
      <w:pPr>
        <w:pStyle w:val="22"/>
        <w:numPr>
          <w:ilvl w:val="2"/>
          <w:numId w:val="51"/>
        </w:numPr>
        <w:tabs>
          <w:tab w:val="left" w:pos="742"/>
        </w:tabs>
        <w:spacing w:before="139"/>
        <w:ind w:left="742" w:hanging="280"/>
        <w:rPr>
          <w:sz w:val="24"/>
        </w:rPr>
      </w:pPr>
      <w:r>
        <w:rPr>
          <w:b/>
          <w:sz w:val="24"/>
        </w:rPr>
        <w:t>Responsive</w:t>
      </w:r>
      <w:r>
        <w:rPr>
          <w:b/>
          <w:spacing w:val="-15"/>
          <w:sz w:val="24"/>
        </w:rPr>
        <w:t xml:space="preserve"> </w:t>
      </w:r>
      <w:r>
        <w:rPr>
          <w:b/>
          <w:sz w:val="24"/>
        </w:rPr>
        <w:t>Product</w:t>
      </w:r>
      <w:r>
        <w:rPr>
          <w:b/>
          <w:spacing w:val="-3"/>
          <w:sz w:val="24"/>
        </w:rPr>
        <w:t xml:space="preserve"> </w:t>
      </w:r>
      <w:r>
        <w:rPr>
          <w:b/>
          <w:sz w:val="24"/>
        </w:rPr>
        <w:t>Catalog</w:t>
      </w:r>
      <w:r>
        <w:rPr>
          <w:b/>
          <w:spacing w:val="-5"/>
          <w:sz w:val="24"/>
        </w:rPr>
        <w:t xml:space="preserve"> </w:t>
      </w:r>
      <w:r>
        <w:rPr>
          <w:sz w:val="24"/>
        </w:rPr>
        <w:t>with</w:t>
      </w:r>
      <w:r>
        <w:rPr>
          <w:spacing w:val="-5"/>
          <w:sz w:val="24"/>
        </w:rPr>
        <w:t xml:space="preserve"> </w:t>
      </w:r>
      <w:r>
        <w:rPr>
          <w:sz w:val="24"/>
        </w:rPr>
        <w:t>real-time</w:t>
      </w:r>
      <w:r>
        <w:rPr>
          <w:spacing w:val="-6"/>
          <w:sz w:val="24"/>
        </w:rPr>
        <w:t xml:space="preserve"> </w:t>
      </w:r>
      <w:r>
        <w:rPr>
          <w:sz w:val="24"/>
        </w:rPr>
        <w:t>filtering</w:t>
      </w:r>
      <w:r>
        <w:rPr>
          <w:spacing w:val="-5"/>
          <w:sz w:val="24"/>
        </w:rPr>
        <w:t xml:space="preserve"> </w:t>
      </w:r>
      <w:r>
        <w:rPr>
          <w:sz w:val="24"/>
        </w:rPr>
        <w:t>based on</w:t>
      </w:r>
      <w:r>
        <w:rPr>
          <w:spacing w:val="-4"/>
          <w:sz w:val="24"/>
        </w:rPr>
        <w:t xml:space="preserve"> </w:t>
      </w:r>
      <w:r>
        <w:rPr>
          <w:spacing w:val="-2"/>
          <w:sz w:val="24"/>
        </w:rPr>
        <w:t>categories.</w:t>
      </w:r>
    </w:p>
    <w:p w14:paraId="09AC2234">
      <w:pPr>
        <w:pStyle w:val="22"/>
        <w:numPr>
          <w:ilvl w:val="2"/>
          <w:numId w:val="51"/>
        </w:numPr>
        <w:tabs>
          <w:tab w:val="left" w:pos="742"/>
          <w:tab w:val="left" w:pos="882"/>
        </w:tabs>
        <w:spacing w:before="137" w:line="360" w:lineRule="auto"/>
        <w:ind w:left="882" w:right="1141"/>
        <w:rPr>
          <w:sz w:val="24"/>
        </w:rPr>
      </w:pPr>
      <w:r>
        <w:rPr>
          <w:b/>
          <w:sz w:val="24"/>
        </w:rPr>
        <w:t>Efficient</w:t>
      </w:r>
      <w:r>
        <w:rPr>
          <w:b/>
          <w:spacing w:val="-15"/>
          <w:sz w:val="24"/>
        </w:rPr>
        <w:t xml:space="preserve"> </w:t>
      </w:r>
      <w:r>
        <w:rPr>
          <w:b/>
          <w:sz w:val="24"/>
        </w:rPr>
        <w:t>Cart</w:t>
      </w:r>
      <w:r>
        <w:rPr>
          <w:b/>
          <w:spacing w:val="-11"/>
          <w:sz w:val="24"/>
        </w:rPr>
        <w:t xml:space="preserve"> </w:t>
      </w:r>
      <w:r>
        <w:rPr>
          <w:b/>
          <w:sz w:val="24"/>
        </w:rPr>
        <w:t>System</w:t>
      </w:r>
      <w:r>
        <w:rPr>
          <w:b/>
          <w:spacing w:val="-12"/>
          <w:sz w:val="24"/>
        </w:rPr>
        <w:t xml:space="preserve"> </w:t>
      </w:r>
      <w:r>
        <w:rPr>
          <w:sz w:val="24"/>
        </w:rPr>
        <w:t>supporting</w:t>
      </w:r>
      <w:r>
        <w:rPr>
          <w:spacing w:val="-11"/>
          <w:sz w:val="24"/>
        </w:rPr>
        <w:t xml:space="preserve"> </w:t>
      </w:r>
      <w:r>
        <w:rPr>
          <w:sz w:val="24"/>
        </w:rPr>
        <w:t>add/remove</w:t>
      </w:r>
      <w:r>
        <w:rPr>
          <w:spacing w:val="-10"/>
          <w:sz w:val="24"/>
        </w:rPr>
        <w:t xml:space="preserve"> </w:t>
      </w:r>
      <w:r>
        <w:rPr>
          <w:sz w:val="24"/>
        </w:rPr>
        <w:t>functionality,</w:t>
      </w:r>
      <w:r>
        <w:rPr>
          <w:spacing w:val="-6"/>
          <w:sz w:val="24"/>
        </w:rPr>
        <w:t xml:space="preserve"> </w:t>
      </w:r>
      <w:r>
        <w:rPr>
          <w:sz w:val="24"/>
        </w:rPr>
        <w:t>quantity</w:t>
      </w:r>
      <w:r>
        <w:rPr>
          <w:spacing w:val="-13"/>
          <w:sz w:val="24"/>
        </w:rPr>
        <w:t xml:space="preserve"> </w:t>
      </w:r>
      <w:r>
        <w:rPr>
          <w:sz w:val="24"/>
        </w:rPr>
        <w:t>updates,</w:t>
      </w:r>
      <w:r>
        <w:rPr>
          <w:spacing w:val="-9"/>
          <w:sz w:val="24"/>
        </w:rPr>
        <w:t xml:space="preserve"> </w:t>
      </w:r>
      <w:r>
        <w:rPr>
          <w:sz w:val="24"/>
        </w:rPr>
        <w:t>and price calculations.</w:t>
      </w:r>
    </w:p>
    <w:p w14:paraId="2BA8DD77">
      <w:pPr>
        <w:pStyle w:val="22"/>
        <w:numPr>
          <w:ilvl w:val="2"/>
          <w:numId w:val="51"/>
        </w:numPr>
        <w:tabs>
          <w:tab w:val="left" w:pos="742"/>
          <w:tab w:val="left" w:pos="882"/>
        </w:tabs>
        <w:spacing w:line="360" w:lineRule="auto"/>
        <w:ind w:left="882" w:right="1177"/>
        <w:rPr>
          <w:sz w:val="24"/>
        </w:rPr>
      </w:pPr>
      <w:r>
        <w:rPr>
          <w:b/>
          <w:sz w:val="24"/>
        </w:rPr>
        <w:t>Order</w:t>
      </w:r>
      <w:r>
        <w:rPr>
          <w:b/>
          <w:spacing w:val="-10"/>
          <w:sz w:val="24"/>
        </w:rPr>
        <w:t xml:space="preserve"> </w:t>
      </w:r>
      <w:r>
        <w:rPr>
          <w:b/>
          <w:sz w:val="24"/>
        </w:rPr>
        <w:t>Placement</w:t>
      </w:r>
      <w:r>
        <w:rPr>
          <w:b/>
          <w:spacing w:val="-10"/>
          <w:sz w:val="24"/>
        </w:rPr>
        <w:t xml:space="preserve"> </w:t>
      </w:r>
      <w:r>
        <w:rPr>
          <w:b/>
          <w:sz w:val="24"/>
        </w:rPr>
        <w:t>&amp;</w:t>
      </w:r>
      <w:r>
        <w:rPr>
          <w:b/>
          <w:spacing w:val="-8"/>
          <w:sz w:val="24"/>
        </w:rPr>
        <w:t xml:space="preserve"> </w:t>
      </w:r>
      <w:r>
        <w:rPr>
          <w:b/>
          <w:sz w:val="24"/>
        </w:rPr>
        <w:t>Tracking</w:t>
      </w:r>
      <w:r>
        <w:rPr>
          <w:b/>
          <w:spacing w:val="-12"/>
          <w:sz w:val="24"/>
        </w:rPr>
        <w:t xml:space="preserve"> </w:t>
      </w:r>
      <w:r>
        <w:rPr>
          <w:sz w:val="24"/>
        </w:rPr>
        <w:t>system</w:t>
      </w:r>
      <w:r>
        <w:rPr>
          <w:spacing w:val="-4"/>
          <w:sz w:val="24"/>
        </w:rPr>
        <w:t xml:space="preserve"> </w:t>
      </w:r>
      <w:r>
        <w:rPr>
          <w:sz w:val="24"/>
        </w:rPr>
        <w:t>allowing</w:t>
      </w:r>
      <w:r>
        <w:rPr>
          <w:spacing w:val="-9"/>
          <w:sz w:val="24"/>
        </w:rPr>
        <w:t xml:space="preserve"> </w:t>
      </w:r>
      <w:r>
        <w:rPr>
          <w:sz w:val="24"/>
        </w:rPr>
        <w:t>users</w:t>
      </w:r>
      <w:r>
        <w:rPr>
          <w:spacing w:val="-4"/>
          <w:sz w:val="24"/>
        </w:rPr>
        <w:t xml:space="preserve"> </w:t>
      </w:r>
      <w:r>
        <w:rPr>
          <w:sz w:val="24"/>
        </w:rPr>
        <w:t>to</w:t>
      </w:r>
      <w:r>
        <w:rPr>
          <w:spacing w:val="-9"/>
          <w:sz w:val="24"/>
        </w:rPr>
        <w:t xml:space="preserve"> </w:t>
      </w:r>
      <w:r>
        <w:rPr>
          <w:sz w:val="24"/>
        </w:rPr>
        <w:t>place</w:t>
      </w:r>
      <w:r>
        <w:rPr>
          <w:spacing w:val="-8"/>
          <w:sz w:val="24"/>
        </w:rPr>
        <w:t xml:space="preserve"> </w:t>
      </w:r>
      <w:r>
        <w:rPr>
          <w:sz w:val="24"/>
        </w:rPr>
        <w:t>and</w:t>
      </w:r>
      <w:r>
        <w:rPr>
          <w:spacing w:val="-7"/>
          <w:sz w:val="24"/>
        </w:rPr>
        <w:t xml:space="preserve"> </w:t>
      </w:r>
      <w:r>
        <w:rPr>
          <w:sz w:val="24"/>
        </w:rPr>
        <w:t>monitor</w:t>
      </w:r>
      <w:r>
        <w:rPr>
          <w:spacing w:val="-12"/>
          <w:sz w:val="24"/>
        </w:rPr>
        <w:t xml:space="preserve"> </w:t>
      </w:r>
      <w:r>
        <w:rPr>
          <w:sz w:val="24"/>
        </w:rPr>
        <w:t xml:space="preserve">orders </w:t>
      </w:r>
      <w:r>
        <w:rPr>
          <w:spacing w:val="-2"/>
          <w:sz w:val="24"/>
        </w:rPr>
        <w:t>effortlessly.</w:t>
      </w:r>
    </w:p>
    <w:p w14:paraId="0844D708">
      <w:pPr>
        <w:pStyle w:val="22"/>
        <w:numPr>
          <w:ilvl w:val="2"/>
          <w:numId w:val="51"/>
        </w:numPr>
        <w:tabs>
          <w:tab w:val="left" w:pos="742"/>
          <w:tab w:val="left" w:pos="882"/>
        </w:tabs>
        <w:spacing w:line="360" w:lineRule="auto"/>
        <w:ind w:left="882" w:right="1011"/>
        <w:rPr>
          <w:sz w:val="24"/>
        </w:rPr>
      </w:pPr>
      <w:r>
        <w:rPr>
          <w:b/>
          <w:sz w:val="24"/>
        </w:rPr>
        <w:t>User-Friendly</w:t>
      </w:r>
      <w:r>
        <w:rPr>
          <w:b/>
          <w:spacing w:val="-12"/>
          <w:sz w:val="24"/>
        </w:rPr>
        <w:t xml:space="preserve"> </w:t>
      </w:r>
      <w:r>
        <w:rPr>
          <w:b/>
          <w:sz w:val="24"/>
        </w:rPr>
        <w:t>Interface</w:t>
      </w:r>
      <w:r>
        <w:rPr>
          <w:b/>
          <w:spacing w:val="-8"/>
          <w:sz w:val="24"/>
        </w:rPr>
        <w:t xml:space="preserve"> </w:t>
      </w:r>
      <w:r>
        <w:rPr>
          <w:sz w:val="24"/>
        </w:rPr>
        <w:t>on</w:t>
      </w:r>
      <w:r>
        <w:rPr>
          <w:spacing w:val="-9"/>
          <w:sz w:val="24"/>
        </w:rPr>
        <w:t xml:space="preserve"> </w:t>
      </w:r>
      <w:r>
        <w:rPr>
          <w:sz w:val="24"/>
        </w:rPr>
        <w:t>both</w:t>
      </w:r>
      <w:r>
        <w:rPr>
          <w:spacing w:val="-8"/>
          <w:sz w:val="24"/>
        </w:rPr>
        <w:t xml:space="preserve"> </w:t>
      </w:r>
      <w:r>
        <w:rPr>
          <w:sz w:val="24"/>
        </w:rPr>
        <w:t>desktop</w:t>
      </w:r>
      <w:r>
        <w:rPr>
          <w:spacing w:val="-12"/>
          <w:sz w:val="24"/>
        </w:rPr>
        <w:t xml:space="preserve"> </w:t>
      </w:r>
      <w:r>
        <w:rPr>
          <w:sz w:val="24"/>
        </w:rPr>
        <w:t>and</w:t>
      </w:r>
      <w:r>
        <w:rPr>
          <w:spacing w:val="-5"/>
          <w:sz w:val="24"/>
        </w:rPr>
        <w:t xml:space="preserve"> </w:t>
      </w:r>
      <w:r>
        <w:rPr>
          <w:sz w:val="24"/>
        </w:rPr>
        <w:t>mobile</w:t>
      </w:r>
      <w:r>
        <w:rPr>
          <w:spacing w:val="-15"/>
          <w:sz w:val="24"/>
        </w:rPr>
        <w:t xml:space="preserve"> </w:t>
      </w:r>
      <w:r>
        <w:rPr>
          <w:sz w:val="24"/>
        </w:rPr>
        <w:t>through</w:t>
      </w:r>
      <w:r>
        <w:rPr>
          <w:spacing w:val="-8"/>
          <w:sz w:val="24"/>
        </w:rPr>
        <w:t xml:space="preserve"> </w:t>
      </w:r>
      <w:r>
        <w:rPr>
          <w:sz w:val="24"/>
        </w:rPr>
        <w:t>Angular’s</w:t>
      </w:r>
      <w:r>
        <w:rPr>
          <w:spacing w:val="-8"/>
          <w:sz w:val="24"/>
        </w:rPr>
        <w:t xml:space="preserve"> </w:t>
      </w:r>
      <w:r>
        <w:rPr>
          <w:sz w:val="24"/>
        </w:rPr>
        <w:t xml:space="preserve">responsive </w:t>
      </w:r>
      <w:r>
        <w:rPr>
          <w:spacing w:val="-2"/>
          <w:sz w:val="24"/>
        </w:rPr>
        <w:t>design.</w:t>
      </w:r>
    </w:p>
    <w:p w14:paraId="53F9F53E">
      <w:pPr>
        <w:pStyle w:val="22"/>
        <w:numPr>
          <w:ilvl w:val="2"/>
          <w:numId w:val="51"/>
        </w:numPr>
        <w:tabs>
          <w:tab w:val="left" w:pos="742"/>
        </w:tabs>
        <w:ind w:left="742" w:hanging="280"/>
        <w:rPr>
          <w:sz w:val="24"/>
        </w:rPr>
      </w:pPr>
      <w:r>
        <w:rPr>
          <w:b/>
          <w:sz w:val="24"/>
        </w:rPr>
        <w:t>Real-Time</w:t>
      </w:r>
      <w:r>
        <w:rPr>
          <w:b/>
          <w:spacing w:val="-11"/>
          <w:sz w:val="24"/>
        </w:rPr>
        <w:t xml:space="preserve"> </w:t>
      </w:r>
      <w:r>
        <w:rPr>
          <w:b/>
          <w:sz w:val="24"/>
        </w:rPr>
        <w:t>Communication</w:t>
      </w:r>
      <w:r>
        <w:rPr>
          <w:b/>
          <w:spacing w:val="-2"/>
          <w:sz w:val="24"/>
        </w:rPr>
        <w:t xml:space="preserve"> </w:t>
      </w:r>
      <w:r>
        <w:rPr>
          <w:sz w:val="24"/>
        </w:rPr>
        <w:t>between</w:t>
      </w:r>
      <w:r>
        <w:rPr>
          <w:spacing w:val="-3"/>
          <w:sz w:val="24"/>
        </w:rPr>
        <w:t xml:space="preserve"> </w:t>
      </w:r>
      <w:r>
        <w:rPr>
          <w:sz w:val="24"/>
        </w:rPr>
        <w:t>frontend</w:t>
      </w:r>
      <w:r>
        <w:rPr>
          <w:spacing w:val="-3"/>
          <w:sz w:val="24"/>
        </w:rPr>
        <w:t xml:space="preserve"> </w:t>
      </w:r>
      <w:r>
        <w:rPr>
          <w:sz w:val="24"/>
        </w:rPr>
        <w:t>and</w:t>
      </w:r>
      <w:r>
        <w:rPr>
          <w:spacing w:val="-2"/>
          <w:sz w:val="24"/>
        </w:rPr>
        <w:t xml:space="preserve"> </w:t>
      </w:r>
      <w:r>
        <w:rPr>
          <w:sz w:val="24"/>
        </w:rPr>
        <w:t>backend</w:t>
      </w:r>
      <w:r>
        <w:rPr>
          <w:spacing w:val="-6"/>
          <w:sz w:val="24"/>
        </w:rPr>
        <w:t xml:space="preserve"> </w:t>
      </w:r>
      <w:r>
        <w:rPr>
          <w:sz w:val="24"/>
        </w:rPr>
        <w:t>through</w:t>
      </w:r>
      <w:r>
        <w:rPr>
          <w:spacing w:val="-6"/>
          <w:sz w:val="24"/>
        </w:rPr>
        <w:t xml:space="preserve"> </w:t>
      </w:r>
      <w:r>
        <w:rPr>
          <w:sz w:val="24"/>
        </w:rPr>
        <w:t>RESTful</w:t>
      </w:r>
      <w:r>
        <w:rPr>
          <w:spacing w:val="-4"/>
          <w:sz w:val="24"/>
        </w:rPr>
        <w:t xml:space="preserve"> </w:t>
      </w:r>
      <w:r>
        <w:rPr>
          <w:spacing w:val="-2"/>
          <w:sz w:val="24"/>
        </w:rPr>
        <w:t>APIs.</w:t>
      </w:r>
    </w:p>
    <w:p w14:paraId="3742333A">
      <w:pPr>
        <w:pStyle w:val="8"/>
        <w:spacing w:before="141"/>
      </w:pPr>
    </w:p>
    <w:p w14:paraId="01B3FA89">
      <w:pPr>
        <w:pStyle w:val="8"/>
        <w:spacing w:before="1" w:line="360" w:lineRule="auto"/>
        <w:ind w:left="23" w:right="728"/>
        <w:jc w:val="both"/>
      </w:pPr>
      <w:r>
        <w:t xml:space="preserve">This project successfully simulates an end-to-end e-commerce flow—from registration to checkout—enabling practical understanding of web app architecture, security, and database </w:t>
      </w:r>
      <w:r>
        <w:rPr>
          <w:spacing w:val="-2"/>
        </w:rPr>
        <w:t>integration.</w:t>
      </w:r>
    </w:p>
    <w:p w14:paraId="709F11AA">
      <w:pPr>
        <w:pStyle w:val="8"/>
        <w:spacing w:line="360" w:lineRule="auto"/>
        <w:jc w:val="both"/>
        <w:sectPr>
          <w:pgSz w:w="11910" w:h="16840"/>
          <w:pgMar w:top="1120" w:right="708" w:bottom="980" w:left="1417" w:header="872" w:footer="792" w:gutter="0"/>
          <w:cols w:space="720" w:num="1"/>
        </w:sectPr>
      </w:pPr>
    </w:p>
    <w:p w14:paraId="217593EF">
      <w:pPr>
        <w:pStyle w:val="8"/>
        <w:spacing w:before="281"/>
        <w:rPr>
          <w:sz w:val="28"/>
        </w:rPr>
      </w:pPr>
    </w:p>
    <w:p w14:paraId="36B8F4E4">
      <w:pPr>
        <w:pStyle w:val="4"/>
        <w:numPr>
          <w:ilvl w:val="1"/>
          <w:numId w:val="51"/>
        </w:numPr>
        <w:tabs>
          <w:tab w:val="left" w:pos="582"/>
        </w:tabs>
        <w:ind w:hanging="559"/>
      </w:pPr>
      <w:bookmarkStart w:id="130" w:name="_bookmark31"/>
      <w:bookmarkEnd w:id="130"/>
      <w:bookmarkStart w:id="131" w:name="6.4SCREENSHOTS"/>
      <w:bookmarkEnd w:id="131"/>
      <w:r>
        <w:rPr>
          <w:spacing w:val="-2"/>
        </w:rPr>
        <w:t>SCREENSHOTS</w:t>
      </w:r>
    </w:p>
    <w:p w14:paraId="4015ECFB">
      <w:pPr>
        <w:pStyle w:val="4"/>
        <w:widowControl w:val="0"/>
        <w:numPr>
          <w:numId w:val="0"/>
        </w:numPr>
        <w:tabs>
          <w:tab w:val="left" w:pos="582"/>
        </w:tabs>
        <w:autoSpaceDE w:val="0"/>
        <w:autoSpaceDN w:val="0"/>
        <w:outlineLvl w:val="2"/>
        <w:rPr>
          <w:spacing w:val="-2"/>
        </w:rPr>
      </w:pPr>
    </w:p>
    <w:p w14:paraId="740208E7">
      <w:pPr>
        <w:pStyle w:val="4"/>
        <w:widowControl w:val="0"/>
        <w:numPr>
          <w:numId w:val="0"/>
        </w:numPr>
        <w:tabs>
          <w:tab w:val="left" w:pos="582"/>
        </w:tabs>
        <w:autoSpaceDE w:val="0"/>
        <w:autoSpaceDN w:val="0"/>
        <w:outlineLvl w:val="2"/>
        <w:rPr>
          <w:spacing w:val="-2"/>
        </w:rPr>
      </w:pPr>
    </w:p>
    <w:p w14:paraId="412C7CED">
      <w:pPr>
        <w:pStyle w:val="4"/>
        <w:widowControl w:val="0"/>
        <w:numPr>
          <w:numId w:val="0"/>
        </w:numPr>
        <w:tabs>
          <w:tab w:val="left" w:pos="582"/>
        </w:tabs>
        <w:autoSpaceDE w:val="0"/>
        <w:autoSpaceDN w:val="0"/>
        <w:outlineLvl w:val="2"/>
        <w:rPr>
          <w:spacing w:val="-2"/>
        </w:rPr>
      </w:pPr>
    </w:p>
    <w:p w14:paraId="7097AA17">
      <w:pPr>
        <w:pStyle w:val="8"/>
        <w:rPr>
          <w:b/>
          <w:sz w:val="20"/>
        </w:rPr>
      </w:pPr>
    </w:p>
    <w:p w14:paraId="05651757">
      <w:pPr>
        <w:pStyle w:val="8"/>
        <w:spacing w:before="160"/>
        <w:rPr>
          <w:b/>
          <w:sz w:val="20"/>
        </w:rPr>
      </w:pPr>
      <w:r>
        <w:drawing>
          <wp:inline distT="0" distB="0" distL="114300" distR="114300">
            <wp:extent cx="6206490" cy="2976880"/>
            <wp:effectExtent l="0" t="0" r="11430" b="10160"/>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
                    <pic:cNvPicPr>
                      <a:picLocks noChangeAspect="1"/>
                    </pic:cNvPicPr>
                  </pic:nvPicPr>
                  <pic:blipFill>
                    <a:blip r:embed="rId50"/>
                    <a:stretch>
                      <a:fillRect/>
                    </a:stretch>
                  </pic:blipFill>
                  <pic:spPr>
                    <a:xfrm>
                      <a:off x="0" y="0"/>
                      <a:ext cx="6206490" cy="2976880"/>
                    </a:xfrm>
                    <a:prstGeom prst="rect">
                      <a:avLst/>
                    </a:prstGeom>
                    <a:noFill/>
                    <a:ln>
                      <a:noFill/>
                    </a:ln>
                  </pic:spPr>
                </pic:pic>
              </a:graphicData>
            </a:graphic>
          </wp:inline>
        </w:drawing>
      </w:r>
    </w:p>
    <w:p w14:paraId="123D1623">
      <w:pPr>
        <w:pStyle w:val="8"/>
        <w:rPr>
          <w:b/>
          <w:sz w:val="20"/>
        </w:rPr>
      </w:pPr>
    </w:p>
    <w:p w14:paraId="4C86F2AA">
      <w:pPr>
        <w:pStyle w:val="8"/>
        <w:rPr>
          <w:b/>
          <w:sz w:val="20"/>
        </w:rPr>
      </w:pPr>
    </w:p>
    <w:p w14:paraId="70183534">
      <w:pPr>
        <w:pStyle w:val="8"/>
        <w:jc w:val="center"/>
        <w:rPr>
          <w:rFonts w:hint="default"/>
          <w:b/>
          <w:sz w:val="24"/>
          <w:lang w:val="en-US"/>
        </w:rPr>
      </w:pPr>
      <w:r>
        <w:rPr>
          <w:b/>
          <w:sz w:val="24"/>
        </w:rPr>
        <w:t>Fig</w:t>
      </w:r>
      <w:r>
        <w:rPr>
          <w:b/>
          <w:spacing w:val="-4"/>
          <w:sz w:val="24"/>
        </w:rPr>
        <w:t xml:space="preserve"> </w:t>
      </w:r>
      <w:r>
        <w:rPr>
          <w:b/>
          <w:sz w:val="24"/>
        </w:rPr>
        <w:t>6.4.1</w:t>
      </w:r>
      <w:r>
        <w:rPr>
          <w:b/>
          <w:spacing w:val="-1"/>
          <w:sz w:val="24"/>
        </w:rPr>
        <w:t xml:space="preserve"> </w:t>
      </w:r>
      <w:r>
        <w:rPr>
          <w:b/>
          <w:sz w:val="24"/>
        </w:rPr>
        <w:t>–</w:t>
      </w:r>
      <w:r>
        <w:rPr>
          <w:b/>
          <w:spacing w:val="-4"/>
          <w:sz w:val="24"/>
        </w:rPr>
        <w:t xml:space="preserve"> </w:t>
      </w:r>
      <w:r>
        <w:rPr>
          <w:b/>
          <w:sz w:val="24"/>
        </w:rPr>
        <w:t>User Registration</w:t>
      </w:r>
      <w:r>
        <w:rPr>
          <w:rFonts w:hint="default"/>
          <w:b/>
          <w:sz w:val="24"/>
          <w:lang w:val="en-US"/>
        </w:rPr>
        <w:t xml:space="preserve"> Page</w:t>
      </w:r>
    </w:p>
    <w:p w14:paraId="14848ED0">
      <w:pPr>
        <w:pStyle w:val="8"/>
        <w:jc w:val="center"/>
        <w:rPr>
          <w:rFonts w:hint="default"/>
          <w:b/>
          <w:sz w:val="24"/>
          <w:lang w:val="en-US"/>
        </w:rPr>
      </w:pPr>
    </w:p>
    <w:p w14:paraId="50147777">
      <w:pPr>
        <w:pStyle w:val="8"/>
        <w:jc w:val="center"/>
        <w:rPr>
          <w:rFonts w:hint="default"/>
          <w:b/>
          <w:sz w:val="24"/>
          <w:lang w:val="en-US"/>
        </w:rPr>
      </w:pPr>
    </w:p>
    <w:p w14:paraId="11034DB7">
      <w:pPr>
        <w:pStyle w:val="8"/>
        <w:jc w:val="center"/>
        <w:rPr>
          <w:rFonts w:hint="default"/>
          <w:b/>
          <w:sz w:val="24"/>
          <w:lang w:val="en-US"/>
        </w:rPr>
      </w:pPr>
    </w:p>
    <w:p w14:paraId="76BEF529">
      <w:pPr>
        <w:pStyle w:val="8"/>
        <w:jc w:val="center"/>
        <w:rPr>
          <w:rFonts w:hint="default"/>
          <w:b/>
          <w:sz w:val="24"/>
          <w:lang w:val="en-US"/>
        </w:rPr>
      </w:pPr>
    </w:p>
    <w:p w14:paraId="4CBACF59">
      <w:pPr>
        <w:pStyle w:val="8"/>
        <w:jc w:val="center"/>
        <w:rPr>
          <w:rFonts w:hint="default"/>
          <w:b/>
          <w:sz w:val="24"/>
          <w:lang w:val="en-US"/>
        </w:rPr>
      </w:pPr>
    </w:p>
    <w:p w14:paraId="727460AF">
      <w:pPr>
        <w:pStyle w:val="8"/>
        <w:numPr>
          <w:ilvl w:val="0"/>
          <w:numId w:val="55"/>
        </w:numPr>
        <w:ind w:left="420" w:leftChars="0" w:hanging="420" w:firstLineChars="0"/>
        <w:jc w:val="left"/>
        <w:rPr>
          <w:rStyle w:val="12"/>
          <w:rFonts w:hint="default" w:ascii="Times New Roman" w:hAnsi="Times New Roman" w:eastAsia="SimSun" w:cs="Times New Roman"/>
          <w:sz w:val="24"/>
          <w:szCs w:val="24"/>
        </w:rPr>
      </w:pPr>
      <w:r>
        <w:rPr>
          <w:rStyle w:val="12"/>
          <w:rFonts w:hint="default" w:ascii="Times New Roman" w:hAnsi="Times New Roman" w:eastAsia="SimSun" w:cs="Times New Roman"/>
          <w:sz w:val="24"/>
          <w:szCs w:val="24"/>
        </w:rPr>
        <w:t>Signup Page of Electronic Store</w:t>
      </w:r>
      <w:r>
        <w:rPr>
          <w:rStyle w:val="12"/>
          <w:rFonts w:hint="default" w:eastAsia="SimSun" w:cs="Times New Roman"/>
          <w:sz w:val="24"/>
          <w:szCs w:val="24"/>
          <w:lang w:val="en-US"/>
        </w:rPr>
        <w:t>:</w:t>
      </w:r>
    </w:p>
    <w:p w14:paraId="7EAACD01">
      <w:pPr>
        <w:pStyle w:val="8"/>
        <w:spacing w:line="360" w:lineRule="auto"/>
        <w:jc w:val="left"/>
        <w:rPr>
          <w:rFonts w:hint="default" w:ascii="Times New Roman" w:hAnsi="Times New Roman" w:cs="Times New Roman"/>
          <w:b/>
          <w:sz w:val="24"/>
          <w:szCs w:val="24"/>
          <w:lang w:val="en-US"/>
        </w:rPr>
      </w:pP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This screen displays the signup page where new users can register by providing details like username, email, password, gender, and a brief personal description. It includes buttons to register or reset the form, with a link for existing users to switch to the login page. The design includes a mobile-themed illustration, keeping the visual consistent and user-friendly.</w:t>
      </w:r>
    </w:p>
    <w:p w14:paraId="0EF1AE64">
      <w:pPr>
        <w:pStyle w:val="8"/>
        <w:jc w:val="center"/>
        <w:rPr>
          <w:rFonts w:hint="default"/>
          <w:b/>
          <w:sz w:val="24"/>
          <w:lang w:val="en-US"/>
        </w:rPr>
      </w:pPr>
    </w:p>
    <w:p w14:paraId="3CA7A61A">
      <w:pPr>
        <w:pStyle w:val="8"/>
        <w:rPr>
          <w:b/>
          <w:sz w:val="20"/>
        </w:rPr>
      </w:pPr>
    </w:p>
    <w:p w14:paraId="5E3F163B">
      <w:pPr>
        <w:pStyle w:val="8"/>
        <w:spacing w:before="125"/>
      </w:pPr>
    </w:p>
    <w:p w14:paraId="4A05BF19">
      <w:pPr>
        <w:pStyle w:val="8"/>
        <w:spacing w:before="125"/>
      </w:pPr>
    </w:p>
    <w:p w14:paraId="21C232BB">
      <w:pPr>
        <w:pStyle w:val="8"/>
        <w:spacing w:before="125"/>
      </w:pPr>
    </w:p>
    <w:p w14:paraId="4DC87F99">
      <w:pPr>
        <w:pStyle w:val="8"/>
        <w:spacing w:before="125"/>
      </w:pPr>
    </w:p>
    <w:p w14:paraId="0B18A0CF">
      <w:pPr>
        <w:pStyle w:val="8"/>
        <w:spacing w:before="125"/>
      </w:pPr>
    </w:p>
    <w:p w14:paraId="5B3F226D">
      <w:pPr>
        <w:pStyle w:val="8"/>
        <w:spacing w:before="125"/>
      </w:pPr>
    </w:p>
    <w:p w14:paraId="6AFA8C18">
      <w:pPr>
        <w:pStyle w:val="8"/>
        <w:spacing w:before="125"/>
      </w:pPr>
    </w:p>
    <w:p w14:paraId="77A36804">
      <w:pPr>
        <w:pStyle w:val="8"/>
        <w:spacing w:before="125"/>
      </w:pPr>
    </w:p>
    <w:p w14:paraId="1BFBFE7E">
      <w:pPr>
        <w:pStyle w:val="8"/>
        <w:spacing w:before="125"/>
      </w:pPr>
    </w:p>
    <w:p w14:paraId="6049F7D0">
      <w:pPr>
        <w:pStyle w:val="8"/>
        <w:spacing w:before="125"/>
      </w:pPr>
    </w:p>
    <w:p w14:paraId="6BBDF6BC">
      <w:pPr>
        <w:pStyle w:val="8"/>
        <w:spacing w:before="125"/>
        <w:rPr>
          <w:b/>
          <w:sz w:val="20"/>
        </w:rPr>
      </w:pPr>
      <w:r>
        <w:drawing>
          <wp:inline distT="0" distB="0" distL="114300" distR="114300">
            <wp:extent cx="6208395" cy="2999740"/>
            <wp:effectExtent l="0" t="0" r="9525" b="2540"/>
            <wp:docPr id="1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2"/>
                    <pic:cNvPicPr>
                      <a:picLocks noChangeAspect="1"/>
                    </pic:cNvPicPr>
                  </pic:nvPicPr>
                  <pic:blipFill>
                    <a:blip r:embed="rId51"/>
                    <a:stretch>
                      <a:fillRect/>
                    </a:stretch>
                  </pic:blipFill>
                  <pic:spPr>
                    <a:xfrm>
                      <a:off x="0" y="0"/>
                      <a:ext cx="6208395" cy="2999740"/>
                    </a:xfrm>
                    <a:prstGeom prst="rect">
                      <a:avLst/>
                    </a:prstGeom>
                    <a:noFill/>
                    <a:ln>
                      <a:noFill/>
                    </a:ln>
                  </pic:spPr>
                </pic:pic>
              </a:graphicData>
            </a:graphic>
          </wp:inline>
        </w:drawing>
      </w:r>
    </w:p>
    <w:p w14:paraId="71AF8B65">
      <w:pPr>
        <w:pStyle w:val="8"/>
        <w:spacing w:before="59"/>
        <w:rPr>
          <w:b/>
          <w:sz w:val="28"/>
        </w:rPr>
      </w:pPr>
    </w:p>
    <w:p w14:paraId="7683A0B1">
      <w:pPr>
        <w:ind w:left="2183" w:firstLine="1441" w:firstLineChars="600"/>
        <w:jc w:val="both"/>
        <w:rPr>
          <w:b/>
          <w:spacing w:val="-4"/>
          <w:sz w:val="24"/>
        </w:rPr>
      </w:pPr>
      <w:r>
        <w:rPr>
          <w:b/>
          <w:sz w:val="24"/>
        </w:rPr>
        <w:t>Fig</w:t>
      </w:r>
      <w:r>
        <w:rPr>
          <w:b/>
          <w:spacing w:val="-4"/>
          <w:sz w:val="24"/>
        </w:rPr>
        <w:t xml:space="preserve"> </w:t>
      </w:r>
      <w:r>
        <w:rPr>
          <w:b/>
          <w:sz w:val="24"/>
        </w:rPr>
        <w:t>6.4.</w:t>
      </w:r>
      <w:r>
        <w:rPr>
          <w:rFonts w:hint="default"/>
          <w:b/>
          <w:sz w:val="24"/>
          <w:lang w:val="en-US"/>
        </w:rPr>
        <w:t>2</w:t>
      </w:r>
      <w:r>
        <w:rPr>
          <w:b/>
          <w:spacing w:val="-1"/>
          <w:sz w:val="24"/>
        </w:rPr>
        <w:t xml:space="preserve"> </w:t>
      </w:r>
      <w:r>
        <w:rPr>
          <w:b/>
          <w:sz w:val="24"/>
        </w:rPr>
        <w:t>–</w:t>
      </w:r>
      <w:r>
        <w:rPr>
          <w:rFonts w:hint="default"/>
          <w:b/>
          <w:sz w:val="24"/>
          <w:lang w:val="en-US"/>
        </w:rPr>
        <w:t xml:space="preserve"> </w:t>
      </w:r>
      <w:r>
        <w:rPr>
          <w:b/>
          <w:spacing w:val="-5"/>
          <w:sz w:val="24"/>
        </w:rPr>
        <w:t xml:space="preserve"> </w:t>
      </w:r>
      <w:r>
        <w:rPr>
          <w:b/>
          <w:sz w:val="24"/>
        </w:rPr>
        <w:t>Login</w:t>
      </w:r>
      <w:r>
        <w:rPr>
          <w:b/>
          <w:spacing w:val="-4"/>
          <w:sz w:val="24"/>
        </w:rPr>
        <w:t xml:space="preserve"> Page</w:t>
      </w:r>
    </w:p>
    <w:p w14:paraId="184A9490">
      <w:pPr>
        <w:ind w:left="2183" w:firstLine="1393" w:firstLineChars="600"/>
        <w:jc w:val="both"/>
        <w:rPr>
          <w:b/>
          <w:spacing w:val="-4"/>
          <w:sz w:val="24"/>
        </w:rPr>
      </w:pPr>
    </w:p>
    <w:p w14:paraId="05978078">
      <w:pPr>
        <w:ind w:left="2183" w:firstLine="1393" w:firstLineChars="600"/>
        <w:jc w:val="both"/>
        <w:rPr>
          <w:b/>
          <w:spacing w:val="-4"/>
          <w:sz w:val="24"/>
        </w:rPr>
      </w:pPr>
    </w:p>
    <w:p w14:paraId="7C7BB8F4">
      <w:pPr>
        <w:ind w:left="2183" w:firstLine="1393" w:firstLineChars="600"/>
        <w:jc w:val="both"/>
        <w:rPr>
          <w:b/>
          <w:spacing w:val="-4"/>
          <w:sz w:val="24"/>
        </w:rPr>
      </w:pPr>
    </w:p>
    <w:p w14:paraId="2A5BF94D">
      <w:pPr>
        <w:ind w:left="2183" w:firstLine="1393" w:firstLineChars="600"/>
        <w:jc w:val="both"/>
        <w:rPr>
          <w:b/>
          <w:spacing w:val="-4"/>
          <w:sz w:val="24"/>
        </w:rPr>
      </w:pPr>
    </w:p>
    <w:p w14:paraId="05C15263">
      <w:pPr>
        <w:pStyle w:val="8"/>
        <w:numPr>
          <w:ilvl w:val="0"/>
          <w:numId w:val="55"/>
        </w:numPr>
        <w:ind w:left="420" w:leftChars="0" w:hanging="420" w:firstLineChars="0"/>
        <w:rPr>
          <w:rStyle w:val="12"/>
          <w:rFonts w:hint="default" w:ascii="Times New Roman" w:hAnsi="Times New Roman" w:eastAsia="SimSun" w:cs="Times New Roman"/>
          <w:b/>
          <w:bCs/>
          <w:sz w:val="24"/>
          <w:szCs w:val="24"/>
        </w:rPr>
      </w:pPr>
      <w:r>
        <w:rPr>
          <w:rStyle w:val="12"/>
          <w:rFonts w:hint="default" w:ascii="Times New Roman" w:hAnsi="Times New Roman" w:eastAsia="SimSun" w:cs="Times New Roman"/>
          <w:b/>
          <w:bCs/>
          <w:sz w:val="24"/>
          <w:szCs w:val="24"/>
        </w:rPr>
        <w:t>Login Page of Electronic Store</w:t>
      </w:r>
      <w:r>
        <w:rPr>
          <w:rStyle w:val="12"/>
          <w:rFonts w:hint="default" w:eastAsia="SimSun" w:cs="Times New Roman"/>
          <w:b/>
          <w:bCs/>
          <w:sz w:val="24"/>
          <w:szCs w:val="24"/>
          <w:lang w:val="en-US"/>
        </w:rPr>
        <w:t>:</w:t>
      </w:r>
    </w:p>
    <w:p w14:paraId="702BFC5E">
      <w:pPr>
        <w:pStyle w:val="8"/>
        <w:spacing w:line="360" w:lineRule="auto"/>
        <w:rPr>
          <w:rFonts w:hint="default" w:ascii="Times New Roman" w:hAnsi="Times New Roman" w:cs="Times New Roman"/>
          <w:b/>
          <w:sz w:val="24"/>
          <w:szCs w:val="24"/>
        </w:rPr>
      </w:pP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This screen shows the login page of the Electronic Store web application. Users are prompted to enter their email, password, and a CAPTCHA for verification. Additional options include “Remember Password” and links for “Forgot Password?” and “Create Account.” The interface features a clean, modern design with a shopping-themed illustration.</w:t>
      </w:r>
    </w:p>
    <w:p w14:paraId="627D9397">
      <w:pPr>
        <w:pStyle w:val="8"/>
        <w:rPr>
          <w:b/>
          <w:sz w:val="20"/>
        </w:rPr>
      </w:pPr>
    </w:p>
    <w:p w14:paraId="0693E1FF">
      <w:pPr>
        <w:pStyle w:val="8"/>
        <w:rPr>
          <w:b/>
          <w:sz w:val="20"/>
        </w:rPr>
      </w:pPr>
    </w:p>
    <w:p w14:paraId="7251BAD1">
      <w:pPr>
        <w:pStyle w:val="8"/>
        <w:rPr>
          <w:b/>
          <w:sz w:val="20"/>
        </w:rPr>
      </w:pPr>
    </w:p>
    <w:p w14:paraId="4478D332">
      <w:pPr>
        <w:pStyle w:val="8"/>
        <w:rPr>
          <w:b/>
          <w:sz w:val="20"/>
        </w:rPr>
      </w:pPr>
    </w:p>
    <w:p w14:paraId="6A4AF4F6">
      <w:pPr>
        <w:pStyle w:val="8"/>
        <w:spacing w:before="7"/>
        <w:rPr>
          <w:b/>
          <w:sz w:val="20"/>
        </w:rPr>
      </w:pPr>
    </w:p>
    <w:p w14:paraId="29B48B58">
      <w:pPr>
        <w:pStyle w:val="8"/>
        <w:spacing w:before="7"/>
        <w:rPr>
          <w:b/>
          <w:sz w:val="20"/>
        </w:rPr>
      </w:pPr>
    </w:p>
    <w:p w14:paraId="05EA2035">
      <w:pPr>
        <w:pStyle w:val="8"/>
        <w:spacing w:before="7"/>
        <w:rPr>
          <w:b/>
          <w:sz w:val="20"/>
        </w:rPr>
      </w:pPr>
    </w:p>
    <w:p w14:paraId="7E0DA03B">
      <w:pPr>
        <w:pStyle w:val="8"/>
        <w:spacing w:before="7"/>
        <w:rPr>
          <w:b/>
          <w:sz w:val="20"/>
        </w:rPr>
      </w:pPr>
    </w:p>
    <w:p w14:paraId="70D84C44">
      <w:pPr>
        <w:pStyle w:val="8"/>
        <w:spacing w:before="7"/>
        <w:rPr>
          <w:b/>
          <w:sz w:val="20"/>
        </w:rPr>
      </w:pPr>
    </w:p>
    <w:p w14:paraId="610DB56E">
      <w:pPr>
        <w:pStyle w:val="8"/>
        <w:spacing w:before="7"/>
        <w:rPr>
          <w:b/>
          <w:sz w:val="20"/>
        </w:rPr>
      </w:pPr>
    </w:p>
    <w:p w14:paraId="599D4746">
      <w:pPr>
        <w:pStyle w:val="8"/>
        <w:spacing w:before="7"/>
        <w:rPr>
          <w:b/>
          <w:sz w:val="20"/>
        </w:rPr>
      </w:pPr>
    </w:p>
    <w:p w14:paraId="17CE85D6">
      <w:pPr>
        <w:pStyle w:val="8"/>
        <w:spacing w:before="7"/>
        <w:rPr>
          <w:b/>
          <w:sz w:val="20"/>
        </w:rPr>
      </w:pPr>
    </w:p>
    <w:p w14:paraId="2209AFFD">
      <w:pPr>
        <w:pStyle w:val="8"/>
        <w:spacing w:before="7"/>
        <w:rPr>
          <w:b/>
          <w:sz w:val="20"/>
        </w:rPr>
      </w:pPr>
    </w:p>
    <w:p w14:paraId="4EB8F2B2">
      <w:pPr>
        <w:pStyle w:val="8"/>
        <w:spacing w:before="7"/>
        <w:rPr>
          <w:b/>
          <w:sz w:val="20"/>
        </w:rPr>
      </w:pPr>
    </w:p>
    <w:p w14:paraId="0542E2E1">
      <w:pPr>
        <w:pStyle w:val="8"/>
        <w:spacing w:before="7"/>
        <w:rPr>
          <w:b/>
          <w:sz w:val="20"/>
        </w:rPr>
      </w:pPr>
    </w:p>
    <w:p w14:paraId="78CD1D5C">
      <w:pPr>
        <w:pStyle w:val="8"/>
        <w:spacing w:before="7"/>
        <w:rPr>
          <w:b/>
          <w:sz w:val="20"/>
        </w:rPr>
      </w:pPr>
    </w:p>
    <w:p w14:paraId="46762606">
      <w:pPr>
        <w:pStyle w:val="8"/>
        <w:spacing w:before="7"/>
        <w:rPr>
          <w:b/>
          <w:sz w:val="20"/>
        </w:rPr>
      </w:pPr>
    </w:p>
    <w:p w14:paraId="0DA8BA5B">
      <w:pPr>
        <w:pStyle w:val="8"/>
        <w:spacing w:before="7"/>
        <w:rPr>
          <w:b/>
          <w:sz w:val="20"/>
        </w:rPr>
      </w:pPr>
    </w:p>
    <w:p w14:paraId="6978D3C4">
      <w:pPr>
        <w:pStyle w:val="8"/>
        <w:spacing w:before="7"/>
        <w:rPr>
          <w:b/>
          <w:sz w:val="20"/>
        </w:rPr>
      </w:pPr>
    </w:p>
    <w:p w14:paraId="329D04E1">
      <w:pPr>
        <w:pStyle w:val="8"/>
        <w:spacing w:before="7"/>
        <w:rPr>
          <w:b/>
          <w:sz w:val="20"/>
        </w:rPr>
      </w:pPr>
    </w:p>
    <w:p w14:paraId="58A46C5D">
      <w:pPr>
        <w:pStyle w:val="8"/>
        <w:ind w:left="23"/>
        <w:rPr>
          <w:sz w:val="20"/>
        </w:rPr>
      </w:pPr>
      <w:r>
        <w:rPr>
          <w:sz w:val="20"/>
        </w:rPr>
        <w:drawing>
          <wp:inline distT="0" distB="0" distL="0" distR="0">
            <wp:extent cx="5708650" cy="2740660"/>
            <wp:effectExtent l="0" t="0" r="0" b="0"/>
            <wp:docPr id="54" name="Image 54"/>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52" cstate="print"/>
                    <a:stretch>
                      <a:fillRect/>
                    </a:stretch>
                  </pic:blipFill>
                  <pic:spPr>
                    <a:xfrm>
                      <a:off x="0" y="0"/>
                      <a:ext cx="5708967" cy="2740914"/>
                    </a:xfrm>
                    <a:prstGeom prst="rect">
                      <a:avLst/>
                    </a:prstGeom>
                  </pic:spPr>
                </pic:pic>
              </a:graphicData>
            </a:graphic>
          </wp:inline>
        </w:drawing>
      </w:r>
    </w:p>
    <w:p w14:paraId="36DE1450">
      <w:pPr>
        <w:pStyle w:val="8"/>
        <w:rPr>
          <w:b/>
          <w:sz w:val="20"/>
        </w:rPr>
      </w:pPr>
    </w:p>
    <w:p w14:paraId="17CD1FF1">
      <w:pPr>
        <w:pStyle w:val="8"/>
        <w:spacing w:before="99"/>
        <w:rPr>
          <w:b/>
          <w:sz w:val="20"/>
        </w:rPr>
      </w:pPr>
      <w:r>
        <w:rPr>
          <w:b/>
          <w:sz w:val="20"/>
        </w:rPr>
        <w:drawing>
          <wp:anchor distT="0" distB="0" distL="0" distR="0" simplePos="0" relativeHeight="251695104" behindDoc="1" locked="0" layoutInCell="1" allowOverlap="1">
            <wp:simplePos x="0" y="0"/>
            <wp:positionH relativeFrom="page">
              <wp:posOffset>914400</wp:posOffset>
            </wp:positionH>
            <wp:positionV relativeFrom="paragraph">
              <wp:posOffset>224155</wp:posOffset>
            </wp:positionV>
            <wp:extent cx="5692140" cy="2740660"/>
            <wp:effectExtent l="0" t="0" r="0" b="0"/>
            <wp:wrapTopAndBottom/>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53" cstate="print"/>
                    <a:stretch>
                      <a:fillRect/>
                    </a:stretch>
                  </pic:blipFill>
                  <pic:spPr>
                    <a:xfrm>
                      <a:off x="0" y="0"/>
                      <a:ext cx="5692198" cy="2740914"/>
                    </a:xfrm>
                    <a:prstGeom prst="rect">
                      <a:avLst/>
                    </a:prstGeom>
                  </pic:spPr>
                </pic:pic>
              </a:graphicData>
            </a:graphic>
          </wp:anchor>
        </w:drawing>
      </w:r>
    </w:p>
    <w:p w14:paraId="334F3153">
      <w:pPr>
        <w:pStyle w:val="8"/>
        <w:rPr>
          <w:b/>
        </w:rPr>
      </w:pPr>
    </w:p>
    <w:p w14:paraId="00240FA7">
      <w:pPr>
        <w:pStyle w:val="8"/>
        <w:spacing w:before="214"/>
        <w:rPr>
          <w:b/>
        </w:rPr>
      </w:pPr>
    </w:p>
    <w:p w14:paraId="02792CA0">
      <w:pPr>
        <w:spacing w:before="1"/>
        <w:ind w:left="1583"/>
        <w:rPr>
          <w:b/>
          <w:spacing w:val="-2"/>
          <w:sz w:val="24"/>
        </w:rPr>
      </w:pPr>
      <w:r>
        <w:rPr>
          <w:b/>
          <w:sz w:val="24"/>
        </w:rPr>
        <w:t>Fig</w:t>
      </w:r>
      <w:r>
        <w:rPr>
          <w:b/>
          <w:spacing w:val="-5"/>
          <w:sz w:val="24"/>
        </w:rPr>
        <w:t xml:space="preserve"> </w:t>
      </w:r>
      <w:r>
        <w:rPr>
          <w:b/>
          <w:sz w:val="24"/>
        </w:rPr>
        <w:t>6.4.</w:t>
      </w:r>
      <w:r>
        <w:rPr>
          <w:rFonts w:hint="default"/>
          <w:b/>
          <w:sz w:val="24"/>
          <w:lang w:val="en-US"/>
        </w:rPr>
        <w:t>3</w:t>
      </w:r>
      <w:r>
        <w:rPr>
          <w:b/>
          <w:spacing w:val="-4"/>
          <w:sz w:val="24"/>
        </w:rPr>
        <w:t xml:space="preserve"> </w:t>
      </w:r>
      <w:r>
        <w:rPr>
          <w:b/>
          <w:sz w:val="24"/>
        </w:rPr>
        <w:t>–</w:t>
      </w:r>
      <w:r>
        <w:rPr>
          <w:b/>
          <w:spacing w:val="-5"/>
          <w:sz w:val="24"/>
        </w:rPr>
        <w:t xml:space="preserve"> </w:t>
      </w:r>
      <w:r>
        <w:rPr>
          <w:b/>
          <w:sz w:val="24"/>
        </w:rPr>
        <w:t>Product</w:t>
      </w:r>
      <w:r>
        <w:rPr>
          <w:b/>
          <w:spacing w:val="-2"/>
          <w:sz w:val="24"/>
        </w:rPr>
        <w:t xml:space="preserve"> </w:t>
      </w:r>
      <w:r>
        <w:rPr>
          <w:b/>
          <w:sz w:val="24"/>
        </w:rPr>
        <w:t>Catalog</w:t>
      </w:r>
      <w:r>
        <w:rPr>
          <w:b/>
          <w:spacing w:val="-2"/>
          <w:sz w:val="24"/>
        </w:rPr>
        <w:t xml:space="preserve"> </w:t>
      </w:r>
      <w:r>
        <w:rPr>
          <w:b/>
          <w:sz w:val="24"/>
        </w:rPr>
        <w:t>with</w:t>
      </w:r>
      <w:r>
        <w:rPr>
          <w:b/>
          <w:spacing w:val="-3"/>
          <w:sz w:val="24"/>
        </w:rPr>
        <w:t xml:space="preserve"> </w:t>
      </w:r>
      <w:r>
        <w:rPr>
          <w:b/>
          <w:sz w:val="24"/>
        </w:rPr>
        <w:t>Category</w:t>
      </w:r>
      <w:r>
        <w:rPr>
          <w:b/>
          <w:spacing w:val="-1"/>
          <w:sz w:val="24"/>
        </w:rPr>
        <w:t xml:space="preserve"> </w:t>
      </w:r>
      <w:r>
        <w:rPr>
          <w:b/>
          <w:spacing w:val="-2"/>
          <w:sz w:val="24"/>
        </w:rPr>
        <w:t>Filtering</w:t>
      </w:r>
    </w:p>
    <w:p w14:paraId="0C60A4BE">
      <w:pPr>
        <w:spacing w:before="1"/>
        <w:ind w:left="1583"/>
        <w:rPr>
          <w:b/>
          <w:spacing w:val="-2"/>
          <w:sz w:val="24"/>
        </w:rPr>
      </w:pPr>
    </w:p>
    <w:p w14:paraId="68368A00">
      <w:pPr>
        <w:spacing w:before="1"/>
        <w:rPr>
          <w:b/>
          <w:spacing w:val="-2"/>
          <w:sz w:val="24"/>
        </w:rPr>
      </w:pPr>
    </w:p>
    <w:p w14:paraId="552D9D6F">
      <w:pPr>
        <w:numPr>
          <w:ilvl w:val="0"/>
          <w:numId w:val="55"/>
        </w:numPr>
        <w:spacing w:before="1"/>
        <w:ind w:left="420" w:leftChars="0" w:hanging="420" w:firstLineChars="0"/>
        <w:rPr>
          <w:rStyle w:val="12"/>
          <w:rFonts w:hint="default" w:ascii="Times New Roman" w:hAnsi="Times New Roman" w:eastAsia="SimSun" w:cs="Times New Roman"/>
          <w:b/>
          <w:bCs/>
          <w:sz w:val="24"/>
          <w:szCs w:val="24"/>
          <w:lang w:val="en-US"/>
        </w:rPr>
      </w:pPr>
      <w:r>
        <w:rPr>
          <w:rStyle w:val="12"/>
          <w:rFonts w:hint="default" w:ascii="Times New Roman" w:hAnsi="Times New Roman" w:eastAsia="SimSun" w:cs="Times New Roman"/>
          <w:b/>
          <w:bCs/>
          <w:sz w:val="24"/>
          <w:szCs w:val="24"/>
        </w:rPr>
        <w:t>Product Catalog with Category Filtering – Electronic Store</w:t>
      </w:r>
      <w:r>
        <w:rPr>
          <w:rStyle w:val="12"/>
          <w:rFonts w:hint="default" w:eastAsia="SimSun" w:cs="Times New Roman"/>
          <w:b/>
          <w:bCs/>
          <w:sz w:val="24"/>
          <w:szCs w:val="24"/>
          <w:lang w:val="en-US"/>
        </w:rPr>
        <w:t>:</w:t>
      </w:r>
    </w:p>
    <w:p w14:paraId="123B1A51">
      <w:pPr>
        <w:spacing w:before="1" w:line="360" w:lineRule="auto"/>
        <w:rPr>
          <w:b/>
          <w:spacing w:val="-2"/>
          <w:sz w:val="24"/>
        </w:rPr>
      </w:pP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This screen displays the product catalog section of the Electronic Store application. It showcases a grid of electronic products with images, names, prices, and action buttons such as “Add to Cart.” On the side or top of the page, category-based filtering options are provided, allowing users to refine products by type (e.g., mobiles, laptops, accessories). The layout is user-friendly and visually organized to enhance the shopping experience.</w:t>
      </w:r>
    </w:p>
    <w:p w14:paraId="7DB19704">
      <w:pPr>
        <w:rPr>
          <w:b/>
          <w:sz w:val="24"/>
        </w:rPr>
        <w:sectPr>
          <w:pgSz w:w="11910" w:h="16840"/>
          <w:pgMar w:top="1120" w:right="708" w:bottom="980" w:left="1417" w:header="872" w:footer="792" w:gutter="0"/>
          <w:cols w:space="720" w:num="1"/>
        </w:sectPr>
      </w:pPr>
    </w:p>
    <w:p w14:paraId="20FB7911">
      <w:pPr>
        <w:pStyle w:val="8"/>
        <w:spacing w:before="53"/>
        <w:rPr>
          <w:b/>
          <w:sz w:val="20"/>
        </w:rPr>
      </w:pPr>
    </w:p>
    <w:p w14:paraId="09596F12">
      <w:pPr>
        <w:pStyle w:val="8"/>
        <w:spacing w:before="53"/>
        <w:rPr>
          <w:b/>
          <w:sz w:val="20"/>
        </w:rPr>
      </w:pPr>
    </w:p>
    <w:p w14:paraId="2929AFB0">
      <w:pPr>
        <w:pStyle w:val="8"/>
        <w:spacing w:before="53"/>
        <w:rPr>
          <w:b/>
          <w:sz w:val="20"/>
        </w:rPr>
      </w:pPr>
    </w:p>
    <w:p w14:paraId="6A604821">
      <w:pPr>
        <w:pStyle w:val="8"/>
        <w:rPr>
          <w:sz w:val="20"/>
        </w:rPr>
      </w:pPr>
      <w:r>
        <w:rPr>
          <w:sz w:val="20"/>
        </w:rPr>
        <w:drawing>
          <wp:inline distT="0" distB="0" distL="0" distR="0">
            <wp:extent cx="6068060" cy="2837815"/>
            <wp:effectExtent l="0" t="0" r="0" b="0"/>
            <wp:docPr id="56" name="Image 56"/>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54" cstate="print"/>
                    <a:stretch>
                      <a:fillRect/>
                    </a:stretch>
                  </pic:blipFill>
                  <pic:spPr>
                    <a:xfrm>
                      <a:off x="0" y="0"/>
                      <a:ext cx="6068265" cy="2838259"/>
                    </a:xfrm>
                    <a:prstGeom prst="rect">
                      <a:avLst/>
                    </a:prstGeom>
                  </pic:spPr>
                </pic:pic>
              </a:graphicData>
            </a:graphic>
          </wp:inline>
        </w:drawing>
      </w:r>
    </w:p>
    <w:p w14:paraId="0ABC1AB8">
      <w:pPr>
        <w:spacing w:before="275"/>
        <w:jc w:val="center"/>
        <w:rPr>
          <w:b/>
          <w:spacing w:val="-2"/>
          <w:sz w:val="24"/>
        </w:rPr>
      </w:pPr>
      <w:r>
        <w:rPr>
          <w:b/>
          <w:sz w:val="24"/>
        </w:rPr>
        <w:t>Fig</w:t>
      </w:r>
      <w:r>
        <w:rPr>
          <w:b/>
          <w:spacing w:val="-5"/>
          <w:sz w:val="24"/>
        </w:rPr>
        <w:t xml:space="preserve"> </w:t>
      </w:r>
      <w:r>
        <w:rPr>
          <w:b/>
          <w:sz w:val="24"/>
        </w:rPr>
        <w:t>6.4.</w:t>
      </w:r>
      <w:r>
        <w:rPr>
          <w:rFonts w:hint="default"/>
          <w:b/>
          <w:sz w:val="24"/>
          <w:lang w:val="en-US"/>
        </w:rPr>
        <w:t>4</w:t>
      </w:r>
      <w:r>
        <w:rPr>
          <w:b/>
          <w:spacing w:val="-5"/>
          <w:sz w:val="24"/>
        </w:rPr>
        <w:t xml:space="preserve"> </w:t>
      </w:r>
      <w:r>
        <w:rPr>
          <w:b/>
          <w:sz w:val="24"/>
        </w:rPr>
        <w:t>–</w:t>
      </w:r>
      <w:r>
        <w:rPr>
          <w:b/>
          <w:spacing w:val="-2"/>
          <w:sz w:val="24"/>
        </w:rPr>
        <w:t xml:space="preserve"> </w:t>
      </w:r>
      <w:r>
        <w:rPr>
          <w:b/>
          <w:sz w:val="24"/>
        </w:rPr>
        <w:t>Cart</w:t>
      </w:r>
      <w:r>
        <w:rPr>
          <w:b/>
          <w:spacing w:val="-3"/>
          <w:sz w:val="24"/>
        </w:rPr>
        <w:t xml:space="preserve"> </w:t>
      </w:r>
      <w:r>
        <w:rPr>
          <w:b/>
          <w:sz w:val="24"/>
        </w:rPr>
        <w:t>View</w:t>
      </w:r>
      <w:r>
        <w:rPr>
          <w:b/>
          <w:spacing w:val="-2"/>
          <w:sz w:val="24"/>
        </w:rPr>
        <w:t xml:space="preserve"> </w:t>
      </w:r>
      <w:r>
        <w:rPr>
          <w:b/>
          <w:sz w:val="24"/>
        </w:rPr>
        <w:t>with</w:t>
      </w:r>
      <w:r>
        <w:rPr>
          <w:b/>
          <w:spacing w:val="-2"/>
          <w:sz w:val="24"/>
        </w:rPr>
        <w:t xml:space="preserve"> </w:t>
      </w:r>
      <w:r>
        <w:rPr>
          <w:b/>
          <w:sz w:val="24"/>
        </w:rPr>
        <w:t>Product</w:t>
      </w:r>
      <w:r>
        <w:rPr>
          <w:b/>
          <w:spacing w:val="-6"/>
          <w:sz w:val="24"/>
        </w:rPr>
        <w:t xml:space="preserve"> </w:t>
      </w:r>
      <w:r>
        <w:rPr>
          <w:b/>
          <w:sz w:val="24"/>
        </w:rPr>
        <w:t>Quantity</w:t>
      </w:r>
      <w:r>
        <w:rPr>
          <w:b/>
          <w:spacing w:val="-6"/>
          <w:sz w:val="24"/>
        </w:rPr>
        <w:t xml:space="preserve"> </w:t>
      </w:r>
      <w:r>
        <w:rPr>
          <w:b/>
          <w:spacing w:val="-2"/>
          <w:sz w:val="24"/>
        </w:rPr>
        <w:t>Controls</w:t>
      </w:r>
    </w:p>
    <w:p w14:paraId="3A673827">
      <w:pPr>
        <w:spacing w:before="275"/>
        <w:jc w:val="center"/>
        <w:rPr>
          <w:b/>
          <w:spacing w:val="-2"/>
          <w:sz w:val="24"/>
        </w:rPr>
      </w:pPr>
    </w:p>
    <w:p w14:paraId="604F9CAA">
      <w:pPr>
        <w:numPr>
          <w:ilvl w:val="0"/>
          <w:numId w:val="55"/>
        </w:numPr>
        <w:spacing w:before="275"/>
        <w:ind w:left="420" w:leftChars="0" w:hanging="420" w:firstLineChars="0"/>
        <w:jc w:val="both"/>
        <w:rPr>
          <w:b/>
          <w:spacing w:val="-2"/>
          <w:sz w:val="24"/>
        </w:rPr>
      </w:pPr>
      <w:r>
        <w:rPr>
          <w:b/>
          <w:spacing w:val="-2"/>
          <w:sz w:val="24"/>
        </w:rPr>
        <w:t>Cart View with Product Quantity Controls – Electronic Store</w:t>
      </w:r>
      <w:r>
        <w:rPr>
          <w:rFonts w:hint="default"/>
          <w:b/>
          <w:spacing w:val="-2"/>
          <w:sz w:val="24"/>
          <w:lang w:val="en-US"/>
        </w:rPr>
        <w:t>:</w:t>
      </w:r>
    </w:p>
    <w:p w14:paraId="001AE8CC">
      <w:pPr>
        <w:spacing w:before="275" w:line="360" w:lineRule="auto"/>
        <w:jc w:val="both"/>
        <w:rPr>
          <w:b/>
          <w:spacing w:val="-2"/>
          <w:sz w:val="24"/>
        </w:rPr>
      </w:pPr>
      <w:r>
        <w:rPr>
          <w:b/>
          <w:spacing w:val="-2"/>
          <w:sz w:val="24"/>
        </w:rPr>
        <w:br w:type="textWrapping"/>
      </w:r>
      <w:r>
        <w:rPr>
          <w:b w:val="0"/>
          <w:bCs/>
          <w:spacing w:val="-2"/>
          <w:sz w:val="24"/>
        </w:rPr>
        <w:t>This screen represents the shopping cart section of the Electronic Store application. It lists all the products added to the cart, displaying product images, names, individual prices, and total price per item. Each item features quantity controls—such as plus and minus buttons—allowing users to adjust the quantity directly within the cart. Users can also remove items or proceed to checkout. The interface is clean, interactive, and designed to make cart management easy and intuitive.</w:t>
      </w:r>
    </w:p>
    <w:p w14:paraId="1043E440">
      <w:pPr>
        <w:spacing w:before="275" w:line="360" w:lineRule="auto"/>
        <w:jc w:val="both"/>
        <w:rPr>
          <w:b/>
          <w:spacing w:val="-2"/>
          <w:sz w:val="24"/>
        </w:rPr>
      </w:pPr>
    </w:p>
    <w:p w14:paraId="16205DBD">
      <w:pPr>
        <w:spacing w:before="275"/>
        <w:jc w:val="center"/>
        <w:rPr>
          <w:b/>
          <w:spacing w:val="-2"/>
          <w:sz w:val="24"/>
        </w:rPr>
      </w:pPr>
    </w:p>
    <w:p w14:paraId="62474BA2">
      <w:pPr>
        <w:spacing w:before="275"/>
        <w:jc w:val="center"/>
        <w:rPr>
          <w:b/>
          <w:spacing w:val="-2"/>
          <w:sz w:val="24"/>
        </w:rPr>
      </w:pPr>
    </w:p>
    <w:p w14:paraId="4EB0AA75">
      <w:pPr>
        <w:spacing w:before="275"/>
        <w:jc w:val="center"/>
        <w:rPr>
          <w:b/>
          <w:spacing w:val="-2"/>
          <w:sz w:val="24"/>
        </w:rPr>
      </w:pPr>
    </w:p>
    <w:p w14:paraId="47EB4D76">
      <w:pPr>
        <w:spacing w:before="275"/>
        <w:jc w:val="center"/>
        <w:rPr>
          <w:b/>
          <w:spacing w:val="-2"/>
          <w:sz w:val="24"/>
        </w:rPr>
      </w:pPr>
    </w:p>
    <w:p w14:paraId="4D4197EF">
      <w:pPr>
        <w:spacing w:before="275"/>
        <w:jc w:val="center"/>
        <w:rPr>
          <w:b/>
          <w:spacing w:val="-2"/>
          <w:sz w:val="24"/>
        </w:rPr>
      </w:pPr>
    </w:p>
    <w:p w14:paraId="07CC1C20">
      <w:pPr>
        <w:spacing w:before="275"/>
        <w:jc w:val="center"/>
        <w:rPr>
          <w:b/>
          <w:spacing w:val="-2"/>
          <w:sz w:val="24"/>
        </w:rPr>
      </w:pPr>
    </w:p>
    <w:p w14:paraId="7907EE6A">
      <w:pPr>
        <w:spacing w:before="275"/>
        <w:jc w:val="center"/>
        <w:rPr>
          <w:b/>
          <w:spacing w:val="-2"/>
          <w:sz w:val="24"/>
        </w:rPr>
      </w:pPr>
    </w:p>
    <w:p w14:paraId="62919F7B">
      <w:pPr>
        <w:spacing w:before="275"/>
        <w:jc w:val="center"/>
        <w:rPr>
          <w:b/>
          <w:spacing w:val="-2"/>
          <w:sz w:val="24"/>
        </w:rPr>
      </w:pPr>
    </w:p>
    <w:p w14:paraId="011355CE">
      <w:pPr>
        <w:spacing w:before="275"/>
        <w:jc w:val="center"/>
        <w:rPr>
          <w:b/>
          <w:spacing w:val="-2"/>
          <w:sz w:val="24"/>
        </w:rPr>
      </w:pPr>
    </w:p>
    <w:p w14:paraId="6D59BA91">
      <w:pPr>
        <w:pStyle w:val="8"/>
        <w:rPr>
          <w:b/>
          <w:sz w:val="20"/>
        </w:rPr>
      </w:pPr>
    </w:p>
    <w:p w14:paraId="26572F95">
      <w:pPr>
        <w:pStyle w:val="8"/>
        <w:spacing w:before="70"/>
        <w:rPr>
          <w:b/>
          <w:sz w:val="20"/>
        </w:rPr>
      </w:pPr>
      <w:r>
        <w:rPr>
          <w:b/>
          <w:sz w:val="20"/>
        </w:rPr>
        <w:drawing>
          <wp:anchor distT="0" distB="0" distL="0" distR="0" simplePos="0" relativeHeight="251696128" behindDoc="1" locked="0" layoutInCell="1" allowOverlap="1">
            <wp:simplePos x="0" y="0"/>
            <wp:positionH relativeFrom="page">
              <wp:posOffset>990600</wp:posOffset>
            </wp:positionH>
            <wp:positionV relativeFrom="paragraph">
              <wp:posOffset>205740</wp:posOffset>
            </wp:positionV>
            <wp:extent cx="6083300" cy="2421890"/>
            <wp:effectExtent l="0" t="0" r="0" b="0"/>
            <wp:wrapTopAndBottom/>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55" cstate="print"/>
                    <a:stretch>
                      <a:fillRect/>
                    </a:stretch>
                  </pic:blipFill>
                  <pic:spPr>
                    <a:xfrm>
                      <a:off x="0" y="0"/>
                      <a:ext cx="6083001" cy="2421921"/>
                    </a:xfrm>
                    <a:prstGeom prst="rect">
                      <a:avLst/>
                    </a:prstGeom>
                  </pic:spPr>
                </pic:pic>
              </a:graphicData>
            </a:graphic>
          </wp:anchor>
        </w:drawing>
      </w:r>
      <w:r>
        <w:rPr>
          <w:b/>
          <w:sz w:val="20"/>
        </w:rPr>
        <w:drawing>
          <wp:anchor distT="0" distB="0" distL="0" distR="0" simplePos="0" relativeHeight="251697152" behindDoc="1" locked="0" layoutInCell="1" allowOverlap="1">
            <wp:simplePos x="0" y="0"/>
            <wp:positionH relativeFrom="page">
              <wp:posOffset>990600</wp:posOffset>
            </wp:positionH>
            <wp:positionV relativeFrom="paragraph">
              <wp:posOffset>2785745</wp:posOffset>
            </wp:positionV>
            <wp:extent cx="6071235" cy="2583180"/>
            <wp:effectExtent l="0" t="0" r="0" b="0"/>
            <wp:wrapTopAndBottom/>
            <wp:docPr id="58" name="Image 58"/>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56" cstate="print"/>
                    <a:stretch>
                      <a:fillRect/>
                    </a:stretch>
                  </pic:blipFill>
                  <pic:spPr>
                    <a:xfrm>
                      <a:off x="0" y="0"/>
                      <a:ext cx="6071392" cy="2583084"/>
                    </a:xfrm>
                    <a:prstGeom prst="rect">
                      <a:avLst/>
                    </a:prstGeom>
                  </pic:spPr>
                </pic:pic>
              </a:graphicData>
            </a:graphic>
          </wp:anchor>
        </w:drawing>
      </w:r>
    </w:p>
    <w:p w14:paraId="79C937F9">
      <w:pPr>
        <w:pStyle w:val="8"/>
        <w:spacing w:before="6"/>
        <w:rPr>
          <w:b/>
          <w:sz w:val="19"/>
        </w:rPr>
      </w:pPr>
    </w:p>
    <w:p w14:paraId="37754B49">
      <w:pPr>
        <w:spacing w:before="257"/>
        <w:ind w:left="4"/>
        <w:jc w:val="center"/>
        <w:rPr>
          <w:b/>
          <w:spacing w:val="-2"/>
          <w:sz w:val="24"/>
        </w:rPr>
      </w:pPr>
      <w:r>
        <w:rPr>
          <w:b/>
          <w:sz w:val="24"/>
        </w:rPr>
        <w:t>Fig</w:t>
      </w:r>
      <w:r>
        <w:rPr>
          <w:b/>
          <w:spacing w:val="-2"/>
          <w:sz w:val="24"/>
        </w:rPr>
        <w:t xml:space="preserve"> </w:t>
      </w:r>
      <w:r>
        <w:rPr>
          <w:b/>
          <w:sz w:val="24"/>
        </w:rPr>
        <w:t>6.4.</w:t>
      </w:r>
      <w:r>
        <w:rPr>
          <w:rFonts w:hint="default"/>
          <w:b/>
          <w:sz w:val="24"/>
          <w:lang w:val="en-US"/>
        </w:rPr>
        <w:t>5</w:t>
      </w:r>
      <w:r>
        <w:rPr>
          <w:b/>
          <w:spacing w:val="-4"/>
          <w:sz w:val="24"/>
        </w:rPr>
        <w:t xml:space="preserve"> </w:t>
      </w:r>
      <w:r>
        <w:rPr>
          <w:b/>
          <w:sz w:val="24"/>
        </w:rPr>
        <w:t>–</w:t>
      </w:r>
      <w:r>
        <w:rPr>
          <w:b/>
          <w:spacing w:val="-1"/>
          <w:sz w:val="24"/>
        </w:rPr>
        <w:t xml:space="preserve"> </w:t>
      </w:r>
      <w:r>
        <w:rPr>
          <w:b/>
          <w:sz w:val="24"/>
        </w:rPr>
        <w:t>Order</w:t>
      </w:r>
      <w:r>
        <w:rPr>
          <w:b/>
          <w:spacing w:val="-2"/>
          <w:sz w:val="24"/>
        </w:rPr>
        <w:t xml:space="preserve"> </w:t>
      </w:r>
      <w:r>
        <w:rPr>
          <w:b/>
          <w:sz w:val="24"/>
        </w:rPr>
        <w:t>Tracking</w:t>
      </w:r>
      <w:r>
        <w:rPr>
          <w:b/>
          <w:spacing w:val="-6"/>
          <w:sz w:val="24"/>
        </w:rPr>
        <w:t xml:space="preserve"> </w:t>
      </w:r>
      <w:r>
        <w:rPr>
          <w:b/>
          <w:sz w:val="24"/>
        </w:rPr>
        <w:t>Dashboard</w:t>
      </w:r>
      <w:r>
        <w:rPr>
          <w:b/>
          <w:spacing w:val="-3"/>
          <w:sz w:val="24"/>
        </w:rPr>
        <w:t xml:space="preserve"> </w:t>
      </w:r>
      <w:r>
        <w:rPr>
          <w:b/>
          <w:sz w:val="24"/>
        </w:rPr>
        <w:t>for</w:t>
      </w:r>
      <w:r>
        <w:rPr>
          <w:b/>
          <w:spacing w:val="-2"/>
          <w:sz w:val="24"/>
        </w:rPr>
        <w:t xml:space="preserve"> Users</w:t>
      </w:r>
    </w:p>
    <w:p w14:paraId="089D3798">
      <w:pPr>
        <w:spacing w:before="257"/>
        <w:ind w:left="4"/>
        <w:jc w:val="both"/>
        <w:rPr>
          <w:b/>
          <w:spacing w:val="-2"/>
          <w:sz w:val="24"/>
        </w:rPr>
      </w:pPr>
    </w:p>
    <w:p w14:paraId="13E7B49C">
      <w:pPr>
        <w:numPr>
          <w:ilvl w:val="0"/>
          <w:numId w:val="55"/>
        </w:numPr>
        <w:spacing w:before="257"/>
        <w:ind w:left="420" w:leftChars="0" w:hanging="420" w:firstLineChars="0"/>
        <w:jc w:val="both"/>
        <w:rPr>
          <w:rFonts w:hint="default" w:ascii="Times New Roman" w:hAnsi="Times New Roman" w:cs="Times New Roman"/>
          <w:b/>
          <w:spacing w:val="-2"/>
          <w:sz w:val="24"/>
        </w:rPr>
      </w:pPr>
      <w:r>
        <w:rPr>
          <w:rStyle w:val="12"/>
          <w:rFonts w:hint="default" w:ascii="Times New Roman" w:hAnsi="Times New Roman" w:eastAsia="SimSun" w:cs="Times New Roman"/>
          <w:sz w:val="24"/>
          <w:szCs w:val="24"/>
        </w:rPr>
        <w:t>Order Tracking Dashboard for Users – Electronic Store</w:t>
      </w:r>
      <w:r>
        <w:rPr>
          <w:rStyle w:val="12"/>
          <w:rFonts w:hint="default" w:eastAsia="SimSun" w:cs="Times New Roman"/>
          <w:sz w:val="24"/>
          <w:szCs w:val="24"/>
          <w:lang w:val="en-US"/>
        </w:rPr>
        <w:t>:</w:t>
      </w:r>
    </w:p>
    <w:p w14:paraId="6BE91E07">
      <w:pPr>
        <w:numPr>
          <w:numId w:val="0"/>
        </w:numPr>
        <w:spacing w:before="257"/>
        <w:ind w:leftChars="0"/>
        <w:jc w:val="both"/>
        <w:rPr>
          <w:rFonts w:hint="default" w:ascii="Times New Roman" w:hAnsi="Times New Roman" w:cs="Times New Roman"/>
          <w:b/>
          <w:spacing w:val="-2"/>
          <w:sz w:val="24"/>
        </w:rPr>
      </w:pPr>
      <w:r>
        <w:rPr>
          <w:rFonts w:ascii="SimSun" w:hAnsi="SimSun" w:eastAsia="SimSun" w:cs="SimSun"/>
          <w:sz w:val="24"/>
          <w:szCs w:val="24"/>
        </w:rPr>
        <w:br w:type="textWrapping"/>
      </w:r>
      <w:r>
        <w:rPr>
          <w:rFonts w:hint="default" w:ascii="Times New Roman" w:hAnsi="Times New Roman" w:eastAsia="SimSun" w:cs="Times New Roman"/>
          <w:sz w:val="24"/>
          <w:szCs w:val="24"/>
        </w:rPr>
        <w:t>This screen provides users with a comprehensive view of their order status within the Electronic Store application. The dashboard displays a list of recent orders along with key details such as order ID, product summary, order date, payment status, and current delivery stage (e.g., Processing, Shipped, Out for Delivery, Delivered). Visual indicators like progress bars or status badges help users easily track the progress of each order. The interface is designed for clarity, ensuring a smooth post-purchase experience.</w:t>
      </w:r>
    </w:p>
    <w:p w14:paraId="29D604DD">
      <w:pPr>
        <w:spacing w:line="360" w:lineRule="auto"/>
        <w:jc w:val="center"/>
        <w:rPr>
          <w:b/>
          <w:sz w:val="24"/>
        </w:rPr>
        <w:sectPr>
          <w:pgSz w:w="11910" w:h="16840"/>
          <w:pgMar w:top="1120" w:right="708" w:bottom="980" w:left="1417" w:header="872" w:footer="792" w:gutter="0"/>
          <w:cols w:space="720" w:num="1"/>
        </w:sectPr>
      </w:pPr>
    </w:p>
    <w:p w14:paraId="128567DB">
      <w:pPr>
        <w:pStyle w:val="8"/>
        <w:rPr>
          <w:b/>
          <w:sz w:val="20"/>
        </w:rPr>
      </w:pPr>
    </w:p>
    <w:p w14:paraId="22C0FA01">
      <w:pPr>
        <w:pStyle w:val="8"/>
        <w:rPr>
          <w:b/>
          <w:sz w:val="20"/>
        </w:rPr>
      </w:pPr>
    </w:p>
    <w:p w14:paraId="05299400">
      <w:pPr>
        <w:pStyle w:val="8"/>
        <w:rPr>
          <w:b/>
          <w:sz w:val="20"/>
        </w:rPr>
      </w:pPr>
    </w:p>
    <w:p w14:paraId="4C838EA5">
      <w:pPr>
        <w:pStyle w:val="8"/>
        <w:rPr>
          <w:b/>
          <w:sz w:val="20"/>
        </w:rPr>
      </w:pPr>
    </w:p>
    <w:p w14:paraId="625868AE">
      <w:pPr>
        <w:pStyle w:val="8"/>
        <w:rPr>
          <w:b/>
          <w:sz w:val="20"/>
        </w:rPr>
      </w:pPr>
    </w:p>
    <w:p w14:paraId="22EE00AC">
      <w:pPr>
        <w:pStyle w:val="8"/>
        <w:rPr>
          <w:b/>
          <w:sz w:val="20"/>
        </w:rPr>
      </w:pPr>
    </w:p>
    <w:p w14:paraId="1F9C7E3C">
      <w:pPr>
        <w:pStyle w:val="8"/>
        <w:spacing w:before="99"/>
        <w:rPr>
          <w:b/>
          <w:sz w:val="20"/>
        </w:rPr>
      </w:pPr>
    </w:p>
    <w:p w14:paraId="51A37CAB">
      <w:pPr>
        <w:pStyle w:val="8"/>
        <w:spacing w:line="360" w:lineRule="auto"/>
        <w:rPr>
          <w:sz w:val="20"/>
        </w:rPr>
      </w:pPr>
      <w:r>
        <w:rPr>
          <w:sz w:val="20"/>
        </w:rPr>
        <w:drawing>
          <wp:inline distT="0" distB="0" distL="0" distR="0">
            <wp:extent cx="6088380" cy="2887345"/>
            <wp:effectExtent l="0" t="0" r="0" b="0"/>
            <wp:docPr id="59" name="Image 59"/>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57" cstate="print"/>
                    <a:stretch>
                      <a:fillRect/>
                    </a:stretch>
                  </pic:blipFill>
                  <pic:spPr>
                    <a:xfrm>
                      <a:off x="0" y="0"/>
                      <a:ext cx="6088899" cy="2887503"/>
                    </a:xfrm>
                    <a:prstGeom prst="rect">
                      <a:avLst/>
                    </a:prstGeom>
                  </pic:spPr>
                </pic:pic>
              </a:graphicData>
            </a:graphic>
          </wp:inline>
        </w:drawing>
      </w:r>
    </w:p>
    <w:p w14:paraId="07F280CB">
      <w:pPr>
        <w:pStyle w:val="8"/>
        <w:rPr>
          <w:b/>
        </w:rPr>
      </w:pPr>
    </w:p>
    <w:p w14:paraId="7D43A8F6">
      <w:pPr>
        <w:pStyle w:val="8"/>
        <w:spacing w:before="204"/>
        <w:rPr>
          <w:b/>
        </w:rPr>
      </w:pPr>
    </w:p>
    <w:p w14:paraId="27B5CE91">
      <w:pPr>
        <w:ind w:left="5"/>
        <w:jc w:val="center"/>
        <w:rPr>
          <w:b/>
          <w:spacing w:val="-2"/>
          <w:sz w:val="24"/>
        </w:rPr>
      </w:pPr>
      <w:r>
        <w:rPr>
          <w:b/>
          <w:sz w:val="24"/>
        </w:rPr>
        <w:t>Fig</w:t>
      </w:r>
      <w:r>
        <w:rPr>
          <w:b/>
          <w:spacing w:val="-3"/>
          <w:sz w:val="24"/>
        </w:rPr>
        <w:t xml:space="preserve"> </w:t>
      </w:r>
      <w:r>
        <w:rPr>
          <w:b/>
          <w:sz w:val="24"/>
        </w:rPr>
        <w:t>6.4.</w:t>
      </w:r>
      <w:r>
        <w:rPr>
          <w:rFonts w:hint="default"/>
          <w:b/>
          <w:sz w:val="24"/>
          <w:lang w:val="en-US"/>
        </w:rPr>
        <w:t>6</w:t>
      </w:r>
      <w:r>
        <w:rPr>
          <w:b/>
          <w:spacing w:val="-5"/>
          <w:sz w:val="24"/>
        </w:rPr>
        <w:t xml:space="preserve"> </w:t>
      </w:r>
      <w:r>
        <w:rPr>
          <w:b/>
          <w:sz w:val="24"/>
        </w:rPr>
        <w:t>–</w:t>
      </w:r>
      <w:r>
        <w:rPr>
          <w:b/>
          <w:spacing w:val="-5"/>
          <w:sz w:val="24"/>
        </w:rPr>
        <w:t xml:space="preserve"> </w:t>
      </w:r>
      <w:r>
        <w:rPr>
          <w:b/>
          <w:sz w:val="24"/>
        </w:rPr>
        <w:t>Admin</w:t>
      </w:r>
      <w:r>
        <w:rPr>
          <w:b/>
          <w:spacing w:val="-4"/>
          <w:sz w:val="24"/>
        </w:rPr>
        <w:t xml:space="preserve"> </w:t>
      </w:r>
      <w:r>
        <w:rPr>
          <w:b/>
          <w:sz w:val="24"/>
        </w:rPr>
        <w:t>Panel:</w:t>
      </w:r>
      <w:r>
        <w:rPr>
          <w:b/>
          <w:spacing w:val="-5"/>
          <w:sz w:val="24"/>
        </w:rPr>
        <w:t xml:space="preserve"> </w:t>
      </w:r>
      <w:r>
        <w:rPr>
          <w:b/>
          <w:sz w:val="24"/>
        </w:rPr>
        <w:t>Product</w:t>
      </w:r>
      <w:r>
        <w:rPr>
          <w:b/>
          <w:spacing w:val="-6"/>
          <w:sz w:val="24"/>
        </w:rPr>
        <w:t xml:space="preserve"> </w:t>
      </w:r>
      <w:r>
        <w:rPr>
          <w:b/>
          <w:sz w:val="24"/>
        </w:rPr>
        <w:t>Management</w:t>
      </w:r>
      <w:r>
        <w:rPr>
          <w:b/>
          <w:spacing w:val="-1"/>
          <w:sz w:val="24"/>
        </w:rPr>
        <w:t xml:space="preserve"> </w:t>
      </w:r>
      <w:r>
        <w:rPr>
          <w:b/>
          <w:spacing w:val="-2"/>
          <w:sz w:val="24"/>
        </w:rPr>
        <w:t>Table</w:t>
      </w:r>
    </w:p>
    <w:p w14:paraId="741C4915">
      <w:pPr>
        <w:ind w:left="5"/>
        <w:jc w:val="center"/>
        <w:rPr>
          <w:b/>
          <w:spacing w:val="-2"/>
          <w:sz w:val="24"/>
        </w:rPr>
      </w:pPr>
    </w:p>
    <w:p w14:paraId="73679E23">
      <w:pPr>
        <w:ind w:left="5"/>
        <w:jc w:val="center"/>
        <w:rPr>
          <w:b/>
          <w:spacing w:val="-2"/>
          <w:sz w:val="24"/>
        </w:rPr>
      </w:pPr>
    </w:p>
    <w:p w14:paraId="40D7C051">
      <w:pPr>
        <w:numPr>
          <w:ilvl w:val="0"/>
          <w:numId w:val="55"/>
        </w:numPr>
        <w:ind w:left="420" w:leftChars="0" w:hanging="420" w:firstLineChars="0"/>
        <w:jc w:val="both"/>
        <w:rPr>
          <w:rStyle w:val="12"/>
          <w:rFonts w:hint="default" w:ascii="Times New Roman" w:hAnsi="Times New Roman" w:eastAsia="SimSun" w:cs="Times New Roman"/>
          <w:sz w:val="24"/>
          <w:szCs w:val="24"/>
        </w:rPr>
      </w:pPr>
      <w:r>
        <w:rPr>
          <w:rStyle w:val="12"/>
          <w:rFonts w:hint="default" w:ascii="Times New Roman" w:hAnsi="Times New Roman" w:eastAsia="SimSun" w:cs="Times New Roman"/>
          <w:sz w:val="24"/>
          <w:szCs w:val="24"/>
        </w:rPr>
        <w:t>Admin Panel – Product Management Table</w:t>
      </w:r>
      <w:r>
        <w:rPr>
          <w:rStyle w:val="12"/>
          <w:rFonts w:hint="default" w:eastAsia="SimSun" w:cs="Times New Roman"/>
          <w:sz w:val="24"/>
          <w:szCs w:val="24"/>
          <w:lang w:val="en-US"/>
        </w:rPr>
        <w:t>:</w:t>
      </w:r>
    </w:p>
    <w:p w14:paraId="63899D0E">
      <w:pPr>
        <w:spacing w:line="360" w:lineRule="auto"/>
        <w:ind w:left="5"/>
        <w:jc w:val="both"/>
        <w:rPr>
          <w:rFonts w:hint="default" w:ascii="Times New Roman" w:hAnsi="Times New Roman" w:cs="Times New Roman"/>
          <w:b/>
          <w:spacing w:val="-2"/>
          <w:sz w:val="24"/>
        </w:rPr>
      </w:pPr>
      <w:r>
        <w:rPr>
          <w:rFonts w:ascii="SimSun" w:hAnsi="SimSun" w:eastAsia="SimSun" w:cs="SimSun"/>
          <w:sz w:val="24"/>
          <w:szCs w:val="24"/>
        </w:rPr>
        <w:br w:type="textWrapping"/>
      </w:r>
      <w:r>
        <w:rPr>
          <w:rFonts w:hint="default" w:ascii="Times New Roman" w:hAnsi="Times New Roman" w:eastAsia="SimSun" w:cs="Times New Roman"/>
          <w:sz w:val="24"/>
          <w:szCs w:val="24"/>
        </w:rPr>
        <w:t>This screen showcases the admin interface for managing products in the Electronic Store application. It features a tabular layout displaying product details such as product ID, name, category, price, stock quantity, and status. Admins can perform actions like editing, deleting, or updating product information directly from the table. The design emphasizes clarity and control, enabling efficient inventory and catalog management from the backend.</w:t>
      </w:r>
    </w:p>
    <w:p w14:paraId="2076ED51">
      <w:pPr>
        <w:ind w:left="5"/>
        <w:jc w:val="center"/>
        <w:rPr>
          <w:b/>
          <w:spacing w:val="-2"/>
          <w:sz w:val="24"/>
        </w:rPr>
      </w:pPr>
    </w:p>
    <w:p w14:paraId="59BD7D35">
      <w:pPr>
        <w:ind w:left="5"/>
        <w:jc w:val="center"/>
        <w:rPr>
          <w:b/>
          <w:spacing w:val="-2"/>
          <w:sz w:val="24"/>
        </w:rPr>
      </w:pPr>
    </w:p>
    <w:p w14:paraId="7BCFDDCF">
      <w:pPr>
        <w:ind w:left="5"/>
        <w:jc w:val="both"/>
        <w:rPr>
          <w:b/>
          <w:spacing w:val="-2"/>
          <w:sz w:val="24"/>
        </w:rPr>
      </w:pPr>
    </w:p>
    <w:p w14:paraId="16E208AB">
      <w:pPr>
        <w:ind w:left="5"/>
        <w:jc w:val="both"/>
        <w:rPr>
          <w:b/>
          <w:spacing w:val="-2"/>
          <w:sz w:val="24"/>
        </w:rPr>
      </w:pPr>
    </w:p>
    <w:p w14:paraId="034D2235">
      <w:pPr>
        <w:ind w:left="5"/>
        <w:jc w:val="center"/>
        <w:rPr>
          <w:b/>
          <w:spacing w:val="-2"/>
          <w:sz w:val="24"/>
        </w:rPr>
      </w:pPr>
    </w:p>
    <w:p w14:paraId="209DDDD8">
      <w:pPr>
        <w:ind w:left="5"/>
        <w:jc w:val="center"/>
        <w:rPr>
          <w:b/>
          <w:spacing w:val="-2"/>
          <w:sz w:val="24"/>
        </w:rPr>
      </w:pPr>
    </w:p>
    <w:p w14:paraId="3255EB43">
      <w:pPr>
        <w:ind w:left="5"/>
        <w:jc w:val="center"/>
        <w:rPr>
          <w:b/>
          <w:spacing w:val="-2"/>
          <w:sz w:val="24"/>
        </w:rPr>
      </w:pPr>
    </w:p>
    <w:p w14:paraId="016B6C73">
      <w:pPr>
        <w:ind w:left="5"/>
        <w:jc w:val="center"/>
        <w:rPr>
          <w:b/>
          <w:spacing w:val="-2"/>
          <w:sz w:val="24"/>
        </w:rPr>
      </w:pPr>
    </w:p>
    <w:p w14:paraId="393E00E1">
      <w:pPr>
        <w:ind w:left="5"/>
        <w:jc w:val="center"/>
        <w:rPr>
          <w:b/>
          <w:spacing w:val="-2"/>
          <w:sz w:val="24"/>
        </w:rPr>
      </w:pPr>
    </w:p>
    <w:p w14:paraId="70894E7A">
      <w:pPr>
        <w:ind w:left="5"/>
        <w:jc w:val="center"/>
        <w:rPr>
          <w:b/>
          <w:spacing w:val="-2"/>
          <w:sz w:val="24"/>
        </w:rPr>
      </w:pPr>
    </w:p>
    <w:p w14:paraId="0FE638EC">
      <w:pPr>
        <w:ind w:left="5"/>
        <w:jc w:val="center"/>
        <w:rPr>
          <w:b/>
          <w:spacing w:val="-2"/>
          <w:sz w:val="24"/>
        </w:rPr>
      </w:pPr>
    </w:p>
    <w:p w14:paraId="1194077F">
      <w:pPr>
        <w:ind w:left="5"/>
        <w:jc w:val="center"/>
        <w:rPr>
          <w:b/>
          <w:spacing w:val="-2"/>
          <w:sz w:val="24"/>
        </w:rPr>
      </w:pPr>
    </w:p>
    <w:p w14:paraId="0712CD66">
      <w:pPr>
        <w:ind w:left="5"/>
        <w:jc w:val="center"/>
        <w:rPr>
          <w:b/>
          <w:spacing w:val="-2"/>
          <w:sz w:val="24"/>
        </w:rPr>
      </w:pPr>
    </w:p>
    <w:p w14:paraId="28DEFADA">
      <w:pPr>
        <w:ind w:left="5"/>
        <w:jc w:val="center"/>
        <w:rPr>
          <w:b/>
          <w:spacing w:val="-2"/>
          <w:sz w:val="24"/>
        </w:rPr>
      </w:pPr>
    </w:p>
    <w:p w14:paraId="6EFDCF08">
      <w:pPr>
        <w:ind w:left="5"/>
        <w:jc w:val="center"/>
        <w:rPr>
          <w:b/>
          <w:spacing w:val="-2"/>
          <w:sz w:val="24"/>
        </w:rPr>
      </w:pPr>
    </w:p>
    <w:p w14:paraId="04C26B6B">
      <w:pPr>
        <w:pStyle w:val="8"/>
        <w:rPr>
          <w:b/>
          <w:sz w:val="20"/>
        </w:rPr>
      </w:pPr>
    </w:p>
    <w:p w14:paraId="319F9A13">
      <w:pPr>
        <w:pStyle w:val="8"/>
        <w:rPr>
          <w:b/>
          <w:sz w:val="20"/>
        </w:rPr>
      </w:pPr>
    </w:p>
    <w:p w14:paraId="2ADF301A">
      <w:pPr>
        <w:pStyle w:val="8"/>
        <w:rPr>
          <w:b/>
          <w:sz w:val="20"/>
        </w:rPr>
      </w:pPr>
    </w:p>
    <w:p w14:paraId="523A508D">
      <w:pPr>
        <w:pStyle w:val="8"/>
        <w:rPr>
          <w:b/>
          <w:sz w:val="20"/>
        </w:rPr>
      </w:pPr>
    </w:p>
    <w:p w14:paraId="52E69934">
      <w:pPr>
        <w:pStyle w:val="8"/>
        <w:spacing w:before="114"/>
        <w:rPr>
          <w:b/>
          <w:sz w:val="20"/>
        </w:rPr>
      </w:pPr>
      <w:r>
        <w:rPr>
          <w:b/>
          <w:sz w:val="20"/>
        </w:rPr>
        <w:drawing>
          <wp:anchor distT="0" distB="0" distL="0" distR="0" simplePos="0" relativeHeight="251698176" behindDoc="1" locked="0" layoutInCell="1" allowOverlap="1">
            <wp:simplePos x="0" y="0"/>
            <wp:positionH relativeFrom="page">
              <wp:posOffset>990600</wp:posOffset>
            </wp:positionH>
            <wp:positionV relativeFrom="paragraph">
              <wp:posOffset>233680</wp:posOffset>
            </wp:positionV>
            <wp:extent cx="6068060" cy="2909570"/>
            <wp:effectExtent l="0" t="0" r="0" b="0"/>
            <wp:wrapTopAndBottom/>
            <wp:docPr id="60" name="Image 60"/>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58" cstate="print"/>
                    <a:stretch>
                      <a:fillRect/>
                    </a:stretch>
                  </pic:blipFill>
                  <pic:spPr>
                    <a:xfrm>
                      <a:off x="0" y="0"/>
                      <a:ext cx="6068235" cy="2909887"/>
                    </a:xfrm>
                    <a:prstGeom prst="rect">
                      <a:avLst/>
                    </a:prstGeom>
                  </pic:spPr>
                </pic:pic>
              </a:graphicData>
            </a:graphic>
          </wp:anchor>
        </w:drawing>
      </w:r>
    </w:p>
    <w:p w14:paraId="7390329C">
      <w:pPr>
        <w:pStyle w:val="8"/>
        <w:spacing w:before="205"/>
        <w:rPr>
          <w:b/>
        </w:rPr>
      </w:pPr>
    </w:p>
    <w:p w14:paraId="7DF278E3">
      <w:pPr>
        <w:ind w:left="5"/>
        <w:jc w:val="center"/>
        <w:rPr>
          <w:b/>
          <w:spacing w:val="-2"/>
          <w:sz w:val="24"/>
        </w:rPr>
      </w:pPr>
      <w:r>
        <w:rPr>
          <w:b/>
          <w:sz w:val="24"/>
        </w:rPr>
        <w:t>Fig</w:t>
      </w:r>
      <w:r>
        <w:rPr>
          <w:b/>
          <w:spacing w:val="-3"/>
          <w:sz w:val="24"/>
        </w:rPr>
        <w:t xml:space="preserve"> </w:t>
      </w:r>
      <w:r>
        <w:rPr>
          <w:b/>
          <w:sz w:val="24"/>
        </w:rPr>
        <w:t>6.4.</w:t>
      </w:r>
      <w:r>
        <w:rPr>
          <w:rFonts w:hint="default"/>
          <w:b/>
          <w:sz w:val="24"/>
          <w:lang w:val="en-US"/>
        </w:rPr>
        <w:t>7</w:t>
      </w:r>
      <w:r>
        <w:rPr>
          <w:b/>
          <w:spacing w:val="-5"/>
          <w:sz w:val="24"/>
        </w:rPr>
        <w:t xml:space="preserve"> </w:t>
      </w:r>
      <w:r>
        <w:rPr>
          <w:b/>
          <w:sz w:val="24"/>
        </w:rPr>
        <w:t>–</w:t>
      </w:r>
      <w:r>
        <w:rPr>
          <w:b/>
          <w:spacing w:val="-5"/>
          <w:sz w:val="24"/>
        </w:rPr>
        <w:t xml:space="preserve"> </w:t>
      </w:r>
      <w:r>
        <w:rPr>
          <w:b/>
          <w:sz w:val="24"/>
        </w:rPr>
        <w:t>Admin</w:t>
      </w:r>
      <w:r>
        <w:rPr>
          <w:b/>
          <w:spacing w:val="-4"/>
          <w:sz w:val="24"/>
        </w:rPr>
        <w:t xml:space="preserve"> </w:t>
      </w:r>
      <w:r>
        <w:rPr>
          <w:b/>
          <w:sz w:val="24"/>
        </w:rPr>
        <w:t>Panel:</w:t>
      </w:r>
      <w:r>
        <w:rPr>
          <w:b/>
          <w:spacing w:val="-5"/>
          <w:sz w:val="24"/>
        </w:rPr>
        <w:t xml:space="preserve"> </w:t>
      </w:r>
      <w:r>
        <w:rPr>
          <w:b/>
          <w:sz w:val="24"/>
        </w:rPr>
        <w:t>Product</w:t>
      </w:r>
      <w:r>
        <w:rPr>
          <w:b/>
          <w:spacing w:val="-6"/>
          <w:sz w:val="24"/>
        </w:rPr>
        <w:t xml:space="preserve"> </w:t>
      </w:r>
      <w:r>
        <w:rPr>
          <w:b/>
          <w:sz w:val="24"/>
        </w:rPr>
        <w:t>Management</w:t>
      </w:r>
      <w:r>
        <w:rPr>
          <w:b/>
          <w:spacing w:val="-1"/>
          <w:sz w:val="24"/>
        </w:rPr>
        <w:t xml:space="preserve"> </w:t>
      </w:r>
      <w:r>
        <w:rPr>
          <w:b/>
          <w:spacing w:val="-2"/>
          <w:sz w:val="24"/>
        </w:rPr>
        <w:t>Table</w:t>
      </w:r>
    </w:p>
    <w:p w14:paraId="08E1D13F">
      <w:pPr>
        <w:ind w:left="5"/>
        <w:jc w:val="center"/>
        <w:rPr>
          <w:b/>
          <w:spacing w:val="-2"/>
          <w:sz w:val="24"/>
        </w:rPr>
      </w:pPr>
    </w:p>
    <w:p w14:paraId="4743773C">
      <w:pPr>
        <w:ind w:left="5"/>
        <w:jc w:val="center"/>
        <w:rPr>
          <w:b/>
          <w:spacing w:val="-2"/>
          <w:sz w:val="24"/>
        </w:rPr>
      </w:pPr>
    </w:p>
    <w:p w14:paraId="62EB4DBB">
      <w:pPr>
        <w:ind w:left="5"/>
        <w:jc w:val="center"/>
        <w:rPr>
          <w:b/>
          <w:spacing w:val="-2"/>
          <w:sz w:val="24"/>
        </w:rPr>
      </w:pPr>
    </w:p>
    <w:p w14:paraId="601100A4">
      <w:pPr>
        <w:ind w:left="5"/>
        <w:jc w:val="center"/>
        <w:rPr>
          <w:b/>
          <w:spacing w:val="-2"/>
          <w:sz w:val="24"/>
        </w:rPr>
      </w:pPr>
    </w:p>
    <w:p w14:paraId="485911A9">
      <w:pPr>
        <w:numPr>
          <w:ilvl w:val="0"/>
          <w:numId w:val="55"/>
        </w:numPr>
        <w:ind w:left="420" w:leftChars="0" w:hanging="420" w:firstLineChars="0"/>
        <w:jc w:val="both"/>
        <w:rPr>
          <w:rStyle w:val="12"/>
          <w:rFonts w:hint="default" w:ascii="Times New Roman" w:hAnsi="Times New Roman" w:eastAsia="SimSun" w:cs="Times New Roman"/>
          <w:sz w:val="24"/>
          <w:szCs w:val="24"/>
          <w:lang w:val="en-US"/>
        </w:rPr>
      </w:pPr>
      <w:r>
        <w:rPr>
          <w:rStyle w:val="12"/>
          <w:rFonts w:hint="default" w:ascii="Times New Roman" w:hAnsi="Times New Roman" w:eastAsia="SimSun" w:cs="Times New Roman"/>
          <w:sz w:val="24"/>
          <w:szCs w:val="24"/>
        </w:rPr>
        <w:t>Admin Panel – Product Management Table</w:t>
      </w:r>
      <w:r>
        <w:rPr>
          <w:rStyle w:val="12"/>
          <w:rFonts w:hint="default" w:ascii="Times New Roman" w:hAnsi="Times New Roman" w:eastAsia="SimSun" w:cs="Times New Roman"/>
          <w:sz w:val="24"/>
          <w:szCs w:val="24"/>
          <w:lang w:val="en-US"/>
        </w:rPr>
        <w:t>:</w:t>
      </w:r>
    </w:p>
    <w:p w14:paraId="6A7874D9">
      <w:pPr>
        <w:spacing w:line="360" w:lineRule="auto"/>
        <w:ind w:left="5"/>
        <w:jc w:val="both"/>
        <w:rPr>
          <w:rFonts w:hint="default" w:ascii="Times New Roman" w:hAnsi="Times New Roman" w:cs="Times New Roman"/>
          <w:b/>
          <w:spacing w:val="-2"/>
          <w:sz w:val="24"/>
        </w:rPr>
      </w:pPr>
      <w:r>
        <w:rPr>
          <w:rFonts w:ascii="SimSun" w:hAnsi="SimSun" w:eastAsia="SimSun" w:cs="SimSun"/>
          <w:sz w:val="24"/>
          <w:szCs w:val="24"/>
        </w:rPr>
        <w:br w:type="textWrapping"/>
      </w:r>
      <w:r>
        <w:rPr>
          <w:rFonts w:hint="default" w:ascii="Times New Roman" w:hAnsi="Times New Roman" w:eastAsia="SimSun" w:cs="Times New Roman"/>
          <w:sz w:val="24"/>
          <w:szCs w:val="24"/>
        </w:rPr>
        <w:t>This screen displays the product management section of the admin panel in the Electronic Store application. It presents a structured table listing all available products with key details such as Product ID, Name, Category, Price, Stock Level, and Status. Admin users have access to action buttons for editing or deleting products, as well as adding new ones. The layout is optimized for ease of navigation and efficient product management, supporting smooth backend operations.</w:t>
      </w:r>
    </w:p>
    <w:p w14:paraId="5A14A429">
      <w:pPr>
        <w:jc w:val="center"/>
        <w:rPr>
          <w:b/>
          <w:sz w:val="24"/>
        </w:rPr>
      </w:pPr>
    </w:p>
    <w:p w14:paraId="37C75248">
      <w:pPr>
        <w:jc w:val="both"/>
        <w:rPr>
          <w:b/>
          <w:sz w:val="24"/>
        </w:rPr>
        <w:sectPr>
          <w:pgSz w:w="11910" w:h="16840"/>
          <w:pgMar w:top="1120" w:right="708" w:bottom="980" w:left="1417" w:header="872" w:footer="792" w:gutter="0"/>
          <w:cols w:space="720" w:num="1"/>
        </w:sectPr>
      </w:pPr>
    </w:p>
    <w:p w14:paraId="3C79974D">
      <w:pPr>
        <w:pStyle w:val="8"/>
        <w:spacing w:before="100" w:after="1"/>
        <w:rPr>
          <w:b/>
          <w:sz w:val="20"/>
        </w:rPr>
      </w:pPr>
    </w:p>
    <w:p w14:paraId="1FAE2FE7">
      <w:pPr>
        <w:pStyle w:val="8"/>
        <w:ind w:left="143"/>
        <w:rPr>
          <w:sz w:val="20"/>
        </w:rPr>
      </w:pPr>
      <w:r>
        <w:rPr>
          <w:sz w:val="20"/>
        </w:rPr>
        <w:drawing>
          <wp:inline distT="0" distB="0" distL="0" distR="0">
            <wp:extent cx="6058535" cy="2914015"/>
            <wp:effectExtent l="0" t="0" r="0" b="0"/>
            <wp:docPr id="61" name="Image 6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59" cstate="print"/>
                    <a:stretch>
                      <a:fillRect/>
                    </a:stretch>
                  </pic:blipFill>
                  <pic:spPr>
                    <a:xfrm>
                      <a:off x="0" y="0"/>
                      <a:ext cx="6058890" cy="2914364"/>
                    </a:xfrm>
                    <a:prstGeom prst="rect">
                      <a:avLst/>
                    </a:prstGeom>
                  </pic:spPr>
                </pic:pic>
              </a:graphicData>
            </a:graphic>
          </wp:inline>
        </w:drawing>
      </w:r>
    </w:p>
    <w:p w14:paraId="78707CF8">
      <w:pPr>
        <w:pStyle w:val="8"/>
        <w:rPr>
          <w:b/>
          <w:sz w:val="20"/>
        </w:rPr>
      </w:pPr>
    </w:p>
    <w:p w14:paraId="0E771DF3">
      <w:pPr>
        <w:pStyle w:val="8"/>
        <w:rPr>
          <w:b/>
          <w:sz w:val="20"/>
        </w:rPr>
      </w:pPr>
    </w:p>
    <w:p w14:paraId="0AC49D77">
      <w:pPr>
        <w:pStyle w:val="8"/>
        <w:rPr>
          <w:b/>
          <w:sz w:val="20"/>
        </w:rPr>
      </w:pPr>
    </w:p>
    <w:p w14:paraId="33D99BD3">
      <w:pPr>
        <w:pStyle w:val="8"/>
        <w:spacing w:before="67"/>
        <w:rPr>
          <w:b/>
          <w:sz w:val="20"/>
        </w:rPr>
      </w:pPr>
      <w:r>
        <w:rPr>
          <w:b/>
          <w:sz w:val="20"/>
        </w:rPr>
        <w:drawing>
          <wp:anchor distT="0" distB="0" distL="0" distR="0" simplePos="0" relativeHeight="251699200" behindDoc="1" locked="0" layoutInCell="1" allowOverlap="1">
            <wp:simplePos x="0" y="0"/>
            <wp:positionH relativeFrom="page">
              <wp:posOffset>990600</wp:posOffset>
            </wp:positionH>
            <wp:positionV relativeFrom="paragraph">
              <wp:posOffset>203835</wp:posOffset>
            </wp:positionV>
            <wp:extent cx="5963285" cy="2843530"/>
            <wp:effectExtent l="0" t="0" r="0" b="0"/>
            <wp:wrapTopAndBottom/>
            <wp:docPr id="62" name="Image 62"/>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60" cstate="print"/>
                    <a:stretch>
                      <a:fillRect/>
                    </a:stretch>
                  </pic:blipFill>
                  <pic:spPr>
                    <a:xfrm>
                      <a:off x="0" y="0"/>
                      <a:ext cx="5963012" cy="2843593"/>
                    </a:xfrm>
                    <a:prstGeom prst="rect">
                      <a:avLst/>
                    </a:prstGeom>
                  </pic:spPr>
                </pic:pic>
              </a:graphicData>
            </a:graphic>
          </wp:anchor>
        </w:drawing>
      </w:r>
    </w:p>
    <w:p w14:paraId="3E3BACF8">
      <w:pPr>
        <w:pStyle w:val="8"/>
        <w:rPr>
          <w:b/>
        </w:rPr>
      </w:pPr>
    </w:p>
    <w:p w14:paraId="12676C3B">
      <w:pPr>
        <w:pStyle w:val="8"/>
        <w:rPr>
          <w:b/>
        </w:rPr>
      </w:pPr>
    </w:p>
    <w:p w14:paraId="24AFC783">
      <w:pPr>
        <w:pStyle w:val="8"/>
        <w:spacing w:before="2"/>
        <w:rPr>
          <w:b/>
        </w:rPr>
      </w:pPr>
    </w:p>
    <w:p w14:paraId="0685A949">
      <w:pPr>
        <w:spacing w:before="1"/>
        <w:ind w:left="2732"/>
        <w:rPr>
          <w:b/>
          <w:spacing w:val="-2"/>
          <w:sz w:val="24"/>
        </w:rPr>
      </w:pPr>
      <w:r>
        <w:rPr>
          <w:b/>
          <w:sz w:val="24"/>
        </w:rPr>
        <w:t>Fig</w:t>
      </w:r>
      <w:r>
        <w:rPr>
          <w:b/>
          <w:spacing w:val="-2"/>
          <w:sz w:val="24"/>
        </w:rPr>
        <w:t xml:space="preserve"> </w:t>
      </w:r>
      <w:r>
        <w:rPr>
          <w:b/>
          <w:sz w:val="24"/>
        </w:rPr>
        <w:t>6.4.</w:t>
      </w:r>
      <w:r>
        <w:rPr>
          <w:rFonts w:hint="default"/>
          <w:b/>
          <w:sz w:val="24"/>
          <w:lang w:val="en-US"/>
        </w:rPr>
        <w:t>8</w:t>
      </w:r>
      <w:r>
        <w:rPr>
          <w:b/>
          <w:spacing w:val="-5"/>
          <w:sz w:val="24"/>
        </w:rPr>
        <w:t xml:space="preserve"> </w:t>
      </w:r>
      <w:r>
        <w:rPr>
          <w:b/>
          <w:sz w:val="24"/>
        </w:rPr>
        <w:t>–</w:t>
      </w:r>
      <w:r>
        <w:rPr>
          <w:b/>
          <w:spacing w:val="-4"/>
          <w:sz w:val="24"/>
        </w:rPr>
        <w:t xml:space="preserve"> </w:t>
      </w:r>
      <w:r>
        <w:rPr>
          <w:b/>
          <w:sz w:val="24"/>
        </w:rPr>
        <w:t>User</w:t>
      </w:r>
      <w:r>
        <w:rPr>
          <w:b/>
          <w:spacing w:val="-1"/>
          <w:sz w:val="24"/>
        </w:rPr>
        <w:t xml:space="preserve"> </w:t>
      </w:r>
      <w:r>
        <w:rPr>
          <w:b/>
          <w:sz w:val="24"/>
        </w:rPr>
        <w:t>Table</w:t>
      </w:r>
      <w:r>
        <w:rPr>
          <w:b/>
          <w:spacing w:val="-7"/>
          <w:sz w:val="24"/>
        </w:rPr>
        <w:t xml:space="preserve"> </w:t>
      </w:r>
      <w:r>
        <w:rPr>
          <w:b/>
          <w:sz w:val="24"/>
        </w:rPr>
        <w:t>View</w:t>
      </w:r>
      <w:r>
        <w:rPr>
          <w:b/>
          <w:spacing w:val="-2"/>
          <w:sz w:val="24"/>
        </w:rPr>
        <w:t xml:space="preserve"> </w:t>
      </w:r>
      <w:r>
        <w:rPr>
          <w:b/>
          <w:sz w:val="24"/>
        </w:rPr>
        <w:t>in</w:t>
      </w:r>
      <w:r>
        <w:rPr>
          <w:b/>
          <w:spacing w:val="-4"/>
          <w:sz w:val="24"/>
        </w:rPr>
        <w:t xml:space="preserve"> </w:t>
      </w:r>
      <w:r>
        <w:rPr>
          <w:b/>
          <w:sz w:val="24"/>
        </w:rPr>
        <w:t>Admin</w:t>
      </w:r>
      <w:r>
        <w:rPr>
          <w:b/>
          <w:spacing w:val="-1"/>
          <w:sz w:val="24"/>
        </w:rPr>
        <w:t xml:space="preserve"> </w:t>
      </w:r>
      <w:r>
        <w:rPr>
          <w:b/>
          <w:spacing w:val="-2"/>
          <w:sz w:val="24"/>
        </w:rPr>
        <w:t>Dashboard</w:t>
      </w:r>
      <w:r>
        <w:rPr>
          <w:b/>
          <w:spacing w:val="-2"/>
          <w:sz w:val="24"/>
        </w:rPr>
        <w:br w:type="textWrapping"/>
      </w:r>
    </w:p>
    <w:p w14:paraId="39D347F1">
      <w:pPr>
        <w:numPr>
          <w:ilvl w:val="0"/>
          <w:numId w:val="55"/>
        </w:numPr>
        <w:spacing w:before="1"/>
        <w:ind w:left="420" w:leftChars="0" w:hanging="420" w:firstLineChars="0"/>
        <w:rPr>
          <w:rStyle w:val="12"/>
          <w:rFonts w:hint="default" w:ascii="Times New Roman" w:hAnsi="Times New Roman" w:eastAsia="SimSun" w:cs="Times New Roman"/>
          <w:sz w:val="24"/>
          <w:szCs w:val="24"/>
          <w:lang w:val="en-US"/>
        </w:rPr>
      </w:pPr>
      <w:r>
        <w:rPr>
          <w:rStyle w:val="12"/>
          <w:rFonts w:hint="default" w:ascii="Times New Roman" w:hAnsi="Times New Roman" w:eastAsia="SimSun" w:cs="Times New Roman"/>
          <w:sz w:val="24"/>
          <w:szCs w:val="24"/>
        </w:rPr>
        <w:t>Admin Dashboard – User Table View</w:t>
      </w:r>
      <w:r>
        <w:rPr>
          <w:rStyle w:val="12"/>
          <w:rFonts w:hint="default" w:eastAsia="SimSun" w:cs="Times New Roman"/>
          <w:sz w:val="24"/>
          <w:szCs w:val="24"/>
          <w:lang w:val="en-US"/>
        </w:rPr>
        <w:t>:</w:t>
      </w:r>
    </w:p>
    <w:p w14:paraId="68A3F0F2">
      <w:pPr>
        <w:spacing w:before="1" w:line="360" w:lineRule="auto"/>
        <w:rPr>
          <w:b/>
          <w:spacing w:val="-2"/>
          <w:sz w:val="24"/>
        </w:rPr>
      </w:pPr>
      <w:r>
        <w:rPr>
          <w:rFonts w:ascii="SimSun" w:hAnsi="SimSun" w:eastAsia="SimSun" w:cs="SimSun"/>
          <w:sz w:val="24"/>
          <w:szCs w:val="24"/>
        </w:rPr>
        <w:br w:type="textWrapping"/>
      </w:r>
      <w:r>
        <w:rPr>
          <w:rFonts w:hint="default" w:ascii="Times New Roman" w:hAnsi="Times New Roman" w:eastAsia="SimSun" w:cs="Times New Roman"/>
          <w:sz w:val="24"/>
          <w:szCs w:val="24"/>
        </w:rPr>
        <w:t>This screen represents the user management section of the admin dashboard in the Electronic Store application. It features a tabular view listing all registered users with details such as User ID, Name, Email, Role (e.g., Customer or Admin), Account Status, and Registration Date. Admins can perform actions like editing user roles, activating or deactivating accounts, and viewing individual user profiles. The design focuses on simplicity and control, enabling smooth user administration.</w:t>
      </w:r>
    </w:p>
    <w:p w14:paraId="50BC0DF1">
      <w:pPr>
        <w:rPr>
          <w:b/>
          <w:sz w:val="24"/>
        </w:rPr>
        <w:sectPr>
          <w:pgSz w:w="11910" w:h="16840"/>
          <w:pgMar w:top="1120" w:right="708" w:bottom="980" w:left="1417" w:header="872" w:footer="792" w:gutter="0"/>
          <w:cols w:space="720" w:num="1"/>
        </w:sectPr>
      </w:pPr>
    </w:p>
    <w:p w14:paraId="596FA7C6">
      <w:pPr>
        <w:pStyle w:val="8"/>
        <w:rPr>
          <w:b/>
          <w:sz w:val="20"/>
        </w:rPr>
      </w:pPr>
    </w:p>
    <w:p w14:paraId="2B842CE0">
      <w:pPr>
        <w:pStyle w:val="8"/>
        <w:rPr>
          <w:b/>
          <w:sz w:val="20"/>
        </w:rPr>
      </w:pPr>
    </w:p>
    <w:p w14:paraId="1390F4FA">
      <w:pPr>
        <w:pStyle w:val="8"/>
        <w:rPr>
          <w:b/>
          <w:sz w:val="20"/>
        </w:rPr>
      </w:pPr>
    </w:p>
    <w:p w14:paraId="2D5B4227">
      <w:pPr>
        <w:pStyle w:val="8"/>
        <w:rPr>
          <w:b/>
          <w:sz w:val="20"/>
        </w:rPr>
      </w:pPr>
    </w:p>
    <w:p w14:paraId="08BA4DF8">
      <w:pPr>
        <w:pStyle w:val="8"/>
        <w:spacing w:before="92"/>
        <w:rPr>
          <w:b/>
          <w:sz w:val="20"/>
        </w:rPr>
      </w:pPr>
    </w:p>
    <w:p w14:paraId="6E4DC63C">
      <w:pPr>
        <w:pStyle w:val="8"/>
        <w:ind w:left="23"/>
        <w:rPr>
          <w:sz w:val="20"/>
        </w:rPr>
      </w:pPr>
      <w:r>
        <w:rPr>
          <w:sz w:val="20"/>
        </w:rPr>
        <w:drawing>
          <wp:inline distT="0" distB="0" distL="0" distR="0">
            <wp:extent cx="5699125" cy="2732405"/>
            <wp:effectExtent l="0" t="0" r="0" b="0"/>
            <wp:docPr id="68" name="Image 68"/>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61" cstate="print"/>
                    <a:stretch>
                      <a:fillRect/>
                    </a:stretch>
                  </pic:blipFill>
                  <pic:spPr>
                    <a:xfrm>
                      <a:off x="0" y="0"/>
                      <a:ext cx="5699759" cy="2732531"/>
                    </a:xfrm>
                    <a:prstGeom prst="rect">
                      <a:avLst/>
                    </a:prstGeom>
                  </pic:spPr>
                </pic:pic>
              </a:graphicData>
            </a:graphic>
          </wp:inline>
        </w:drawing>
      </w:r>
    </w:p>
    <w:p w14:paraId="38BACCE8">
      <w:pPr>
        <w:pStyle w:val="8"/>
        <w:rPr>
          <w:b/>
        </w:rPr>
      </w:pPr>
    </w:p>
    <w:p w14:paraId="7153A357">
      <w:pPr>
        <w:pStyle w:val="8"/>
        <w:spacing w:before="1"/>
        <w:rPr>
          <w:b/>
        </w:rPr>
      </w:pPr>
    </w:p>
    <w:p w14:paraId="30AE3040">
      <w:pPr>
        <w:ind w:right="726"/>
        <w:jc w:val="center"/>
        <w:rPr>
          <w:b/>
          <w:spacing w:val="-2"/>
          <w:sz w:val="24"/>
        </w:rPr>
      </w:pPr>
      <w:r>
        <w:rPr>
          <w:b/>
          <w:sz w:val="24"/>
        </w:rPr>
        <w:t>Fig</w:t>
      </w:r>
      <w:r>
        <w:rPr>
          <w:b/>
          <w:spacing w:val="-5"/>
          <w:sz w:val="24"/>
        </w:rPr>
        <w:t xml:space="preserve"> </w:t>
      </w:r>
      <w:r>
        <w:rPr>
          <w:b/>
          <w:sz w:val="24"/>
        </w:rPr>
        <w:t>6.4.</w:t>
      </w:r>
      <w:r>
        <w:rPr>
          <w:rFonts w:hint="default"/>
          <w:b/>
          <w:sz w:val="24"/>
          <w:lang w:val="en-US"/>
        </w:rPr>
        <w:t>9</w:t>
      </w:r>
      <w:r>
        <w:rPr>
          <w:b/>
          <w:spacing w:val="-5"/>
          <w:sz w:val="24"/>
        </w:rPr>
        <w:t xml:space="preserve"> </w:t>
      </w:r>
      <w:r>
        <w:rPr>
          <w:b/>
          <w:sz w:val="24"/>
        </w:rPr>
        <w:t>–</w:t>
      </w:r>
      <w:r>
        <w:rPr>
          <w:b/>
          <w:spacing w:val="-2"/>
          <w:sz w:val="24"/>
        </w:rPr>
        <w:t xml:space="preserve"> </w:t>
      </w:r>
      <w:r>
        <w:rPr>
          <w:b/>
          <w:sz w:val="24"/>
        </w:rPr>
        <w:t>Orders</w:t>
      </w:r>
      <w:r>
        <w:rPr>
          <w:b/>
          <w:spacing w:val="-2"/>
          <w:sz w:val="24"/>
        </w:rPr>
        <w:t xml:space="preserve"> </w:t>
      </w:r>
      <w:r>
        <w:rPr>
          <w:b/>
          <w:sz w:val="24"/>
        </w:rPr>
        <w:t>Management</w:t>
      </w:r>
      <w:r>
        <w:rPr>
          <w:b/>
          <w:spacing w:val="-3"/>
          <w:sz w:val="24"/>
        </w:rPr>
        <w:t xml:space="preserve"> </w:t>
      </w:r>
      <w:r>
        <w:rPr>
          <w:b/>
          <w:sz w:val="24"/>
        </w:rPr>
        <w:t>Table</w:t>
      </w:r>
      <w:r>
        <w:rPr>
          <w:b/>
          <w:spacing w:val="-6"/>
          <w:sz w:val="24"/>
        </w:rPr>
        <w:t xml:space="preserve"> </w:t>
      </w:r>
      <w:r>
        <w:rPr>
          <w:b/>
          <w:sz w:val="24"/>
        </w:rPr>
        <w:t>(Admin</w:t>
      </w:r>
      <w:r>
        <w:rPr>
          <w:b/>
          <w:spacing w:val="-3"/>
          <w:sz w:val="24"/>
        </w:rPr>
        <w:t xml:space="preserve"> </w:t>
      </w:r>
      <w:r>
        <w:rPr>
          <w:b/>
          <w:spacing w:val="-2"/>
          <w:sz w:val="24"/>
        </w:rPr>
        <w:t>View)</w:t>
      </w:r>
    </w:p>
    <w:p w14:paraId="74E344D1">
      <w:pPr>
        <w:ind w:right="726"/>
        <w:jc w:val="center"/>
        <w:rPr>
          <w:b/>
          <w:spacing w:val="-2"/>
          <w:sz w:val="24"/>
        </w:rPr>
      </w:pPr>
    </w:p>
    <w:p w14:paraId="599C2763">
      <w:pPr>
        <w:ind w:right="726"/>
        <w:jc w:val="center"/>
        <w:rPr>
          <w:b/>
          <w:spacing w:val="-2"/>
          <w:sz w:val="24"/>
        </w:rPr>
      </w:pPr>
    </w:p>
    <w:p w14:paraId="0DA8F88D">
      <w:pPr>
        <w:ind w:right="726"/>
        <w:jc w:val="center"/>
        <w:rPr>
          <w:b/>
          <w:spacing w:val="-2"/>
          <w:sz w:val="24"/>
        </w:rPr>
      </w:pPr>
    </w:p>
    <w:p w14:paraId="6F87E685">
      <w:pPr>
        <w:numPr>
          <w:ilvl w:val="0"/>
          <w:numId w:val="55"/>
        </w:numPr>
        <w:ind w:left="420" w:leftChars="0" w:right="726" w:hanging="420" w:firstLineChars="0"/>
        <w:jc w:val="both"/>
        <w:rPr>
          <w:rStyle w:val="12"/>
          <w:rFonts w:hint="default" w:ascii="Times New Roman" w:hAnsi="Times New Roman" w:eastAsia="SimSun" w:cs="Times New Roman"/>
          <w:sz w:val="24"/>
          <w:szCs w:val="24"/>
          <w:lang w:val="en-US"/>
        </w:rPr>
      </w:pPr>
      <w:r>
        <w:rPr>
          <w:rStyle w:val="12"/>
          <w:rFonts w:hint="default" w:ascii="Times New Roman" w:hAnsi="Times New Roman" w:eastAsia="SimSun" w:cs="Times New Roman"/>
          <w:sz w:val="24"/>
          <w:szCs w:val="24"/>
        </w:rPr>
        <w:t>Admin Panel – Orders Management Table</w:t>
      </w:r>
      <w:r>
        <w:rPr>
          <w:rStyle w:val="12"/>
          <w:rFonts w:hint="default" w:ascii="Times New Roman" w:hAnsi="Times New Roman" w:eastAsia="SimSun" w:cs="Times New Roman"/>
          <w:sz w:val="24"/>
          <w:szCs w:val="24"/>
          <w:lang w:val="en-US"/>
        </w:rPr>
        <w:t>:</w:t>
      </w:r>
    </w:p>
    <w:p w14:paraId="528D6196">
      <w:pPr>
        <w:spacing w:line="360" w:lineRule="auto"/>
        <w:ind w:right="726"/>
        <w:jc w:val="both"/>
        <w:rPr>
          <w:rFonts w:hint="default" w:ascii="Times New Roman" w:hAnsi="Times New Roman" w:cs="Times New Roman"/>
          <w:b/>
          <w:spacing w:val="-2"/>
          <w:sz w:val="24"/>
        </w:rPr>
      </w:pPr>
      <w:r>
        <w:rPr>
          <w:rFonts w:ascii="SimSun" w:hAnsi="SimSun" w:eastAsia="SimSun" w:cs="SimSun"/>
          <w:sz w:val="24"/>
          <w:szCs w:val="24"/>
        </w:rPr>
        <w:br w:type="textWrapping"/>
      </w:r>
      <w:r>
        <w:rPr>
          <w:rFonts w:hint="default" w:ascii="Times New Roman" w:hAnsi="Times New Roman" w:eastAsia="SimSun" w:cs="Times New Roman"/>
          <w:sz w:val="24"/>
          <w:szCs w:val="24"/>
        </w:rPr>
        <w:t>This screen shows the orders management interface in the admin panel of the Electronic Store application. The table lists all customer orders with key information such as Order ID, Customer Name, Order Date, Total Amount, Payment Status, and Delivery Status. Admins can view order details, update delivery stages, or take actions like processing refunds or canceling orders. The layout is streamlined for efficient order tracking and fulfillment from the administrative side.</w:t>
      </w:r>
    </w:p>
    <w:p w14:paraId="49F3EA27">
      <w:pPr>
        <w:ind w:right="726"/>
        <w:jc w:val="both"/>
        <w:rPr>
          <w:b/>
          <w:spacing w:val="-2"/>
          <w:sz w:val="24"/>
        </w:rPr>
      </w:pPr>
    </w:p>
    <w:p w14:paraId="5BF7F19D">
      <w:pPr>
        <w:ind w:right="726"/>
        <w:jc w:val="both"/>
        <w:rPr>
          <w:b/>
          <w:spacing w:val="-2"/>
          <w:sz w:val="24"/>
        </w:rPr>
      </w:pPr>
    </w:p>
    <w:p w14:paraId="71FE0EF5">
      <w:pPr>
        <w:ind w:right="726"/>
        <w:jc w:val="center"/>
        <w:rPr>
          <w:b/>
          <w:spacing w:val="-2"/>
          <w:sz w:val="24"/>
        </w:rPr>
      </w:pPr>
    </w:p>
    <w:p w14:paraId="51E39F3D">
      <w:pPr>
        <w:ind w:right="726"/>
        <w:jc w:val="center"/>
        <w:rPr>
          <w:b/>
          <w:spacing w:val="-2"/>
          <w:sz w:val="24"/>
        </w:rPr>
      </w:pPr>
    </w:p>
    <w:p w14:paraId="492A236C">
      <w:pPr>
        <w:ind w:right="726"/>
        <w:jc w:val="center"/>
        <w:rPr>
          <w:b/>
          <w:spacing w:val="-2"/>
          <w:sz w:val="24"/>
        </w:rPr>
      </w:pPr>
    </w:p>
    <w:p w14:paraId="257DD39B">
      <w:pPr>
        <w:pStyle w:val="8"/>
        <w:rPr>
          <w:b/>
          <w:sz w:val="20"/>
        </w:rPr>
      </w:pPr>
    </w:p>
    <w:p w14:paraId="672B984E">
      <w:pPr>
        <w:pStyle w:val="8"/>
        <w:spacing w:before="68"/>
        <w:rPr>
          <w:b/>
          <w:sz w:val="20"/>
        </w:rPr>
      </w:pPr>
      <w:r>
        <w:rPr>
          <w:b/>
          <w:sz w:val="20"/>
        </w:rPr>
        <w:drawing>
          <wp:anchor distT="0" distB="0" distL="0" distR="0" simplePos="0" relativeHeight="251700224" behindDoc="1" locked="0" layoutInCell="1" allowOverlap="1">
            <wp:simplePos x="0" y="0"/>
            <wp:positionH relativeFrom="page">
              <wp:posOffset>914400</wp:posOffset>
            </wp:positionH>
            <wp:positionV relativeFrom="paragraph">
              <wp:posOffset>204470</wp:posOffset>
            </wp:positionV>
            <wp:extent cx="5716270" cy="2665730"/>
            <wp:effectExtent l="0" t="0" r="0" b="0"/>
            <wp:wrapTopAndBottom/>
            <wp:docPr id="69" name="Image 69"/>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62" cstate="print"/>
                    <a:stretch>
                      <a:fillRect/>
                    </a:stretch>
                  </pic:blipFill>
                  <pic:spPr>
                    <a:xfrm>
                      <a:off x="0" y="0"/>
                      <a:ext cx="5716524" cy="2665476"/>
                    </a:xfrm>
                    <a:prstGeom prst="rect">
                      <a:avLst/>
                    </a:prstGeom>
                  </pic:spPr>
                </pic:pic>
              </a:graphicData>
            </a:graphic>
          </wp:anchor>
        </w:drawing>
      </w:r>
    </w:p>
    <w:p w14:paraId="0E7ECE9E">
      <w:pPr>
        <w:pStyle w:val="8"/>
        <w:spacing w:before="261"/>
        <w:rPr>
          <w:b/>
        </w:rPr>
      </w:pPr>
    </w:p>
    <w:p w14:paraId="31C9348D">
      <w:pPr>
        <w:ind w:right="728"/>
        <w:jc w:val="center"/>
        <w:rPr>
          <w:b/>
          <w:spacing w:val="-2"/>
          <w:sz w:val="24"/>
        </w:rPr>
      </w:pPr>
      <w:r>
        <w:rPr>
          <w:b/>
          <w:sz w:val="24"/>
        </w:rPr>
        <w:t>Fig</w:t>
      </w:r>
      <w:r>
        <w:rPr>
          <w:b/>
          <w:spacing w:val="-7"/>
          <w:sz w:val="24"/>
        </w:rPr>
        <w:t xml:space="preserve"> </w:t>
      </w:r>
      <w:r>
        <w:rPr>
          <w:b/>
          <w:sz w:val="24"/>
        </w:rPr>
        <w:t>6.4.</w:t>
      </w:r>
      <w:r>
        <w:rPr>
          <w:rFonts w:hint="default"/>
          <w:b/>
          <w:sz w:val="24"/>
          <w:lang w:val="en-US"/>
        </w:rPr>
        <w:t>10</w:t>
      </w:r>
      <w:r>
        <w:rPr>
          <w:b/>
          <w:spacing w:val="-1"/>
          <w:sz w:val="24"/>
        </w:rPr>
        <w:t xml:space="preserve"> </w:t>
      </w:r>
      <w:r>
        <w:rPr>
          <w:b/>
          <w:sz w:val="24"/>
        </w:rPr>
        <w:t>–</w:t>
      </w:r>
      <w:r>
        <w:rPr>
          <w:b/>
          <w:spacing w:val="-1"/>
          <w:sz w:val="24"/>
        </w:rPr>
        <w:t xml:space="preserve"> </w:t>
      </w:r>
      <w:r>
        <w:rPr>
          <w:b/>
          <w:sz w:val="24"/>
        </w:rPr>
        <w:t>API</w:t>
      </w:r>
      <w:r>
        <w:rPr>
          <w:b/>
          <w:spacing w:val="-1"/>
          <w:sz w:val="24"/>
        </w:rPr>
        <w:t xml:space="preserve"> </w:t>
      </w:r>
      <w:r>
        <w:rPr>
          <w:b/>
          <w:sz w:val="24"/>
        </w:rPr>
        <w:t>Testing</w:t>
      </w:r>
      <w:r>
        <w:rPr>
          <w:b/>
          <w:spacing w:val="-6"/>
          <w:sz w:val="24"/>
        </w:rPr>
        <w:t xml:space="preserve"> </w:t>
      </w:r>
      <w:r>
        <w:rPr>
          <w:b/>
          <w:sz w:val="24"/>
        </w:rPr>
        <w:t>via</w:t>
      </w:r>
      <w:r>
        <w:rPr>
          <w:b/>
          <w:spacing w:val="-1"/>
          <w:sz w:val="24"/>
        </w:rPr>
        <w:t xml:space="preserve"> </w:t>
      </w:r>
      <w:r>
        <w:rPr>
          <w:b/>
          <w:spacing w:val="-2"/>
          <w:sz w:val="24"/>
        </w:rPr>
        <w:t>Swagger</w:t>
      </w:r>
    </w:p>
    <w:p w14:paraId="6DD0F1C0">
      <w:pPr>
        <w:ind w:right="728"/>
        <w:jc w:val="center"/>
        <w:rPr>
          <w:b/>
          <w:spacing w:val="-2"/>
          <w:sz w:val="24"/>
        </w:rPr>
      </w:pPr>
    </w:p>
    <w:p w14:paraId="57067ED4">
      <w:pPr>
        <w:ind w:right="728"/>
        <w:jc w:val="center"/>
        <w:rPr>
          <w:b/>
          <w:spacing w:val="-2"/>
          <w:sz w:val="24"/>
        </w:rPr>
      </w:pPr>
    </w:p>
    <w:p w14:paraId="44686E7B">
      <w:pPr>
        <w:numPr>
          <w:ilvl w:val="0"/>
          <w:numId w:val="55"/>
        </w:numPr>
        <w:ind w:left="420" w:leftChars="0" w:right="728" w:hanging="420" w:firstLineChars="0"/>
        <w:jc w:val="both"/>
        <w:rPr>
          <w:rStyle w:val="12"/>
          <w:rFonts w:hint="default" w:ascii="Times New Roman" w:hAnsi="Times New Roman" w:eastAsia="SimSun" w:cs="Times New Roman"/>
          <w:sz w:val="24"/>
          <w:szCs w:val="24"/>
        </w:rPr>
      </w:pPr>
      <w:r>
        <w:rPr>
          <w:rStyle w:val="12"/>
          <w:rFonts w:hint="default" w:ascii="Times New Roman" w:hAnsi="Times New Roman" w:eastAsia="SimSun" w:cs="Times New Roman"/>
          <w:sz w:val="24"/>
          <w:szCs w:val="24"/>
        </w:rPr>
        <w:t>API Testing via Swagger Interface</w:t>
      </w:r>
      <w:r>
        <w:rPr>
          <w:rStyle w:val="12"/>
          <w:rFonts w:hint="default" w:eastAsia="SimSun" w:cs="Times New Roman"/>
          <w:sz w:val="24"/>
          <w:szCs w:val="24"/>
          <w:lang w:val="en-US"/>
        </w:rPr>
        <w:t>:</w:t>
      </w:r>
    </w:p>
    <w:p w14:paraId="23549AC2">
      <w:pPr>
        <w:spacing w:line="360" w:lineRule="auto"/>
        <w:ind w:right="728"/>
        <w:jc w:val="both"/>
        <w:rPr>
          <w:rFonts w:hint="default" w:ascii="Times New Roman" w:hAnsi="Times New Roman" w:cs="Times New Roman"/>
          <w:b/>
          <w:spacing w:val="-2"/>
          <w:sz w:val="24"/>
        </w:rPr>
      </w:pPr>
      <w:r>
        <w:rPr>
          <w:rFonts w:ascii="SimSun" w:hAnsi="SimSun" w:eastAsia="SimSun" w:cs="SimSun"/>
          <w:sz w:val="24"/>
          <w:szCs w:val="24"/>
        </w:rPr>
        <w:br w:type="textWrapping"/>
      </w:r>
      <w:r>
        <w:rPr>
          <w:rFonts w:hint="default" w:ascii="Times New Roman" w:hAnsi="Times New Roman" w:eastAsia="SimSun" w:cs="Times New Roman"/>
          <w:sz w:val="24"/>
          <w:szCs w:val="24"/>
        </w:rPr>
        <w:t>This screen shows the Swagger interface for API testing within the Electronic Store application. Swagger provides a user-friendly environment for interacting with and testing the various APIs exposed by the backend. The interface displays all available API endpoints, grouped by functionality, such as authentication, product management, order processing, and user management. For each endpoint, users can view details like HTTP methods (GET, POST, PUT, DELETE), request parameters, response formats, and possible error codes. Admins and developers can directly test the APIs by providing input data and seeing the real-time responses, which helps in validating the backend logic and troubleshooting any issues in the system. The layout is designed for ease of use and efficiency in testing, ensuring smooth integration between the frontend and backend systems.</w:t>
      </w:r>
    </w:p>
    <w:p w14:paraId="0EF1E50F">
      <w:pPr>
        <w:spacing w:line="360" w:lineRule="auto"/>
        <w:jc w:val="center"/>
        <w:rPr>
          <w:rFonts w:hint="default" w:ascii="Times New Roman" w:hAnsi="Times New Roman" w:cs="Times New Roman"/>
          <w:b/>
          <w:sz w:val="24"/>
        </w:rPr>
        <w:sectPr>
          <w:headerReference r:id="rId18" w:type="default"/>
          <w:footerReference r:id="rId19" w:type="default"/>
          <w:pgSz w:w="11910" w:h="16840"/>
          <w:pgMar w:top="1140" w:right="708" w:bottom="1180" w:left="1417" w:header="884" w:footer="994" w:gutter="0"/>
          <w:cols w:space="720" w:num="1"/>
        </w:sectPr>
      </w:pPr>
    </w:p>
    <w:p w14:paraId="70ED3023">
      <w:pPr>
        <w:pStyle w:val="8"/>
        <w:rPr>
          <w:b/>
          <w:sz w:val="20"/>
        </w:rPr>
      </w:pPr>
    </w:p>
    <w:p w14:paraId="565C97B0">
      <w:pPr>
        <w:pStyle w:val="8"/>
        <w:rPr>
          <w:b/>
          <w:sz w:val="20"/>
        </w:rPr>
      </w:pPr>
    </w:p>
    <w:p w14:paraId="39342736">
      <w:pPr>
        <w:pStyle w:val="8"/>
        <w:spacing w:before="140"/>
        <w:rPr>
          <w:b/>
          <w:sz w:val="20"/>
        </w:rPr>
      </w:pPr>
    </w:p>
    <w:p w14:paraId="20D10827">
      <w:pPr>
        <w:pStyle w:val="8"/>
        <w:ind w:left="23"/>
        <w:rPr>
          <w:sz w:val="20"/>
        </w:rPr>
      </w:pPr>
      <w:r>
        <w:rPr>
          <w:sz w:val="20"/>
        </w:rPr>
        <w:drawing>
          <wp:inline distT="0" distB="0" distL="0" distR="0">
            <wp:extent cx="5754370" cy="1325880"/>
            <wp:effectExtent l="0" t="0" r="0" b="0"/>
            <wp:docPr id="75" name="Image 75"/>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63" cstate="print"/>
                    <a:stretch>
                      <a:fillRect/>
                    </a:stretch>
                  </pic:blipFill>
                  <pic:spPr>
                    <a:xfrm>
                      <a:off x="0" y="0"/>
                      <a:ext cx="5754753" cy="1326261"/>
                    </a:xfrm>
                    <a:prstGeom prst="rect">
                      <a:avLst/>
                    </a:prstGeom>
                  </pic:spPr>
                </pic:pic>
              </a:graphicData>
            </a:graphic>
          </wp:inline>
        </w:drawing>
      </w:r>
    </w:p>
    <w:p w14:paraId="0E32893A">
      <w:pPr>
        <w:pStyle w:val="8"/>
        <w:rPr>
          <w:b/>
          <w:sz w:val="20"/>
        </w:rPr>
      </w:pPr>
    </w:p>
    <w:p w14:paraId="4A5BA038">
      <w:pPr>
        <w:pStyle w:val="8"/>
        <w:spacing w:before="77"/>
        <w:rPr>
          <w:b/>
          <w:sz w:val="20"/>
        </w:rPr>
      </w:pPr>
      <w:r>
        <w:rPr>
          <w:b/>
          <w:sz w:val="20"/>
        </w:rPr>
        <w:drawing>
          <wp:anchor distT="0" distB="0" distL="0" distR="0" simplePos="0" relativeHeight="251701248" behindDoc="1" locked="0" layoutInCell="1" allowOverlap="1">
            <wp:simplePos x="0" y="0"/>
            <wp:positionH relativeFrom="page">
              <wp:posOffset>914400</wp:posOffset>
            </wp:positionH>
            <wp:positionV relativeFrom="paragraph">
              <wp:posOffset>210185</wp:posOffset>
            </wp:positionV>
            <wp:extent cx="5713095" cy="1259840"/>
            <wp:effectExtent l="0" t="0" r="0" b="0"/>
            <wp:wrapTopAndBottom/>
            <wp:docPr id="76" name="Image 76"/>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64" cstate="print"/>
                    <a:stretch>
                      <a:fillRect/>
                    </a:stretch>
                  </pic:blipFill>
                  <pic:spPr>
                    <a:xfrm>
                      <a:off x="0" y="0"/>
                      <a:ext cx="5713067" cy="1259586"/>
                    </a:xfrm>
                    <a:prstGeom prst="rect">
                      <a:avLst/>
                    </a:prstGeom>
                  </pic:spPr>
                </pic:pic>
              </a:graphicData>
            </a:graphic>
          </wp:anchor>
        </w:drawing>
      </w:r>
    </w:p>
    <w:p w14:paraId="14C78FD8">
      <w:pPr>
        <w:pStyle w:val="8"/>
        <w:rPr>
          <w:b/>
          <w:sz w:val="20"/>
        </w:rPr>
      </w:pPr>
    </w:p>
    <w:p w14:paraId="46E61ECC">
      <w:pPr>
        <w:pStyle w:val="8"/>
        <w:spacing w:before="94"/>
        <w:rPr>
          <w:b/>
          <w:sz w:val="20"/>
        </w:rPr>
      </w:pPr>
      <w:r>
        <w:rPr>
          <w:b/>
          <w:sz w:val="20"/>
        </w:rPr>
        <w:drawing>
          <wp:anchor distT="0" distB="0" distL="0" distR="0" simplePos="0" relativeHeight="251702272" behindDoc="1" locked="0" layoutInCell="1" allowOverlap="1">
            <wp:simplePos x="0" y="0"/>
            <wp:positionH relativeFrom="page">
              <wp:posOffset>914400</wp:posOffset>
            </wp:positionH>
            <wp:positionV relativeFrom="paragraph">
              <wp:posOffset>220980</wp:posOffset>
            </wp:positionV>
            <wp:extent cx="5736590" cy="1275715"/>
            <wp:effectExtent l="0" t="0" r="0" b="0"/>
            <wp:wrapTopAndBottom/>
            <wp:docPr id="77" name="Image 77"/>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65" cstate="print"/>
                    <a:stretch>
                      <a:fillRect/>
                    </a:stretch>
                  </pic:blipFill>
                  <pic:spPr>
                    <a:xfrm>
                      <a:off x="0" y="0"/>
                      <a:ext cx="5736764" cy="1275683"/>
                    </a:xfrm>
                    <a:prstGeom prst="rect">
                      <a:avLst/>
                    </a:prstGeom>
                  </pic:spPr>
                </pic:pic>
              </a:graphicData>
            </a:graphic>
          </wp:anchor>
        </w:drawing>
      </w:r>
    </w:p>
    <w:p w14:paraId="05384879">
      <w:pPr>
        <w:pStyle w:val="8"/>
        <w:rPr>
          <w:b/>
        </w:rPr>
      </w:pPr>
    </w:p>
    <w:p w14:paraId="5B410958">
      <w:pPr>
        <w:pStyle w:val="8"/>
        <w:rPr>
          <w:b/>
        </w:rPr>
      </w:pPr>
    </w:p>
    <w:p w14:paraId="0753B703">
      <w:pPr>
        <w:spacing w:before="1"/>
        <w:ind w:left="720" w:leftChars="0" w:firstLine="720" w:firstLineChars="0"/>
        <w:rPr>
          <w:b/>
          <w:sz w:val="24"/>
        </w:rPr>
      </w:pPr>
      <w:r>
        <w:rPr>
          <w:b/>
          <w:sz w:val="24"/>
        </w:rPr>
        <w:t>Fig</w:t>
      </w:r>
      <w:r>
        <w:rPr>
          <w:b/>
          <w:spacing w:val="-7"/>
          <w:sz w:val="24"/>
        </w:rPr>
        <w:t xml:space="preserve"> </w:t>
      </w:r>
      <w:r>
        <w:rPr>
          <w:b/>
          <w:sz w:val="24"/>
        </w:rPr>
        <w:t>6.4.1</w:t>
      </w:r>
      <w:r>
        <w:rPr>
          <w:rFonts w:hint="default"/>
          <w:b/>
          <w:sz w:val="24"/>
          <w:lang w:val="en-US"/>
        </w:rPr>
        <w:t>1</w:t>
      </w:r>
      <w:r>
        <w:rPr>
          <w:b/>
          <w:spacing w:val="-4"/>
          <w:sz w:val="24"/>
        </w:rPr>
        <w:t xml:space="preserve"> </w:t>
      </w:r>
      <w:r>
        <w:rPr>
          <w:b/>
          <w:sz w:val="24"/>
        </w:rPr>
        <w:t>–</w:t>
      </w:r>
      <w:r>
        <w:rPr>
          <w:b/>
          <w:spacing w:val="-1"/>
          <w:sz w:val="24"/>
        </w:rPr>
        <w:t xml:space="preserve"> </w:t>
      </w:r>
      <w:r>
        <w:rPr>
          <w:b/>
          <w:sz w:val="24"/>
        </w:rPr>
        <w:t>MySQL</w:t>
      </w:r>
      <w:r>
        <w:rPr>
          <w:b/>
          <w:spacing w:val="-4"/>
          <w:sz w:val="24"/>
        </w:rPr>
        <w:t xml:space="preserve"> </w:t>
      </w:r>
      <w:r>
        <w:rPr>
          <w:b/>
          <w:sz w:val="24"/>
        </w:rPr>
        <w:t>Database</w:t>
      </w:r>
      <w:r>
        <w:rPr>
          <w:b/>
          <w:spacing w:val="-5"/>
          <w:sz w:val="24"/>
        </w:rPr>
        <w:t xml:space="preserve"> </w:t>
      </w:r>
      <w:r>
        <w:rPr>
          <w:b/>
          <w:sz w:val="24"/>
        </w:rPr>
        <w:t>Tables</w:t>
      </w:r>
      <w:r>
        <w:rPr>
          <w:b/>
          <w:spacing w:val="-6"/>
          <w:sz w:val="24"/>
        </w:rPr>
        <w:t xml:space="preserve"> </w:t>
      </w:r>
      <w:r>
        <w:rPr>
          <w:b/>
          <w:sz w:val="24"/>
        </w:rPr>
        <w:t>for</w:t>
      </w:r>
      <w:r>
        <w:rPr>
          <w:b/>
          <w:spacing w:val="-6"/>
          <w:sz w:val="24"/>
        </w:rPr>
        <w:t xml:space="preserve"> </w:t>
      </w:r>
      <w:r>
        <w:rPr>
          <w:b/>
          <w:sz w:val="24"/>
        </w:rPr>
        <w:t>Orders,</w:t>
      </w:r>
      <w:r>
        <w:rPr>
          <w:b/>
          <w:spacing w:val="1"/>
          <w:sz w:val="24"/>
        </w:rPr>
        <w:t xml:space="preserve"> </w:t>
      </w:r>
      <w:r>
        <w:rPr>
          <w:b/>
          <w:sz w:val="24"/>
        </w:rPr>
        <w:t>Users,</w:t>
      </w:r>
      <w:r>
        <w:rPr>
          <w:b/>
          <w:spacing w:val="-1"/>
          <w:sz w:val="24"/>
        </w:rPr>
        <w:t xml:space="preserve"> </w:t>
      </w:r>
      <w:r>
        <w:rPr>
          <w:b/>
          <w:spacing w:val="-2"/>
          <w:sz w:val="24"/>
        </w:rPr>
        <w:t>Products</w:t>
      </w:r>
    </w:p>
    <w:p w14:paraId="45836B43">
      <w:pPr>
        <w:pStyle w:val="11"/>
        <w:keepNext w:val="0"/>
        <w:keepLines w:val="0"/>
        <w:widowControl/>
        <w:numPr>
          <w:ilvl w:val="0"/>
          <w:numId w:val="55"/>
        </w:numPr>
        <w:suppressLineNumbers w:val="0"/>
        <w:spacing w:before="0" w:beforeAutospacing="1" w:after="0" w:afterAutospacing="1"/>
        <w:ind w:left="420" w:leftChars="0" w:right="0" w:hanging="420" w:firstLineChars="0"/>
      </w:pPr>
      <w:r>
        <w:rPr>
          <w:rStyle w:val="12"/>
        </w:rPr>
        <w:t>Orders Table</w:t>
      </w:r>
    </w:p>
    <w:p w14:paraId="5009F22C">
      <w:pPr>
        <w:pStyle w:val="11"/>
        <w:keepNext w:val="0"/>
        <w:keepLines w:val="0"/>
        <w:widowControl/>
        <w:numPr>
          <w:numId w:val="0"/>
        </w:numPr>
        <w:suppressLineNumbers w:val="0"/>
        <w:spacing w:before="0" w:beforeAutospacing="1" w:after="0" w:afterAutospacing="1"/>
        <w:ind w:leftChars="0" w:right="0" w:rightChars="0"/>
      </w:pPr>
      <w:r>
        <w:br w:type="textWrapping"/>
      </w:r>
      <w:r>
        <w:t>This table stores all customer orders with details such as Order ID, Customer ID, Order Date, Total Amount, Payment Status, and Delivery Status. It links to the Users and Products tables through foreign keys.</w:t>
      </w:r>
    </w:p>
    <w:p w14:paraId="67683402">
      <w:pPr>
        <w:pStyle w:val="11"/>
        <w:keepNext w:val="0"/>
        <w:keepLines w:val="0"/>
        <w:widowControl/>
        <w:numPr>
          <w:ilvl w:val="0"/>
          <w:numId w:val="55"/>
        </w:numPr>
        <w:suppressLineNumbers w:val="0"/>
        <w:spacing w:before="0" w:beforeAutospacing="1" w:after="0" w:afterAutospacing="1"/>
        <w:ind w:left="420" w:leftChars="0" w:right="0" w:hanging="420" w:firstLineChars="0"/>
      </w:pPr>
      <w:r>
        <w:rPr>
          <w:rStyle w:val="12"/>
        </w:rPr>
        <w:t>Users Table</w:t>
      </w:r>
    </w:p>
    <w:p w14:paraId="7D7CAB16">
      <w:pPr>
        <w:pStyle w:val="11"/>
        <w:keepNext w:val="0"/>
        <w:keepLines w:val="0"/>
        <w:widowControl/>
        <w:numPr>
          <w:numId w:val="0"/>
        </w:numPr>
        <w:suppressLineNumbers w:val="0"/>
        <w:spacing w:before="0" w:beforeAutospacing="1" w:after="0" w:afterAutospacing="1"/>
        <w:ind w:leftChars="0" w:right="0" w:rightChars="0"/>
      </w:pPr>
      <w:r>
        <w:br w:type="textWrapping"/>
      </w:r>
      <w:r>
        <w:t>The Users table contains user information including User ID, Name, Email, Password, and Role (Admin/Customer). It tracks registered users who place orders or manage the application.</w:t>
      </w:r>
    </w:p>
    <w:p w14:paraId="69E612FD">
      <w:pPr>
        <w:pStyle w:val="11"/>
        <w:keepNext w:val="0"/>
        <w:keepLines w:val="0"/>
        <w:widowControl/>
        <w:numPr>
          <w:ilvl w:val="0"/>
          <w:numId w:val="55"/>
        </w:numPr>
        <w:suppressLineNumbers w:val="0"/>
        <w:spacing w:before="0" w:beforeAutospacing="1" w:after="0" w:afterAutospacing="1"/>
        <w:ind w:left="420" w:leftChars="0" w:right="0" w:hanging="420" w:firstLineChars="0"/>
      </w:pPr>
      <w:r>
        <w:rPr>
          <w:rStyle w:val="12"/>
        </w:rPr>
        <w:t>Products Table</w:t>
      </w:r>
    </w:p>
    <w:p w14:paraId="004CA4BE">
      <w:pPr>
        <w:pStyle w:val="11"/>
        <w:keepNext w:val="0"/>
        <w:keepLines w:val="0"/>
        <w:widowControl/>
        <w:numPr>
          <w:numId w:val="0"/>
        </w:numPr>
        <w:suppressLineNumbers w:val="0"/>
        <w:spacing w:before="0" w:beforeAutospacing="1" w:after="0" w:afterAutospacing="1"/>
        <w:ind w:leftChars="0" w:right="0" w:rightChars="0"/>
      </w:pPr>
      <w:r>
        <w:br w:type="textWrapping"/>
      </w:r>
      <w:r>
        <w:t>The Products table holds product information such as Product ID, Name, Description, Price, Stock Quantity, and Category. It supports inventory management and product listings in the store.</w:t>
      </w:r>
    </w:p>
    <w:p w14:paraId="3D18B609">
      <w:pPr>
        <w:rPr>
          <w:b/>
          <w:sz w:val="24"/>
        </w:rPr>
        <w:sectPr>
          <w:headerReference r:id="rId20" w:type="default"/>
          <w:footerReference r:id="rId21" w:type="default"/>
          <w:pgSz w:w="11910" w:h="16840"/>
          <w:pgMar w:top="1140" w:right="708" w:bottom="980" w:left="1417" w:header="884" w:footer="794" w:gutter="0"/>
          <w:pgNumType w:start="37"/>
          <w:cols w:space="720" w:num="1"/>
        </w:sectPr>
      </w:pPr>
    </w:p>
    <w:p w14:paraId="31A0A2FE">
      <w:pPr>
        <w:pStyle w:val="3"/>
        <w:spacing w:before="280"/>
        <w:ind w:left="2684"/>
      </w:pPr>
      <w:bookmarkStart w:id="132" w:name="CHAPTER_7:_TESTING"/>
      <w:bookmarkEnd w:id="132"/>
      <w:bookmarkStart w:id="133" w:name="_bookmark32"/>
      <w:bookmarkEnd w:id="133"/>
      <w:r>
        <w:rPr>
          <w:spacing w:val="-4"/>
        </w:rPr>
        <w:t>CHAPTER</w:t>
      </w:r>
      <w:r>
        <w:rPr>
          <w:spacing w:val="-20"/>
        </w:rPr>
        <w:t xml:space="preserve"> </w:t>
      </w:r>
      <w:r>
        <w:rPr>
          <w:spacing w:val="-4"/>
        </w:rPr>
        <w:t>7:</w:t>
      </w:r>
      <w:r>
        <w:rPr>
          <w:spacing w:val="-13"/>
        </w:rPr>
        <w:t xml:space="preserve"> </w:t>
      </w:r>
      <w:r>
        <w:rPr>
          <w:spacing w:val="-4"/>
        </w:rPr>
        <w:t>TESTING</w:t>
      </w:r>
    </w:p>
    <w:p w14:paraId="7A99A6E3">
      <w:pPr>
        <w:pStyle w:val="8"/>
        <w:spacing w:before="143"/>
        <w:rPr>
          <w:b/>
          <w:sz w:val="32"/>
        </w:rPr>
      </w:pPr>
    </w:p>
    <w:p w14:paraId="73A450A4">
      <w:pPr>
        <w:pStyle w:val="8"/>
        <w:spacing w:line="360" w:lineRule="auto"/>
        <w:ind w:left="23" w:right="726"/>
        <w:jc w:val="both"/>
      </w:pPr>
      <w:r>
        <w:t>This chapter describes the testing methodology adopted for the Electronic Store project and presents the results derived during various stages of testing. The objective of testing is to ensure that the application is reliable, secure, and functions as intended across different user roles and scenarios.</w:t>
      </w:r>
    </w:p>
    <w:p w14:paraId="01B69F4A">
      <w:pPr>
        <w:pStyle w:val="8"/>
        <w:spacing w:before="162"/>
      </w:pPr>
    </w:p>
    <w:p w14:paraId="56098929">
      <w:pPr>
        <w:pStyle w:val="4"/>
        <w:numPr>
          <w:ilvl w:val="1"/>
          <w:numId w:val="53"/>
        </w:numPr>
        <w:tabs>
          <w:tab w:val="left" w:pos="570"/>
        </w:tabs>
        <w:ind w:hanging="547"/>
        <w:rPr>
          <w:color w:val="0A0A0A"/>
        </w:rPr>
      </w:pPr>
      <w:bookmarkStart w:id="134" w:name="_bookmark33"/>
      <w:bookmarkEnd w:id="134"/>
      <w:bookmarkStart w:id="135" w:name="7.1TESTING_TECHNIQUES:"/>
      <w:bookmarkEnd w:id="135"/>
      <w:r>
        <w:rPr>
          <w:color w:val="0A0A0A"/>
          <w:spacing w:val="-4"/>
        </w:rPr>
        <w:t>TESTING</w:t>
      </w:r>
      <w:r>
        <w:rPr>
          <w:color w:val="0A0A0A"/>
          <w:spacing w:val="-5"/>
        </w:rPr>
        <w:t xml:space="preserve"> </w:t>
      </w:r>
      <w:r>
        <w:rPr>
          <w:color w:val="0A0A0A"/>
          <w:spacing w:val="-2"/>
        </w:rPr>
        <w:t>TECHNIQUES:</w:t>
      </w:r>
    </w:p>
    <w:p w14:paraId="46DFDB57">
      <w:pPr>
        <w:pStyle w:val="8"/>
        <w:spacing w:before="10"/>
        <w:rPr>
          <w:b/>
          <w:sz w:val="28"/>
        </w:rPr>
      </w:pPr>
    </w:p>
    <w:p w14:paraId="14EE633D">
      <w:pPr>
        <w:pStyle w:val="22"/>
        <w:numPr>
          <w:ilvl w:val="2"/>
          <w:numId w:val="53"/>
        </w:numPr>
        <w:tabs>
          <w:tab w:val="left" w:pos="958"/>
        </w:tabs>
        <w:ind w:left="958" w:hanging="275"/>
        <w:rPr>
          <w:sz w:val="24"/>
        </w:rPr>
      </w:pPr>
      <w:r>
        <w:rPr>
          <w:b/>
          <w:color w:val="0A0A0A"/>
          <w:sz w:val="24"/>
        </w:rPr>
        <w:t>Black</w:t>
      </w:r>
      <w:r>
        <w:rPr>
          <w:b/>
          <w:color w:val="0A0A0A"/>
          <w:spacing w:val="23"/>
          <w:sz w:val="24"/>
        </w:rPr>
        <w:t xml:space="preserve"> </w:t>
      </w:r>
      <w:r>
        <w:rPr>
          <w:b/>
          <w:color w:val="0A0A0A"/>
          <w:sz w:val="24"/>
        </w:rPr>
        <w:t>Box</w:t>
      </w:r>
      <w:r>
        <w:rPr>
          <w:b/>
          <w:color w:val="0A0A0A"/>
          <w:spacing w:val="26"/>
          <w:sz w:val="24"/>
        </w:rPr>
        <w:t xml:space="preserve"> </w:t>
      </w:r>
      <w:r>
        <w:rPr>
          <w:b/>
          <w:color w:val="0A0A0A"/>
          <w:spacing w:val="-2"/>
          <w:sz w:val="24"/>
        </w:rPr>
        <w:t>Testing</w:t>
      </w:r>
      <w:r>
        <w:rPr>
          <w:color w:val="0A0A0A"/>
          <w:spacing w:val="-2"/>
          <w:sz w:val="24"/>
        </w:rPr>
        <w:t>:</w:t>
      </w:r>
    </w:p>
    <w:p w14:paraId="1861CB57">
      <w:pPr>
        <w:pStyle w:val="8"/>
        <w:spacing w:before="132"/>
      </w:pPr>
    </w:p>
    <w:p w14:paraId="7AC29A93">
      <w:pPr>
        <w:pStyle w:val="8"/>
        <w:spacing w:line="360" w:lineRule="auto"/>
        <w:ind w:left="23" w:right="726"/>
        <w:jc w:val="both"/>
      </w:pPr>
      <w:r>
        <w:t>Black box testing was used to validate the core functionalities of the system without</w:t>
      </w:r>
      <w:r>
        <w:rPr>
          <w:spacing w:val="40"/>
        </w:rPr>
        <w:t xml:space="preserve"> </w:t>
      </w:r>
      <w:r>
        <w:t>analyzing the internal code. It focused on testing user flows such as:</w:t>
      </w:r>
    </w:p>
    <w:p w14:paraId="16B0EEAB">
      <w:pPr>
        <w:pStyle w:val="8"/>
        <w:spacing w:before="5"/>
      </w:pPr>
    </w:p>
    <w:p w14:paraId="1CC0D3F0">
      <w:pPr>
        <w:pStyle w:val="22"/>
        <w:numPr>
          <w:ilvl w:val="3"/>
          <w:numId w:val="53"/>
        </w:numPr>
        <w:tabs>
          <w:tab w:val="left" w:pos="1462"/>
        </w:tabs>
        <w:ind w:left="1462" w:hanging="340"/>
        <w:rPr>
          <w:sz w:val="24"/>
        </w:rPr>
      </w:pPr>
      <w:r>
        <w:rPr>
          <w:sz w:val="24"/>
        </w:rPr>
        <w:t>User</w:t>
      </w:r>
      <w:r>
        <w:rPr>
          <w:spacing w:val="-7"/>
          <w:sz w:val="24"/>
        </w:rPr>
        <w:t xml:space="preserve"> </w:t>
      </w:r>
      <w:r>
        <w:rPr>
          <w:sz w:val="24"/>
        </w:rPr>
        <w:t>registration</w:t>
      </w:r>
      <w:r>
        <w:rPr>
          <w:spacing w:val="-2"/>
          <w:sz w:val="24"/>
        </w:rPr>
        <w:t xml:space="preserve"> </w:t>
      </w:r>
      <w:r>
        <w:rPr>
          <w:sz w:val="24"/>
        </w:rPr>
        <w:t>and</w:t>
      </w:r>
      <w:r>
        <w:rPr>
          <w:spacing w:val="-5"/>
          <w:sz w:val="24"/>
        </w:rPr>
        <w:t xml:space="preserve"> </w:t>
      </w:r>
      <w:r>
        <w:rPr>
          <w:spacing w:val="-2"/>
          <w:sz w:val="24"/>
        </w:rPr>
        <w:t>login/logout</w:t>
      </w:r>
    </w:p>
    <w:p w14:paraId="2C8F7269">
      <w:pPr>
        <w:pStyle w:val="22"/>
        <w:numPr>
          <w:ilvl w:val="3"/>
          <w:numId w:val="53"/>
        </w:numPr>
        <w:tabs>
          <w:tab w:val="left" w:pos="1462"/>
        </w:tabs>
        <w:spacing w:before="137"/>
        <w:ind w:left="1462" w:hanging="340"/>
        <w:rPr>
          <w:sz w:val="24"/>
        </w:rPr>
      </w:pPr>
      <w:r>
        <w:rPr>
          <w:sz w:val="24"/>
        </w:rPr>
        <w:t>Product</w:t>
      </w:r>
      <w:r>
        <w:rPr>
          <w:spacing w:val="-5"/>
          <w:sz w:val="24"/>
        </w:rPr>
        <w:t xml:space="preserve"> </w:t>
      </w:r>
      <w:r>
        <w:rPr>
          <w:sz w:val="24"/>
        </w:rPr>
        <w:t>browsing</w:t>
      </w:r>
      <w:r>
        <w:rPr>
          <w:spacing w:val="-5"/>
          <w:sz w:val="24"/>
        </w:rPr>
        <w:t xml:space="preserve"> </w:t>
      </w:r>
      <w:r>
        <w:rPr>
          <w:sz w:val="24"/>
        </w:rPr>
        <w:t>and</w:t>
      </w:r>
      <w:r>
        <w:rPr>
          <w:spacing w:val="-2"/>
          <w:sz w:val="24"/>
        </w:rPr>
        <w:t xml:space="preserve"> </w:t>
      </w:r>
      <w:r>
        <w:rPr>
          <w:sz w:val="24"/>
        </w:rPr>
        <w:t xml:space="preserve">category </w:t>
      </w:r>
      <w:r>
        <w:rPr>
          <w:spacing w:val="-2"/>
          <w:sz w:val="24"/>
        </w:rPr>
        <w:t>filtering</w:t>
      </w:r>
    </w:p>
    <w:p w14:paraId="1624DFEB">
      <w:pPr>
        <w:pStyle w:val="22"/>
        <w:numPr>
          <w:ilvl w:val="3"/>
          <w:numId w:val="53"/>
        </w:numPr>
        <w:tabs>
          <w:tab w:val="left" w:pos="1462"/>
        </w:tabs>
        <w:spacing w:before="139"/>
        <w:ind w:left="1462" w:hanging="340"/>
        <w:rPr>
          <w:sz w:val="24"/>
        </w:rPr>
      </w:pPr>
      <w:r>
        <w:rPr>
          <w:sz w:val="24"/>
        </w:rPr>
        <w:t>Add</w:t>
      </w:r>
      <w:r>
        <w:rPr>
          <w:spacing w:val="-5"/>
          <w:sz w:val="24"/>
        </w:rPr>
        <w:t xml:space="preserve"> </w:t>
      </w:r>
      <w:r>
        <w:rPr>
          <w:sz w:val="24"/>
        </w:rPr>
        <w:t>to</w:t>
      </w:r>
      <w:r>
        <w:rPr>
          <w:spacing w:val="-1"/>
          <w:sz w:val="24"/>
        </w:rPr>
        <w:t xml:space="preserve"> </w:t>
      </w:r>
      <w:r>
        <w:rPr>
          <w:sz w:val="24"/>
        </w:rPr>
        <w:t>cart</w:t>
      </w:r>
      <w:r>
        <w:rPr>
          <w:spacing w:val="-1"/>
          <w:sz w:val="24"/>
        </w:rPr>
        <w:t xml:space="preserve"> </w:t>
      </w:r>
      <w:r>
        <w:rPr>
          <w:spacing w:val="-2"/>
          <w:sz w:val="24"/>
        </w:rPr>
        <w:t>functionality</w:t>
      </w:r>
    </w:p>
    <w:p w14:paraId="1FAEEF93">
      <w:pPr>
        <w:pStyle w:val="22"/>
        <w:numPr>
          <w:ilvl w:val="3"/>
          <w:numId w:val="53"/>
        </w:numPr>
        <w:tabs>
          <w:tab w:val="left" w:pos="1462"/>
        </w:tabs>
        <w:spacing w:before="137"/>
        <w:ind w:left="1462" w:hanging="340"/>
        <w:rPr>
          <w:sz w:val="24"/>
        </w:rPr>
      </w:pPr>
      <w:r>
        <w:rPr>
          <w:sz w:val="24"/>
        </w:rPr>
        <w:t>Order</w:t>
      </w:r>
      <w:r>
        <w:rPr>
          <w:spacing w:val="-4"/>
          <w:sz w:val="24"/>
        </w:rPr>
        <w:t xml:space="preserve"> </w:t>
      </w:r>
      <w:r>
        <w:rPr>
          <w:sz w:val="24"/>
        </w:rPr>
        <w:t>placement</w:t>
      </w:r>
      <w:r>
        <w:rPr>
          <w:spacing w:val="-3"/>
          <w:sz w:val="24"/>
        </w:rPr>
        <w:t xml:space="preserve"> </w:t>
      </w:r>
      <w:r>
        <w:rPr>
          <w:sz w:val="24"/>
        </w:rPr>
        <w:t>and</w:t>
      </w:r>
      <w:r>
        <w:rPr>
          <w:spacing w:val="-5"/>
          <w:sz w:val="24"/>
        </w:rPr>
        <w:t xml:space="preserve"> </w:t>
      </w:r>
      <w:r>
        <w:rPr>
          <w:sz w:val="24"/>
        </w:rPr>
        <w:t>order</w:t>
      </w:r>
      <w:r>
        <w:rPr>
          <w:spacing w:val="-1"/>
          <w:sz w:val="24"/>
        </w:rPr>
        <w:t xml:space="preserve"> </w:t>
      </w:r>
      <w:r>
        <w:rPr>
          <w:spacing w:val="-2"/>
          <w:sz w:val="24"/>
        </w:rPr>
        <w:t>tracking</w:t>
      </w:r>
    </w:p>
    <w:p w14:paraId="15298C88">
      <w:pPr>
        <w:pStyle w:val="22"/>
        <w:numPr>
          <w:ilvl w:val="3"/>
          <w:numId w:val="53"/>
        </w:numPr>
        <w:tabs>
          <w:tab w:val="left" w:pos="1462"/>
        </w:tabs>
        <w:spacing w:before="139"/>
        <w:ind w:left="1462" w:hanging="340"/>
        <w:rPr>
          <w:sz w:val="24"/>
        </w:rPr>
      </w:pPr>
      <w:r>
        <w:rPr>
          <w:sz w:val="24"/>
        </w:rPr>
        <w:t>Admin</w:t>
      </w:r>
      <w:r>
        <w:rPr>
          <w:spacing w:val="-14"/>
          <w:sz w:val="24"/>
        </w:rPr>
        <w:t xml:space="preserve"> </w:t>
      </w:r>
      <w:r>
        <w:rPr>
          <w:sz w:val="24"/>
        </w:rPr>
        <w:t>operations</w:t>
      </w:r>
      <w:r>
        <w:rPr>
          <w:spacing w:val="-5"/>
          <w:sz w:val="24"/>
        </w:rPr>
        <w:t xml:space="preserve"> </w:t>
      </w:r>
      <w:r>
        <w:rPr>
          <w:sz w:val="24"/>
        </w:rPr>
        <w:t>like</w:t>
      </w:r>
      <w:r>
        <w:rPr>
          <w:spacing w:val="-2"/>
          <w:sz w:val="24"/>
        </w:rPr>
        <w:t xml:space="preserve"> </w:t>
      </w:r>
      <w:r>
        <w:rPr>
          <w:sz w:val="24"/>
        </w:rPr>
        <w:t>adding/editing</w:t>
      </w:r>
      <w:r>
        <w:rPr>
          <w:spacing w:val="-2"/>
          <w:sz w:val="24"/>
        </w:rPr>
        <w:t xml:space="preserve"> </w:t>
      </w:r>
      <w:r>
        <w:rPr>
          <w:sz w:val="24"/>
        </w:rPr>
        <w:t>products</w:t>
      </w:r>
      <w:r>
        <w:rPr>
          <w:spacing w:val="-2"/>
          <w:sz w:val="24"/>
        </w:rPr>
        <w:t xml:space="preserve"> </w:t>
      </w:r>
      <w:r>
        <w:rPr>
          <w:sz w:val="24"/>
        </w:rPr>
        <w:t>and</w:t>
      </w:r>
      <w:r>
        <w:rPr>
          <w:spacing w:val="-1"/>
          <w:sz w:val="24"/>
        </w:rPr>
        <w:t xml:space="preserve"> </w:t>
      </w:r>
      <w:r>
        <w:rPr>
          <w:spacing w:val="-2"/>
          <w:sz w:val="24"/>
        </w:rPr>
        <w:t>categories</w:t>
      </w:r>
    </w:p>
    <w:p w14:paraId="760104BC">
      <w:pPr>
        <w:pStyle w:val="8"/>
        <w:spacing w:before="139"/>
      </w:pPr>
    </w:p>
    <w:p w14:paraId="201F9D81">
      <w:pPr>
        <w:pStyle w:val="8"/>
        <w:ind w:left="23"/>
        <w:jc w:val="both"/>
      </w:pPr>
      <w:r>
        <w:t>All</w:t>
      </w:r>
      <w:r>
        <w:rPr>
          <w:spacing w:val="-11"/>
        </w:rPr>
        <w:t xml:space="preserve"> </w:t>
      </w:r>
      <w:r>
        <w:t>inputs</w:t>
      </w:r>
      <w:r>
        <w:rPr>
          <w:spacing w:val="-4"/>
        </w:rPr>
        <w:t xml:space="preserve"> </w:t>
      </w:r>
      <w:r>
        <w:t>were</w:t>
      </w:r>
      <w:r>
        <w:rPr>
          <w:spacing w:val="-1"/>
        </w:rPr>
        <w:t xml:space="preserve"> </w:t>
      </w:r>
      <w:r>
        <w:t>tested</w:t>
      </w:r>
      <w:r>
        <w:rPr>
          <w:spacing w:val="1"/>
        </w:rPr>
        <w:t xml:space="preserve"> </w:t>
      </w:r>
      <w:r>
        <w:t>for</w:t>
      </w:r>
      <w:r>
        <w:rPr>
          <w:spacing w:val="-5"/>
        </w:rPr>
        <w:t xml:space="preserve"> </w:t>
      </w:r>
      <w:r>
        <w:t>valid</w:t>
      </w:r>
      <w:r>
        <w:rPr>
          <w:spacing w:val="-2"/>
        </w:rPr>
        <w:t xml:space="preserve"> </w:t>
      </w:r>
      <w:r>
        <w:t>and</w:t>
      </w:r>
      <w:r>
        <w:rPr>
          <w:spacing w:val="-4"/>
        </w:rPr>
        <w:t xml:space="preserve"> </w:t>
      </w:r>
      <w:r>
        <w:t>invalid</w:t>
      </w:r>
      <w:r>
        <w:rPr>
          <w:spacing w:val="-5"/>
        </w:rPr>
        <w:t xml:space="preserve"> </w:t>
      </w:r>
      <w:r>
        <w:t>data to</w:t>
      </w:r>
      <w:r>
        <w:rPr>
          <w:spacing w:val="-6"/>
        </w:rPr>
        <w:t xml:space="preserve"> </w:t>
      </w:r>
      <w:r>
        <w:t>verify correct</w:t>
      </w:r>
      <w:r>
        <w:rPr>
          <w:spacing w:val="1"/>
        </w:rPr>
        <w:t xml:space="preserve"> </w:t>
      </w:r>
      <w:r>
        <w:t>outputs</w:t>
      </w:r>
      <w:r>
        <w:rPr>
          <w:spacing w:val="-9"/>
        </w:rPr>
        <w:t xml:space="preserve"> </w:t>
      </w:r>
      <w:r>
        <w:t>and</w:t>
      </w:r>
      <w:r>
        <w:rPr>
          <w:spacing w:val="1"/>
        </w:rPr>
        <w:t xml:space="preserve"> </w:t>
      </w:r>
      <w:r>
        <w:t xml:space="preserve">error </w:t>
      </w:r>
      <w:r>
        <w:rPr>
          <w:spacing w:val="-2"/>
        </w:rPr>
        <w:t>handling.</w:t>
      </w:r>
    </w:p>
    <w:p w14:paraId="77EA256B">
      <w:pPr>
        <w:pStyle w:val="8"/>
        <w:spacing w:before="147"/>
      </w:pPr>
    </w:p>
    <w:p w14:paraId="6CAA659E">
      <w:pPr>
        <w:pStyle w:val="22"/>
        <w:numPr>
          <w:ilvl w:val="2"/>
          <w:numId w:val="53"/>
        </w:numPr>
        <w:tabs>
          <w:tab w:val="left" w:pos="957"/>
        </w:tabs>
        <w:ind w:left="957" w:hanging="354"/>
        <w:rPr>
          <w:sz w:val="24"/>
        </w:rPr>
      </w:pPr>
      <w:r>
        <w:rPr>
          <w:b/>
          <w:color w:val="0A0A0A"/>
          <w:sz w:val="24"/>
        </w:rPr>
        <w:t>White</w:t>
      </w:r>
      <w:r>
        <w:rPr>
          <w:b/>
          <w:color w:val="0A0A0A"/>
          <w:spacing w:val="74"/>
          <w:sz w:val="24"/>
        </w:rPr>
        <w:t xml:space="preserve"> </w:t>
      </w:r>
      <w:r>
        <w:rPr>
          <w:b/>
          <w:color w:val="0A0A0A"/>
          <w:sz w:val="24"/>
        </w:rPr>
        <w:t>Box</w:t>
      </w:r>
      <w:r>
        <w:rPr>
          <w:b/>
          <w:color w:val="0A0A0A"/>
          <w:spacing w:val="76"/>
          <w:sz w:val="24"/>
        </w:rPr>
        <w:t xml:space="preserve"> </w:t>
      </w:r>
      <w:r>
        <w:rPr>
          <w:b/>
          <w:color w:val="0A0A0A"/>
          <w:spacing w:val="-2"/>
          <w:sz w:val="24"/>
        </w:rPr>
        <w:t>Testing</w:t>
      </w:r>
      <w:r>
        <w:rPr>
          <w:color w:val="0A0A0A"/>
          <w:spacing w:val="-2"/>
          <w:sz w:val="24"/>
        </w:rPr>
        <w:t>:</w:t>
      </w:r>
    </w:p>
    <w:p w14:paraId="60094007">
      <w:pPr>
        <w:pStyle w:val="8"/>
        <w:spacing w:before="134"/>
      </w:pPr>
    </w:p>
    <w:p w14:paraId="5DEA4075">
      <w:pPr>
        <w:pStyle w:val="8"/>
        <w:spacing w:line="360" w:lineRule="auto"/>
        <w:ind w:left="23" w:right="732"/>
        <w:jc w:val="both"/>
      </w:pPr>
      <w:r>
        <w:t>White box testing involved examining internal code structures, logic, and database interactions. Key focus areas included:</w:t>
      </w:r>
    </w:p>
    <w:p w14:paraId="7EB7A244">
      <w:pPr>
        <w:pStyle w:val="8"/>
      </w:pPr>
    </w:p>
    <w:p w14:paraId="65D8FBC5">
      <w:pPr>
        <w:pStyle w:val="22"/>
        <w:numPr>
          <w:ilvl w:val="3"/>
          <w:numId w:val="53"/>
        </w:numPr>
        <w:tabs>
          <w:tab w:val="left" w:pos="1462"/>
        </w:tabs>
        <w:ind w:left="1462" w:hanging="340"/>
        <w:rPr>
          <w:sz w:val="24"/>
        </w:rPr>
      </w:pPr>
      <w:r>
        <w:rPr>
          <w:sz w:val="24"/>
        </w:rPr>
        <w:t>Validation</w:t>
      </w:r>
      <w:r>
        <w:rPr>
          <w:spacing w:val="-7"/>
          <w:sz w:val="24"/>
        </w:rPr>
        <w:t xml:space="preserve"> </w:t>
      </w:r>
      <w:r>
        <w:rPr>
          <w:sz w:val="24"/>
        </w:rPr>
        <w:t>logic</w:t>
      </w:r>
      <w:r>
        <w:rPr>
          <w:spacing w:val="-2"/>
          <w:sz w:val="24"/>
        </w:rPr>
        <w:t xml:space="preserve"> </w:t>
      </w:r>
      <w:r>
        <w:rPr>
          <w:sz w:val="24"/>
        </w:rPr>
        <w:t>for</w:t>
      </w:r>
      <w:r>
        <w:rPr>
          <w:spacing w:val="-3"/>
          <w:sz w:val="24"/>
        </w:rPr>
        <w:t xml:space="preserve"> </w:t>
      </w:r>
      <w:r>
        <w:rPr>
          <w:sz w:val="24"/>
        </w:rPr>
        <w:t>user</w:t>
      </w:r>
      <w:r>
        <w:rPr>
          <w:spacing w:val="-1"/>
          <w:sz w:val="24"/>
        </w:rPr>
        <w:t xml:space="preserve"> </w:t>
      </w:r>
      <w:r>
        <w:rPr>
          <w:sz w:val="24"/>
        </w:rPr>
        <w:t>input</w:t>
      </w:r>
      <w:r>
        <w:rPr>
          <w:spacing w:val="-3"/>
          <w:sz w:val="24"/>
        </w:rPr>
        <w:t xml:space="preserve"> </w:t>
      </w:r>
      <w:r>
        <w:rPr>
          <w:sz w:val="24"/>
        </w:rPr>
        <w:t>and</w:t>
      </w:r>
      <w:r>
        <w:rPr>
          <w:spacing w:val="-4"/>
          <w:sz w:val="24"/>
        </w:rPr>
        <w:t xml:space="preserve"> </w:t>
      </w:r>
      <w:r>
        <w:rPr>
          <w:spacing w:val="-2"/>
          <w:sz w:val="24"/>
        </w:rPr>
        <w:t>authentication</w:t>
      </w:r>
    </w:p>
    <w:p w14:paraId="503F9227">
      <w:pPr>
        <w:pStyle w:val="22"/>
        <w:numPr>
          <w:ilvl w:val="3"/>
          <w:numId w:val="53"/>
        </w:numPr>
        <w:tabs>
          <w:tab w:val="left" w:pos="1462"/>
        </w:tabs>
        <w:spacing w:before="142"/>
        <w:ind w:left="1462" w:hanging="340"/>
        <w:rPr>
          <w:sz w:val="24"/>
        </w:rPr>
      </w:pPr>
      <w:r>
        <w:rPr>
          <w:sz w:val="24"/>
        </w:rPr>
        <w:t>Product</w:t>
      </w:r>
      <w:r>
        <w:rPr>
          <w:spacing w:val="-4"/>
          <w:sz w:val="24"/>
        </w:rPr>
        <w:t xml:space="preserve"> </w:t>
      </w:r>
      <w:r>
        <w:rPr>
          <w:sz w:val="24"/>
        </w:rPr>
        <w:t>CRUD</w:t>
      </w:r>
      <w:r>
        <w:rPr>
          <w:spacing w:val="-5"/>
          <w:sz w:val="24"/>
        </w:rPr>
        <w:t xml:space="preserve"> </w:t>
      </w:r>
      <w:r>
        <w:rPr>
          <w:sz w:val="24"/>
        </w:rPr>
        <w:t>operations</w:t>
      </w:r>
      <w:r>
        <w:rPr>
          <w:spacing w:val="-4"/>
          <w:sz w:val="24"/>
        </w:rPr>
        <w:t xml:space="preserve"> </w:t>
      </w:r>
      <w:r>
        <w:rPr>
          <w:sz w:val="24"/>
        </w:rPr>
        <w:t>and data</w:t>
      </w:r>
      <w:r>
        <w:rPr>
          <w:spacing w:val="-5"/>
          <w:sz w:val="24"/>
        </w:rPr>
        <w:t xml:space="preserve"> </w:t>
      </w:r>
      <w:r>
        <w:rPr>
          <w:spacing w:val="-2"/>
          <w:sz w:val="24"/>
        </w:rPr>
        <w:t>consistency</w:t>
      </w:r>
    </w:p>
    <w:p w14:paraId="31D6B6FD">
      <w:pPr>
        <w:pStyle w:val="22"/>
        <w:numPr>
          <w:ilvl w:val="3"/>
          <w:numId w:val="53"/>
        </w:numPr>
        <w:tabs>
          <w:tab w:val="left" w:pos="1462"/>
        </w:tabs>
        <w:spacing w:before="137"/>
        <w:ind w:left="1462" w:hanging="340"/>
        <w:rPr>
          <w:sz w:val="24"/>
        </w:rPr>
      </w:pPr>
      <w:r>
        <w:rPr>
          <w:sz w:val="24"/>
        </w:rPr>
        <w:t>Efficient</w:t>
      </w:r>
      <w:r>
        <w:rPr>
          <w:spacing w:val="-5"/>
          <w:sz w:val="24"/>
        </w:rPr>
        <w:t xml:space="preserve"> </w:t>
      </w:r>
      <w:r>
        <w:rPr>
          <w:sz w:val="24"/>
        </w:rPr>
        <w:t>database</w:t>
      </w:r>
      <w:r>
        <w:rPr>
          <w:spacing w:val="-2"/>
          <w:sz w:val="24"/>
        </w:rPr>
        <w:t xml:space="preserve"> </w:t>
      </w:r>
      <w:r>
        <w:rPr>
          <w:sz w:val="24"/>
        </w:rPr>
        <w:t>queries</w:t>
      </w:r>
      <w:r>
        <w:rPr>
          <w:spacing w:val="-3"/>
          <w:sz w:val="24"/>
        </w:rPr>
        <w:t xml:space="preserve"> </w:t>
      </w:r>
      <w:r>
        <w:rPr>
          <w:sz w:val="24"/>
        </w:rPr>
        <w:t>for</w:t>
      </w:r>
      <w:r>
        <w:rPr>
          <w:spacing w:val="-6"/>
          <w:sz w:val="24"/>
        </w:rPr>
        <w:t xml:space="preserve"> </w:t>
      </w:r>
      <w:r>
        <w:rPr>
          <w:sz w:val="24"/>
        </w:rPr>
        <w:t>large</w:t>
      </w:r>
      <w:r>
        <w:rPr>
          <w:spacing w:val="-2"/>
          <w:sz w:val="24"/>
        </w:rPr>
        <w:t xml:space="preserve"> </w:t>
      </w:r>
      <w:r>
        <w:rPr>
          <w:sz w:val="24"/>
        </w:rPr>
        <w:t>product</w:t>
      </w:r>
      <w:r>
        <w:rPr>
          <w:spacing w:val="-2"/>
          <w:sz w:val="24"/>
        </w:rPr>
        <w:t xml:space="preserve"> </w:t>
      </w:r>
      <w:r>
        <w:rPr>
          <w:spacing w:val="-4"/>
          <w:sz w:val="24"/>
        </w:rPr>
        <w:t>sets</w:t>
      </w:r>
    </w:p>
    <w:p w14:paraId="1536D311">
      <w:pPr>
        <w:pStyle w:val="22"/>
        <w:numPr>
          <w:ilvl w:val="3"/>
          <w:numId w:val="53"/>
        </w:numPr>
        <w:tabs>
          <w:tab w:val="left" w:pos="1462"/>
        </w:tabs>
        <w:spacing w:before="139"/>
        <w:ind w:left="1462" w:hanging="340"/>
        <w:rPr>
          <w:sz w:val="24"/>
        </w:rPr>
      </w:pPr>
      <w:r>
        <w:rPr>
          <w:sz w:val="24"/>
        </w:rPr>
        <w:t>Role-based</w:t>
      </w:r>
      <w:r>
        <w:rPr>
          <w:spacing w:val="-3"/>
          <w:sz w:val="24"/>
        </w:rPr>
        <w:t xml:space="preserve"> </w:t>
      </w:r>
      <w:r>
        <w:rPr>
          <w:sz w:val="24"/>
        </w:rPr>
        <w:t>access</w:t>
      </w:r>
      <w:r>
        <w:rPr>
          <w:spacing w:val="-4"/>
          <w:sz w:val="24"/>
        </w:rPr>
        <w:t xml:space="preserve"> </w:t>
      </w:r>
      <w:r>
        <w:rPr>
          <w:sz w:val="24"/>
        </w:rPr>
        <w:t>control</w:t>
      </w:r>
      <w:r>
        <w:rPr>
          <w:spacing w:val="-2"/>
          <w:sz w:val="24"/>
        </w:rPr>
        <w:t xml:space="preserve"> </w:t>
      </w:r>
      <w:r>
        <w:rPr>
          <w:sz w:val="24"/>
        </w:rPr>
        <w:t>and</w:t>
      </w:r>
      <w:r>
        <w:rPr>
          <w:spacing w:val="-2"/>
          <w:sz w:val="24"/>
        </w:rPr>
        <w:t xml:space="preserve"> </w:t>
      </w:r>
      <w:r>
        <w:rPr>
          <w:sz w:val="24"/>
        </w:rPr>
        <w:t>route</w:t>
      </w:r>
      <w:r>
        <w:rPr>
          <w:spacing w:val="-3"/>
          <w:sz w:val="24"/>
        </w:rPr>
        <w:t xml:space="preserve"> </w:t>
      </w:r>
      <w:r>
        <w:rPr>
          <w:spacing w:val="-2"/>
          <w:sz w:val="24"/>
        </w:rPr>
        <w:t>protection</w:t>
      </w:r>
    </w:p>
    <w:p w14:paraId="734BEDC4">
      <w:pPr>
        <w:pStyle w:val="8"/>
        <w:spacing w:before="142"/>
      </w:pPr>
    </w:p>
    <w:p w14:paraId="42ED7A0E">
      <w:pPr>
        <w:pStyle w:val="8"/>
        <w:spacing w:line="360" w:lineRule="auto"/>
        <w:ind w:left="23" w:right="732"/>
        <w:jc w:val="both"/>
      </w:pPr>
      <w:r>
        <w:t xml:space="preserve">Spring Boot service classes and repository layers were tested to ensure accurate data </w:t>
      </w:r>
      <w:r>
        <w:rPr>
          <w:spacing w:val="-2"/>
        </w:rPr>
        <w:t>manipulation.</w:t>
      </w:r>
    </w:p>
    <w:p w14:paraId="2B703CAF">
      <w:pPr>
        <w:pStyle w:val="8"/>
        <w:spacing w:line="360" w:lineRule="auto"/>
        <w:jc w:val="both"/>
        <w:sectPr>
          <w:pgSz w:w="11910" w:h="16840"/>
          <w:pgMar w:top="1140" w:right="708" w:bottom="980" w:left="1417" w:header="884" w:footer="794" w:gutter="0"/>
          <w:cols w:space="720" w:num="1"/>
        </w:sectPr>
      </w:pPr>
    </w:p>
    <w:p w14:paraId="0BD4D800">
      <w:pPr>
        <w:pStyle w:val="4"/>
        <w:numPr>
          <w:ilvl w:val="1"/>
          <w:numId w:val="53"/>
        </w:numPr>
        <w:tabs>
          <w:tab w:val="left" w:pos="570"/>
        </w:tabs>
        <w:spacing w:before="279"/>
        <w:ind w:hanging="547"/>
        <w:rPr>
          <w:color w:val="0A0A0A"/>
        </w:rPr>
      </w:pPr>
      <w:bookmarkStart w:id="136" w:name="7.2TEST_AUTOMATION:"/>
      <w:bookmarkEnd w:id="136"/>
      <w:bookmarkStart w:id="137" w:name="_bookmark34"/>
      <w:bookmarkEnd w:id="137"/>
      <w:r>
        <w:rPr>
          <w:color w:val="0A0A0A"/>
          <w:spacing w:val="-2"/>
        </w:rPr>
        <w:t>TEST</w:t>
      </w:r>
      <w:r>
        <w:rPr>
          <w:color w:val="0A0A0A"/>
          <w:spacing w:val="-13"/>
        </w:rPr>
        <w:t xml:space="preserve"> </w:t>
      </w:r>
      <w:r>
        <w:rPr>
          <w:color w:val="0A0A0A"/>
          <w:spacing w:val="-2"/>
        </w:rPr>
        <w:t>AUTOMATION:</w:t>
      </w:r>
    </w:p>
    <w:p w14:paraId="7F6F23FB">
      <w:pPr>
        <w:pStyle w:val="8"/>
        <w:spacing w:before="8"/>
        <w:rPr>
          <w:b/>
          <w:sz w:val="28"/>
        </w:rPr>
      </w:pPr>
    </w:p>
    <w:p w14:paraId="65C445EC">
      <w:pPr>
        <w:pStyle w:val="22"/>
        <w:numPr>
          <w:ilvl w:val="2"/>
          <w:numId w:val="53"/>
        </w:numPr>
        <w:tabs>
          <w:tab w:val="left" w:pos="957"/>
          <w:tab w:val="left" w:pos="963"/>
        </w:tabs>
        <w:spacing w:line="360" w:lineRule="auto"/>
        <w:ind w:left="963" w:right="1415" w:hanging="360"/>
        <w:jc w:val="both"/>
        <w:rPr>
          <w:sz w:val="24"/>
        </w:rPr>
      </w:pPr>
      <w:r>
        <w:rPr>
          <w:b/>
          <w:color w:val="0A0A0A"/>
          <w:sz w:val="24"/>
        </w:rPr>
        <w:t>Automated Testing Tools</w:t>
      </w:r>
      <w:r>
        <w:rPr>
          <w:color w:val="0A0A0A"/>
          <w:sz w:val="24"/>
        </w:rPr>
        <w:t xml:space="preserve">: </w:t>
      </w:r>
      <w:r>
        <w:rPr>
          <w:sz w:val="24"/>
        </w:rPr>
        <w:t>Automating repetitive tasks such as user login, product search, cart operations, and checkout to ensure consistent performance and faster regression cycles</w:t>
      </w:r>
      <w:r>
        <w:rPr>
          <w:color w:val="0A0A0A"/>
          <w:sz w:val="24"/>
        </w:rPr>
        <w:t>.</w:t>
      </w:r>
    </w:p>
    <w:p w14:paraId="35BB64BF">
      <w:pPr>
        <w:pStyle w:val="22"/>
        <w:numPr>
          <w:ilvl w:val="2"/>
          <w:numId w:val="53"/>
        </w:numPr>
        <w:tabs>
          <w:tab w:val="left" w:pos="957"/>
          <w:tab w:val="left" w:pos="963"/>
        </w:tabs>
        <w:spacing w:line="360" w:lineRule="auto"/>
        <w:ind w:left="963" w:right="1415" w:hanging="360"/>
        <w:jc w:val="both"/>
        <w:rPr>
          <w:sz w:val="24"/>
        </w:rPr>
      </w:pPr>
      <w:r>
        <w:rPr>
          <w:b/>
          <w:sz w:val="24"/>
        </w:rPr>
        <w:t>Automation Frameworks</w:t>
      </w:r>
      <w:r>
        <w:rPr>
          <w:sz w:val="24"/>
        </w:rPr>
        <w:t>: Tools like Selenium for frontend UI testing, Postman for API testing (authentication, cart, orders), and JUnit or Mockito for backend unit testing in the Spring Boot environment.</w:t>
      </w:r>
    </w:p>
    <w:p w14:paraId="7114D072">
      <w:pPr>
        <w:pStyle w:val="8"/>
        <w:spacing w:before="42"/>
      </w:pPr>
    </w:p>
    <w:p w14:paraId="468D962E">
      <w:pPr>
        <w:pStyle w:val="4"/>
        <w:numPr>
          <w:ilvl w:val="1"/>
          <w:numId w:val="53"/>
        </w:numPr>
        <w:tabs>
          <w:tab w:val="left" w:pos="570"/>
        </w:tabs>
        <w:ind w:hanging="547"/>
        <w:rPr>
          <w:color w:val="0A0A0A"/>
        </w:rPr>
      </w:pPr>
      <w:bookmarkStart w:id="138" w:name="7.3TEST_ENVIRONMENT:"/>
      <w:bookmarkEnd w:id="138"/>
      <w:bookmarkStart w:id="139" w:name="_bookmark35"/>
      <w:bookmarkEnd w:id="139"/>
      <w:r>
        <w:rPr>
          <w:color w:val="0A0A0A"/>
          <w:spacing w:val="-2"/>
        </w:rPr>
        <w:t>TEST</w:t>
      </w:r>
      <w:r>
        <w:rPr>
          <w:color w:val="0A0A0A"/>
          <w:spacing w:val="-13"/>
        </w:rPr>
        <w:t xml:space="preserve"> </w:t>
      </w:r>
      <w:r>
        <w:rPr>
          <w:color w:val="0A0A0A"/>
          <w:spacing w:val="-2"/>
        </w:rPr>
        <w:t>ENVIRONMENT:</w:t>
      </w:r>
    </w:p>
    <w:p w14:paraId="40C74AC9">
      <w:pPr>
        <w:pStyle w:val="5"/>
        <w:numPr>
          <w:ilvl w:val="2"/>
          <w:numId w:val="53"/>
        </w:numPr>
        <w:tabs>
          <w:tab w:val="left" w:pos="957"/>
        </w:tabs>
        <w:spacing w:before="171"/>
        <w:ind w:left="957" w:hanging="354"/>
        <w:rPr>
          <w:b w:val="0"/>
        </w:rPr>
      </w:pPr>
      <w:bookmarkStart w:id="140" w:name="Environment_Setup:"/>
      <w:bookmarkEnd w:id="140"/>
      <w:r>
        <w:t>Environment</w:t>
      </w:r>
      <w:r>
        <w:rPr>
          <w:spacing w:val="-10"/>
        </w:rPr>
        <w:t xml:space="preserve"> </w:t>
      </w:r>
      <w:r>
        <w:rPr>
          <w:spacing w:val="-2"/>
        </w:rPr>
        <w:t>Setup</w:t>
      </w:r>
      <w:r>
        <w:rPr>
          <w:b w:val="0"/>
          <w:spacing w:val="-2"/>
        </w:rPr>
        <w:t>:</w:t>
      </w:r>
    </w:p>
    <w:p w14:paraId="388CE653">
      <w:pPr>
        <w:pStyle w:val="8"/>
        <w:spacing w:before="34"/>
      </w:pPr>
    </w:p>
    <w:p w14:paraId="106CC7CF">
      <w:pPr>
        <w:pStyle w:val="22"/>
        <w:numPr>
          <w:ilvl w:val="3"/>
          <w:numId w:val="53"/>
        </w:numPr>
        <w:tabs>
          <w:tab w:val="left" w:pos="1323"/>
        </w:tabs>
        <w:spacing w:line="360" w:lineRule="auto"/>
        <w:ind w:left="1323" w:right="1636" w:hanging="420"/>
        <w:rPr>
          <w:sz w:val="24"/>
        </w:rPr>
      </w:pPr>
      <w:r>
        <w:rPr>
          <w:sz w:val="24"/>
        </w:rPr>
        <w:t>Replicating</w:t>
      </w:r>
      <w:r>
        <w:rPr>
          <w:spacing w:val="33"/>
          <w:sz w:val="24"/>
        </w:rPr>
        <w:t xml:space="preserve"> </w:t>
      </w:r>
      <w:r>
        <w:rPr>
          <w:sz w:val="24"/>
        </w:rPr>
        <w:t>a</w:t>
      </w:r>
      <w:r>
        <w:rPr>
          <w:spacing w:val="34"/>
          <w:sz w:val="24"/>
        </w:rPr>
        <w:t xml:space="preserve"> </w:t>
      </w:r>
      <w:r>
        <w:rPr>
          <w:sz w:val="24"/>
        </w:rPr>
        <w:t>staging</w:t>
      </w:r>
      <w:r>
        <w:rPr>
          <w:spacing w:val="35"/>
          <w:sz w:val="24"/>
        </w:rPr>
        <w:t xml:space="preserve"> </w:t>
      </w:r>
      <w:r>
        <w:rPr>
          <w:sz w:val="24"/>
        </w:rPr>
        <w:t>environment</w:t>
      </w:r>
      <w:r>
        <w:rPr>
          <w:spacing w:val="36"/>
          <w:sz w:val="24"/>
        </w:rPr>
        <w:t xml:space="preserve"> </w:t>
      </w:r>
      <w:r>
        <w:rPr>
          <w:sz w:val="24"/>
        </w:rPr>
        <w:t>that</w:t>
      </w:r>
      <w:r>
        <w:rPr>
          <w:spacing w:val="36"/>
          <w:sz w:val="24"/>
        </w:rPr>
        <w:t xml:space="preserve"> </w:t>
      </w:r>
      <w:r>
        <w:rPr>
          <w:sz w:val="24"/>
        </w:rPr>
        <w:t>mirrors</w:t>
      </w:r>
      <w:r>
        <w:rPr>
          <w:spacing w:val="33"/>
          <w:sz w:val="24"/>
        </w:rPr>
        <w:t xml:space="preserve"> </w:t>
      </w:r>
      <w:r>
        <w:rPr>
          <w:sz w:val="24"/>
        </w:rPr>
        <w:t>the</w:t>
      </w:r>
      <w:r>
        <w:rPr>
          <w:spacing w:val="34"/>
          <w:sz w:val="24"/>
        </w:rPr>
        <w:t xml:space="preserve"> </w:t>
      </w:r>
      <w:r>
        <w:rPr>
          <w:sz w:val="24"/>
        </w:rPr>
        <w:t>production</w:t>
      </w:r>
      <w:r>
        <w:rPr>
          <w:spacing w:val="35"/>
          <w:sz w:val="24"/>
        </w:rPr>
        <w:t xml:space="preserve"> </w:t>
      </w:r>
      <w:r>
        <w:rPr>
          <w:sz w:val="24"/>
        </w:rPr>
        <w:t>setup (Spring Boot backend, Angular frontend, MySQL database).</w:t>
      </w:r>
    </w:p>
    <w:p w14:paraId="383A18E1">
      <w:pPr>
        <w:pStyle w:val="22"/>
        <w:numPr>
          <w:ilvl w:val="3"/>
          <w:numId w:val="53"/>
        </w:numPr>
        <w:tabs>
          <w:tab w:val="left" w:pos="1323"/>
        </w:tabs>
        <w:spacing w:before="168" w:line="360" w:lineRule="auto"/>
        <w:ind w:left="1323" w:right="1530" w:hanging="420"/>
        <w:rPr>
          <w:sz w:val="24"/>
        </w:rPr>
      </w:pPr>
      <w:r>
        <w:rPr>
          <w:sz w:val="24"/>
        </w:rPr>
        <w:t>Ensuring</w:t>
      </w:r>
      <w:r>
        <w:rPr>
          <w:spacing w:val="-9"/>
          <w:sz w:val="24"/>
        </w:rPr>
        <w:t xml:space="preserve"> </w:t>
      </w:r>
      <w:r>
        <w:rPr>
          <w:sz w:val="24"/>
        </w:rPr>
        <w:t>payment</w:t>
      </w:r>
      <w:r>
        <w:rPr>
          <w:spacing w:val="-4"/>
          <w:sz w:val="24"/>
        </w:rPr>
        <w:t xml:space="preserve"> </w:t>
      </w:r>
      <w:r>
        <w:rPr>
          <w:sz w:val="24"/>
        </w:rPr>
        <w:t>gateways,</w:t>
      </w:r>
      <w:r>
        <w:rPr>
          <w:spacing w:val="-6"/>
          <w:sz w:val="24"/>
        </w:rPr>
        <w:t xml:space="preserve"> </w:t>
      </w:r>
      <w:r>
        <w:rPr>
          <w:sz w:val="24"/>
        </w:rPr>
        <w:t>email</w:t>
      </w:r>
      <w:r>
        <w:rPr>
          <w:spacing w:val="-6"/>
          <w:sz w:val="24"/>
        </w:rPr>
        <w:t xml:space="preserve"> </w:t>
      </w:r>
      <w:r>
        <w:rPr>
          <w:sz w:val="24"/>
        </w:rPr>
        <w:t>servers</w:t>
      </w:r>
      <w:r>
        <w:rPr>
          <w:spacing w:val="-6"/>
          <w:sz w:val="24"/>
        </w:rPr>
        <w:t xml:space="preserve"> </w:t>
      </w:r>
      <w:r>
        <w:rPr>
          <w:sz w:val="24"/>
        </w:rPr>
        <w:t>(for</w:t>
      </w:r>
      <w:r>
        <w:rPr>
          <w:spacing w:val="-5"/>
          <w:sz w:val="24"/>
        </w:rPr>
        <w:t xml:space="preserve"> </w:t>
      </w:r>
      <w:r>
        <w:rPr>
          <w:sz w:val="24"/>
        </w:rPr>
        <w:t>password</w:t>
      </w:r>
      <w:r>
        <w:rPr>
          <w:spacing w:val="-4"/>
          <w:sz w:val="24"/>
        </w:rPr>
        <w:t xml:space="preserve"> </w:t>
      </w:r>
      <w:r>
        <w:rPr>
          <w:sz w:val="24"/>
        </w:rPr>
        <w:t>recovery),</w:t>
      </w:r>
      <w:r>
        <w:rPr>
          <w:spacing w:val="-4"/>
          <w:sz w:val="24"/>
        </w:rPr>
        <w:t xml:space="preserve"> </w:t>
      </w:r>
      <w:r>
        <w:rPr>
          <w:sz w:val="24"/>
        </w:rPr>
        <w:t>and third-party authentication modules are configured properly.</w:t>
      </w:r>
    </w:p>
    <w:p w14:paraId="27D950EC">
      <w:pPr>
        <w:pStyle w:val="5"/>
        <w:numPr>
          <w:ilvl w:val="2"/>
          <w:numId w:val="53"/>
        </w:numPr>
        <w:tabs>
          <w:tab w:val="left" w:pos="957"/>
        </w:tabs>
        <w:spacing w:before="3"/>
        <w:ind w:left="957" w:hanging="354"/>
        <w:rPr>
          <w:b w:val="0"/>
        </w:rPr>
      </w:pPr>
      <w:bookmarkStart w:id="141" w:name="Dependencies_Configuration:"/>
      <w:bookmarkEnd w:id="141"/>
      <w:r>
        <w:t>Dependencies</w:t>
      </w:r>
      <w:r>
        <w:rPr>
          <w:spacing w:val="-13"/>
        </w:rPr>
        <w:t xml:space="preserve"> </w:t>
      </w:r>
      <w:r>
        <w:rPr>
          <w:spacing w:val="-2"/>
        </w:rPr>
        <w:t>Configuration</w:t>
      </w:r>
      <w:r>
        <w:rPr>
          <w:b w:val="0"/>
          <w:spacing w:val="-2"/>
        </w:rPr>
        <w:t>:</w:t>
      </w:r>
    </w:p>
    <w:p w14:paraId="570237C3">
      <w:pPr>
        <w:pStyle w:val="22"/>
        <w:numPr>
          <w:ilvl w:val="3"/>
          <w:numId w:val="53"/>
        </w:numPr>
        <w:tabs>
          <w:tab w:val="left" w:pos="1323"/>
        </w:tabs>
        <w:spacing w:before="146"/>
        <w:ind w:left="1323" w:hanging="420"/>
        <w:rPr>
          <w:sz w:val="24"/>
        </w:rPr>
      </w:pPr>
      <w:r>
        <w:rPr>
          <w:sz w:val="24"/>
        </w:rPr>
        <w:t>Setting</w:t>
      </w:r>
      <w:r>
        <w:rPr>
          <w:spacing w:val="-14"/>
          <w:sz w:val="24"/>
        </w:rPr>
        <w:t xml:space="preserve"> </w:t>
      </w:r>
      <w:r>
        <w:rPr>
          <w:sz w:val="24"/>
        </w:rPr>
        <w:t>up</w:t>
      </w:r>
      <w:r>
        <w:rPr>
          <w:spacing w:val="-5"/>
          <w:sz w:val="24"/>
        </w:rPr>
        <w:t xml:space="preserve"> </w:t>
      </w:r>
      <w:r>
        <w:rPr>
          <w:sz w:val="24"/>
        </w:rPr>
        <w:t>external</w:t>
      </w:r>
      <w:r>
        <w:rPr>
          <w:spacing w:val="-4"/>
          <w:sz w:val="24"/>
        </w:rPr>
        <w:t xml:space="preserve"> </w:t>
      </w:r>
      <w:r>
        <w:rPr>
          <w:sz w:val="24"/>
        </w:rPr>
        <w:t>APIs (like</w:t>
      </w:r>
      <w:r>
        <w:rPr>
          <w:spacing w:val="-6"/>
          <w:sz w:val="24"/>
        </w:rPr>
        <w:t xml:space="preserve"> </w:t>
      </w:r>
      <w:r>
        <w:rPr>
          <w:sz w:val="24"/>
        </w:rPr>
        <w:t>payment providers</w:t>
      </w:r>
      <w:r>
        <w:rPr>
          <w:spacing w:val="-5"/>
          <w:sz w:val="24"/>
        </w:rPr>
        <w:t xml:space="preserve"> </w:t>
      </w:r>
      <w:r>
        <w:rPr>
          <w:sz w:val="24"/>
        </w:rPr>
        <w:t>or</w:t>
      </w:r>
      <w:r>
        <w:rPr>
          <w:spacing w:val="-6"/>
          <w:sz w:val="24"/>
        </w:rPr>
        <w:t xml:space="preserve"> </w:t>
      </w:r>
      <w:r>
        <w:rPr>
          <w:sz w:val="24"/>
        </w:rPr>
        <w:t>OTP</w:t>
      </w:r>
      <w:r>
        <w:rPr>
          <w:spacing w:val="-1"/>
          <w:sz w:val="24"/>
        </w:rPr>
        <w:t xml:space="preserve"> </w:t>
      </w:r>
      <w:r>
        <w:rPr>
          <w:spacing w:val="-2"/>
          <w:sz w:val="24"/>
        </w:rPr>
        <w:t>services).</w:t>
      </w:r>
    </w:p>
    <w:p w14:paraId="0B221F5E">
      <w:pPr>
        <w:pStyle w:val="22"/>
        <w:numPr>
          <w:ilvl w:val="3"/>
          <w:numId w:val="53"/>
        </w:numPr>
        <w:tabs>
          <w:tab w:val="left" w:pos="1323"/>
        </w:tabs>
        <w:spacing w:before="139" w:line="360" w:lineRule="auto"/>
        <w:ind w:left="1323" w:right="1522" w:hanging="420"/>
        <w:rPr>
          <w:sz w:val="24"/>
        </w:rPr>
      </w:pPr>
      <w:r>
        <w:rPr>
          <w:sz w:val="24"/>
        </w:rPr>
        <w:t>Initializing</w:t>
      </w:r>
      <w:r>
        <w:rPr>
          <w:spacing w:val="33"/>
          <w:sz w:val="24"/>
        </w:rPr>
        <w:t xml:space="preserve"> </w:t>
      </w:r>
      <w:r>
        <w:rPr>
          <w:sz w:val="24"/>
        </w:rPr>
        <w:t>MySQL</w:t>
      </w:r>
      <w:r>
        <w:rPr>
          <w:spacing w:val="35"/>
          <w:sz w:val="24"/>
        </w:rPr>
        <w:t xml:space="preserve"> </w:t>
      </w:r>
      <w:r>
        <w:rPr>
          <w:sz w:val="24"/>
        </w:rPr>
        <w:t>with</w:t>
      </w:r>
      <w:r>
        <w:rPr>
          <w:spacing w:val="35"/>
          <w:sz w:val="24"/>
        </w:rPr>
        <w:t xml:space="preserve"> </w:t>
      </w:r>
      <w:r>
        <w:rPr>
          <w:sz w:val="24"/>
        </w:rPr>
        <w:t>seed</w:t>
      </w:r>
      <w:r>
        <w:rPr>
          <w:spacing w:val="35"/>
          <w:sz w:val="24"/>
        </w:rPr>
        <w:t xml:space="preserve"> </w:t>
      </w:r>
      <w:r>
        <w:rPr>
          <w:sz w:val="24"/>
        </w:rPr>
        <w:t>data</w:t>
      </w:r>
      <w:r>
        <w:rPr>
          <w:spacing w:val="34"/>
          <w:sz w:val="24"/>
        </w:rPr>
        <w:t xml:space="preserve"> </w:t>
      </w:r>
      <w:r>
        <w:rPr>
          <w:sz w:val="24"/>
        </w:rPr>
        <w:t>for</w:t>
      </w:r>
      <w:r>
        <w:rPr>
          <w:spacing w:val="37"/>
          <w:sz w:val="24"/>
        </w:rPr>
        <w:t xml:space="preserve"> </w:t>
      </w:r>
      <w:r>
        <w:rPr>
          <w:sz w:val="24"/>
        </w:rPr>
        <w:t>categories,</w:t>
      </w:r>
      <w:r>
        <w:rPr>
          <w:spacing w:val="35"/>
          <w:sz w:val="24"/>
        </w:rPr>
        <w:t xml:space="preserve"> </w:t>
      </w:r>
      <w:r>
        <w:rPr>
          <w:sz w:val="24"/>
        </w:rPr>
        <w:t>products,</w:t>
      </w:r>
      <w:r>
        <w:rPr>
          <w:spacing w:val="35"/>
          <w:sz w:val="24"/>
        </w:rPr>
        <w:t xml:space="preserve"> </w:t>
      </w:r>
      <w:r>
        <w:rPr>
          <w:sz w:val="24"/>
        </w:rPr>
        <w:t>and</w:t>
      </w:r>
      <w:r>
        <w:rPr>
          <w:spacing w:val="35"/>
          <w:sz w:val="24"/>
        </w:rPr>
        <w:t xml:space="preserve"> </w:t>
      </w:r>
      <w:r>
        <w:rPr>
          <w:sz w:val="24"/>
        </w:rPr>
        <w:t xml:space="preserve">user </w:t>
      </w:r>
      <w:r>
        <w:rPr>
          <w:spacing w:val="-2"/>
          <w:sz w:val="24"/>
        </w:rPr>
        <w:t>roles.</w:t>
      </w:r>
    </w:p>
    <w:p w14:paraId="3719FF5D">
      <w:pPr>
        <w:pStyle w:val="22"/>
        <w:numPr>
          <w:ilvl w:val="3"/>
          <w:numId w:val="53"/>
        </w:numPr>
        <w:tabs>
          <w:tab w:val="left" w:pos="1323"/>
        </w:tabs>
        <w:spacing w:line="360" w:lineRule="auto"/>
        <w:ind w:left="1323" w:right="1736" w:hanging="420"/>
        <w:rPr>
          <w:sz w:val="24"/>
        </w:rPr>
      </w:pPr>
      <w:r>
        <w:rPr>
          <w:sz w:val="24"/>
        </w:rPr>
        <w:t>Using</w:t>
      </w:r>
      <w:r>
        <w:rPr>
          <w:spacing w:val="32"/>
          <w:sz w:val="24"/>
        </w:rPr>
        <w:t xml:space="preserve"> </w:t>
      </w:r>
      <w:r>
        <w:rPr>
          <w:sz w:val="24"/>
        </w:rPr>
        <w:t>Docker</w:t>
      </w:r>
      <w:r>
        <w:rPr>
          <w:spacing w:val="35"/>
          <w:sz w:val="24"/>
        </w:rPr>
        <w:t xml:space="preserve"> </w:t>
      </w:r>
      <w:r>
        <w:rPr>
          <w:sz w:val="24"/>
        </w:rPr>
        <w:t>or</w:t>
      </w:r>
      <w:r>
        <w:rPr>
          <w:spacing w:val="34"/>
          <w:sz w:val="24"/>
        </w:rPr>
        <w:t xml:space="preserve"> </w:t>
      </w:r>
      <w:r>
        <w:rPr>
          <w:sz w:val="24"/>
        </w:rPr>
        <w:t>environment</w:t>
      </w:r>
      <w:r>
        <w:rPr>
          <w:spacing w:val="34"/>
          <w:sz w:val="24"/>
        </w:rPr>
        <w:t xml:space="preserve"> </w:t>
      </w:r>
      <w:r>
        <w:rPr>
          <w:sz w:val="24"/>
        </w:rPr>
        <w:t>files</w:t>
      </w:r>
      <w:r>
        <w:rPr>
          <w:spacing w:val="34"/>
          <w:sz w:val="24"/>
        </w:rPr>
        <w:t xml:space="preserve"> </w:t>
      </w:r>
      <w:r>
        <w:rPr>
          <w:sz w:val="24"/>
        </w:rPr>
        <w:t>for</w:t>
      </w:r>
      <w:r>
        <w:rPr>
          <w:spacing w:val="34"/>
          <w:sz w:val="24"/>
        </w:rPr>
        <w:t xml:space="preserve"> </w:t>
      </w:r>
      <w:r>
        <w:rPr>
          <w:sz w:val="24"/>
        </w:rPr>
        <w:t>consistent</w:t>
      </w:r>
      <w:r>
        <w:rPr>
          <w:spacing w:val="34"/>
          <w:sz w:val="24"/>
        </w:rPr>
        <w:t xml:space="preserve"> </w:t>
      </w:r>
      <w:r>
        <w:rPr>
          <w:sz w:val="24"/>
        </w:rPr>
        <w:t xml:space="preserve">backend/frontend </w:t>
      </w:r>
      <w:r>
        <w:rPr>
          <w:spacing w:val="-2"/>
          <w:sz w:val="24"/>
        </w:rPr>
        <w:t>environments.</w:t>
      </w:r>
    </w:p>
    <w:p w14:paraId="7B665EAF">
      <w:pPr>
        <w:pStyle w:val="4"/>
        <w:numPr>
          <w:ilvl w:val="1"/>
          <w:numId w:val="53"/>
        </w:numPr>
        <w:tabs>
          <w:tab w:val="left" w:pos="582"/>
        </w:tabs>
        <w:spacing w:line="316" w:lineRule="exact"/>
        <w:ind w:left="582" w:hanging="559"/>
        <w:rPr>
          <w:color w:val="0A0A0A"/>
        </w:rPr>
      </w:pPr>
      <w:bookmarkStart w:id="142" w:name="7.4DEFECT_MANAGEMENT:"/>
      <w:bookmarkEnd w:id="142"/>
      <w:bookmarkStart w:id="143" w:name="_bookmark36"/>
      <w:bookmarkEnd w:id="143"/>
      <w:r>
        <w:rPr>
          <w:color w:val="0A0A0A"/>
          <w:spacing w:val="-2"/>
        </w:rPr>
        <w:t>DEFECT</w:t>
      </w:r>
      <w:r>
        <w:rPr>
          <w:color w:val="0A0A0A"/>
          <w:spacing w:val="-9"/>
        </w:rPr>
        <w:t xml:space="preserve"> </w:t>
      </w:r>
      <w:r>
        <w:rPr>
          <w:color w:val="0A0A0A"/>
          <w:spacing w:val="-2"/>
        </w:rPr>
        <w:t>MANAGEMENT:</w:t>
      </w:r>
    </w:p>
    <w:p w14:paraId="214B5FDB">
      <w:pPr>
        <w:pStyle w:val="5"/>
        <w:numPr>
          <w:ilvl w:val="2"/>
          <w:numId w:val="53"/>
        </w:numPr>
        <w:tabs>
          <w:tab w:val="left" w:pos="957"/>
        </w:tabs>
        <w:spacing w:before="174"/>
        <w:ind w:left="957" w:hanging="354"/>
        <w:rPr>
          <w:b w:val="0"/>
        </w:rPr>
      </w:pPr>
      <w:bookmarkStart w:id="144" w:name="Defect_logging:"/>
      <w:bookmarkEnd w:id="144"/>
      <w:r>
        <w:t>Defect</w:t>
      </w:r>
      <w:r>
        <w:rPr>
          <w:spacing w:val="-4"/>
        </w:rPr>
        <w:t xml:space="preserve"> </w:t>
      </w:r>
      <w:r>
        <w:rPr>
          <w:spacing w:val="-2"/>
        </w:rPr>
        <w:t>logging</w:t>
      </w:r>
      <w:r>
        <w:rPr>
          <w:b w:val="0"/>
          <w:spacing w:val="-2"/>
        </w:rPr>
        <w:t>:</w:t>
      </w:r>
    </w:p>
    <w:p w14:paraId="63A906D5">
      <w:pPr>
        <w:pStyle w:val="8"/>
        <w:spacing w:before="22"/>
      </w:pPr>
    </w:p>
    <w:p w14:paraId="66781502">
      <w:pPr>
        <w:pStyle w:val="22"/>
        <w:numPr>
          <w:ilvl w:val="3"/>
          <w:numId w:val="53"/>
        </w:numPr>
        <w:tabs>
          <w:tab w:val="left" w:pos="1323"/>
        </w:tabs>
        <w:spacing w:line="348" w:lineRule="auto"/>
        <w:ind w:left="1323" w:right="1635" w:hanging="420"/>
        <w:rPr>
          <w:sz w:val="24"/>
        </w:rPr>
      </w:pPr>
      <w:r>
        <w:rPr>
          <w:sz w:val="24"/>
        </w:rPr>
        <w:t>Capturing</w:t>
      </w:r>
      <w:r>
        <w:rPr>
          <w:spacing w:val="40"/>
          <w:sz w:val="24"/>
        </w:rPr>
        <w:t xml:space="preserve"> </w:t>
      </w:r>
      <w:r>
        <w:rPr>
          <w:sz w:val="24"/>
        </w:rPr>
        <w:t>issues</w:t>
      </w:r>
      <w:r>
        <w:rPr>
          <w:spacing w:val="40"/>
          <w:sz w:val="24"/>
        </w:rPr>
        <w:t xml:space="preserve"> </w:t>
      </w:r>
      <w:r>
        <w:rPr>
          <w:sz w:val="24"/>
        </w:rPr>
        <w:t>like</w:t>
      </w:r>
      <w:r>
        <w:rPr>
          <w:spacing w:val="40"/>
          <w:sz w:val="24"/>
        </w:rPr>
        <w:t xml:space="preserve"> </w:t>
      </w:r>
      <w:r>
        <w:rPr>
          <w:sz w:val="24"/>
        </w:rPr>
        <w:t>broken</w:t>
      </w:r>
      <w:r>
        <w:rPr>
          <w:spacing w:val="40"/>
          <w:sz w:val="24"/>
        </w:rPr>
        <w:t xml:space="preserve"> </w:t>
      </w:r>
      <w:r>
        <w:rPr>
          <w:sz w:val="24"/>
        </w:rPr>
        <w:t>login,</w:t>
      </w:r>
      <w:r>
        <w:rPr>
          <w:spacing w:val="40"/>
          <w:sz w:val="24"/>
        </w:rPr>
        <w:t xml:space="preserve"> </w:t>
      </w:r>
      <w:r>
        <w:rPr>
          <w:sz w:val="24"/>
        </w:rPr>
        <w:t>failed</w:t>
      </w:r>
      <w:r>
        <w:rPr>
          <w:spacing w:val="40"/>
          <w:sz w:val="24"/>
        </w:rPr>
        <w:t xml:space="preserve"> </w:t>
      </w:r>
      <w:r>
        <w:rPr>
          <w:sz w:val="24"/>
        </w:rPr>
        <w:t>product</w:t>
      </w:r>
      <w:r>
        <w:rPr>
          <w:spacing w:val="40"/>
          <w:sz w:val="24"/>
        </w:rPr>
        <w:t xml:space="preserve"> </w:t>
      </w:r>
      <w:r>
        <w:rPr>
          <w:sz w:val="24"/>
        </w:rPr>
        <w:t>add-to-cart,</w:t>
      </w:r>
      <w:r>
        <w:rPr>
          <w:spacing w:val="40"/>
          <w:sz w:val="24"/>
        </w:rPr>
        <w:t xml:space="preserve"> </w:t>
      </w:r>
      <w:r>
        <w:rPr>
          <w:sz w:val="24"/>
        </w:rPr>
        <w:t>or</w:t>
      </w:r>
      <w:r>
        <w:rPr>
          <w:spacing w:val="80"/>
          <w:w w:val="150"/>
          <w:sz w:val="24"/>
        </w:rPr>
        <w:t xml:space="preserve"> </w:t>
      </w:r>
      <w:r>
        <w:rPr>
          <w:sz w:val="24"/>
        </w:rPr>
        <w:t>payment failures.</w:t>
      </w:r>
    </w:p>
    <w:p w14:paraId="27CAE2B1">
      <w:pPr>
        <w:pStyle w:val="22"/>
        <w:numPr>
          <w:ilvl w:val="3"/>
          <w:numId w:val="53"/>
        </w:numPr>
        <w:tabs>
          <w:tab w:val="left" w:pos="1323"/>
        </w:tabs>
        <w:spacing w:before="174" w:line="360" w:lineRule="auto"/>
        <w:ind w:left="1323" w:right="1470" w:hanging="420"/>
        <w:rPr>
          <w:sz w:val="24"/>
        </w:rPr>
      </w:pPr>
      <w:r>
        <w:rPr>
          <w:sz w:val="24"/>
        </w:rPr>
        <w:t>Using</w:t>
      </w:r>
      <w:r>
        <w:rPr>
          <w:spacing w:val="29"/>
          <w:sz w:val="24"/>
        </w:rPr>
        <w:t xml:space="preserve"> </w:t>
      </w:r>
      <w:r>
        <w:rPr>
          <w:sz w:val="24"/>
        </w:rPr>
        <w:t>tools</w:t>
      </w:r>
      <w:r>
        <w:rPr>
          <w:spacing w:val="34"/>
          <w:sz w:val="24"/>
        </w:rPr>
        <w:t xml:space="preserve"> </w:t>
      </w:r>
      <w:r>
        <w:rPr>
          <w:sz w:val="24"/>
        </w:rPr>
        <w:t>such</w:t>
      </w:r>
      <w:r>
        <w:rPr>
          <w:spacing w:val="36"/>
          <w:sz w:val="24"/>
        </w:rPr>
        <w:t xml:space="preserve"> </w:t>
      </w:r>
      <w:r>
        <w:rPr>
          <w:sz w:val="24"/>
        </w:rPr>
        <w:t>as</w:t>
      </w:r>
      <w:r>
        <w:rPr>
          <w:spacing w:val="37"/>
          <w:sz w:val="24"/>
        </w:rPr>
        <w:t xml:space="preserve"> </w:t>
      </w:r>
      <w:r>
        <w:rPr>
          <w:sz w:val="24"/>
        </w:rPr>
        <w:t>JIRA,</w:t>
      </w:r>
      <w:r>
        <w:rPr>
          <w:spacing w:val="36"/>
          <w:sz w:val="24"/>
        </w:rPr>
        <w:t xml:space="preserve"> </w:t>
      </w:r>
      <w:r>
        <w:rPr>
          <w:sz w:val="24"/>
        </w:rPr>
        <w:t>Trello,</w:t>
      </w:r>
      <w:r>
        <w:rPr>
          <w:spacing w:val="36"/>
          <w:sz w:val="24"/>
        </w:rPr>
        <w:t xml:space="preserve"> </w:t>
      </w:r>
      <w:r>
        <w:rPr>
          <w:sz w:val="24"/>
        </w:rPr>
        <w:t>or</w:t>
      </w:r>
      <w:r>
        <w:rPr>
          <w:spacing w:val="33"/>
          <w:sz w:val="24"/>
        </w:rPr>
        <w:t xml:space="preserve"> </w:t>
      </w:r>
      <w:r>
        <w:rPr>
          <w:sz w:val="24"/>
        </w:rPr>
        <w:t>Bugzilla</w:t>
      </w:r>
      <w:r>
        <w:rPr>
          <w:spacing w:val="31"/>
          <w:sz w:val="24"/>
        </w:rPr>
        <w:t xml:space="preserve"> </w:t>
      </w:r>
      <w:r>
        <w:rPr>
          <w:sz w:val="24"/>
        </w:rPr>
        <w:t>for</w:t>
      </w:r>
      <w:r>
        <w:rPr>
          <w:spacing w:val="38"/>
          <w:sz w:val="24"/>
        </w:rPr>
        <w:t xml:space="preserve"> </w:t>
      </w:r>
      <w:r>
        <w:rPr>
          <w:sz w:val="24"/>
        </w:rPr>
        <w:t>defect</w:t>
      </w:r>
      <w:r>
        <w:rPr>
          <w:spacing w:val="34"/>
          <w:sz w:val="24"/>
        </w:rPr>
        <w:t xml:space="preserve"> </w:t>
      </w:r>
      <w:r>
        <w:rPr>
          <w:sz w:val="24"/>
        </w:rPr>
        <w:t>tracking</w:t>
      </w:r>
      <w:r>
        <w:rPr>
          <w:spacing w:val="36"/>
          <w:sz w:val="24"/>
        </w:rPr>
        <w:t xml:space="preserve"> </w:t>
      </w:r>
      <w:r>
        <w:rPr>
          <w:sz w:val="24"/>
        </w:rPr>
        <w:t xml:space="preserve">and </w:t>
      </w:r>
      <w:r>
        <w:rPr>
          <w:spacing w:val="-2"/>
          <w:sz w:val="24"/>
        </w:rPr>
        <w:t>management.</w:t>
      </w:r>
    </w:p>
    <w:p w14:paraId="2D676888">
      <w:pPr>
        <w:pStyle w:val="5"/>
        <w:numPr>
          <w:ilvl w:val="2"/>
          <w:numId w:val="53"/>
        </w:numPr>
        <w:tabs>
          <w:tab w:val="left" w:pos="957"/>
        </w:tabs>
        <w:spacing w:before="2"/>
        <w:ind w:left="957" w:hanging="354"/>
        <w:rPr>
          <w:b w:val="0"/>
        </w:rPr>
      </w:pPr>
      <w:bookmarkStart w:id="145" w:name="Defect_Resolution_Process:"/>
      <w:bookmarkEnd w:id="145"/>
      <w:r>
        <w:t>Defect</w:t>
      </w:r>
      <w:r>
        <w:rPr>
          <w:spacing w:val="-5"/>
        </w:rPr>
        <w:t xml:space="preserve"> </w:t>
      </w:r>
      <w:r>
        <w:t>Resolution</w:t>
      </w:r>
      <w:r>
        <w:rPr>
          <w:spacing w:val="-4"/>
        </w:rPr>
        <w:t xml:space="preserve"> </w:t>
      </w:r>
      <w:r>
        <w:rPr>
          <w:spacing w:val="-2"/>
        </w:rPr>
        <w:t>Process</w:t>
      </w:r>
      <w:r>
        <w:rPr>
          <w:b w:val="0"/>
          <w:spacing w:val="-2"/>
        </w:rPr>
        <w:t>:</w:t>
      </w:r>
    </w:p>
    <w:p w14:paraId="73220724">
      <w:pPr>
        <w:pStyle w:val="22"/>
        <w:numPr>
          <w:ilvl w:val="3"/>
          <w:numId w:val="53"/>
        </w:numPr>
        <w:tabs>
          <w:tab w:val="left" w:pos="1323"/>
        </w:tabs>
        <w:spacing w:before="135" w:line="355" w:lineRule="auto"/>
        <w:ind w:left="1323" w:right="1734" w:hanging="420"/>
        <w:rPr>
          <w:sz w:val="24"/>
        </w:rPr>
      </w:pPr>
      <w:r>
        <w:rPr>
          <w:sz w:val="24"/>
        </w:rPr>
        <w:t>Assigning</w:t>
      </w:r>
      <w:r>
        <w:rPr>
          <w:spacing w:val="35"/>
          <w:sz w:val="24"/>
        </w:rPr>
        <w:t xml:space="preserve"> </w:t>
      </w:r>
      <w:r>
        <w:rPr>
          <w:sz w:val="24"/>
        </w:rPr>
        <w:t>bugs</w:t>
      </w:r>
      <w:r>
        <w:rPr>
          <w:spacing w:val="36"/>
          <w:sz w:val="24"/>
        </w:rPr>
        <w:t xml:space="preserve"> </w:t>
      </w:r>
      <w:r>
        <w:rPr>
          <w:sz w:val="24"/>
        </w:rPr>
        <w:t>to</w:t>
      </w:r>
      <w:r>
        <w:rPr>
          <w:spacing w:val="35"/>
          <w:sz w:val="24"/>
        </w:rPr>
        <w:t xml:space="preserve"> </w:t>
      </w:r>
      <w:r>
        <w:rPr>
          <w:sz w:val="24"/>
        </w:rPr>
        <w:t>relevant</w:t>
      </w:r>
      <w:r>
        <w:rPr>
          <w:spacing w:val="36"/>
          <w:sz w:val="24"/>
        </w:rPr>
        <w:t xml:space="preserve"> </w:t>
      </w:r>
      <w:r>
        <w:rPr>
          <w:sz w:val="24"/>
        </w:rPr>
        <w:t>devs</w:t>
      </w:r>
      <w:r>
        <w:rPr>
          <w:spacing w:val="36"/>
          <w:sz w:val="24"/>
        </w:rPr>
        <w:t xml:space="preserve"> </w:t>
      </w:r>
      <w:r>
        <w:rPr>
          <w:sz w:val="24"/>
        </w:rPr>
        <w:t>with</w:t>
      </w:r>
      <w:r>
        <w:rPr>
          <w:spacing w:val="35"/>
          <w:sz w:val="24"/>
        </w:rPr>
        <w:t xml:space="preserve"> </w:t>
      </w:r>
      <w:r>
        <w:rPr>
          <w:sz w:val="24"/>
        </w:rPr>
        <w:t>steps</w:t>
      </w:r>
      <w:r>
        <w:rPr>
          <w:spacing w:val="36"/>
          <w:sz w:val="24"/>
        </w:rPr>
        <w:t xml:space="preserve"> </w:t>
      </w:r>
      <w:r>
        <w:rPr>
          <w:sz w:val="24"/>
        </w:rPr>
        <w:t>to</w:t>
      </w:r>
      <w:r>
        <w:rPr>
          <w:spacing w:val="33"/>
          <w:sz w:val="24"/>
        </w:rPr>
        <w:t xml:space="preserve"> </w:t>
      </w:r>
      <w:r>
        <w:rPr>
          <w:sz w:val="24"/>
        </w:rPr>
        <w:t>reproduce,</w:t>
      </w:r>
      <w:r>
        <w:rPr>
          <w:spacing w:val="38"/>
          <w:sz w:val="24"/>
        </w:rPr>
        <w:t xml:space="preserve"> </w:t>
      </w:r>
      <w:r>
        <w:rPr>
          <w:sz w:val="24"/>
        </w:rPr>
        <w:t>actual</w:t>
      </w:r>
      <w:r>
        <w:rPr>
          <w:spacing w:val="36"/>
          <w:sz w:val="24"/>
        </w:rPr>
        <w:t xml:space="preserve"> </w:t>
      </w:r>
      <w:r>
        <w:rPr>
          <w:sz w:val="24"/>
        </w:rPr>
        <w:t>vs expected behavior, and screenshots/logs.</w:t>
      </w:r>
    </w:p>
    <w:p w14:paraId="7B78D2D5">
      <w:pPr>
        <w:pStyle w:val="22"/>
        <w:numPr>
          <w:ilvl w:val="3"/>
          <w:numId w:val="53"/>
        </w:numPr>
        <w:tabs>
          <w:tab w:val="left" w:pos="1323"/>
        </w:tabs>
        <w:spacing w:before="1" w:line="352" w:lineRule="auto"/>
        <w:ind w:left="1323" w:right="1613" w:hanging="420"/>
        <w:rPr>
          <w:sz w:val="24"/>
        </w:rPr>
      </w:pPr>
      <w:r>
        <w:rPr>
          <w:sz w:val="24"/>
        </w:rPr>
        <w:t>Prioritizing</w:t>
      </w:r>
      <w:r>
        <w:rPr>
          <w:spacing w:val="33"/>
          <w:sz w:val="24"/>
        </w:rPr>
        <w:t xml:space="preserve"> </w:t>
      </w:r>
      <w:r>
        <w:rPr>
          <w:sz w:val="24"/>
        </w:rPr>
        <w:t>bugs</w:t>
      </w:r>
      <w:r>
        <w:rPr>
          <w:spacing w:val="36"/>
          <w:sz w:val="24"/>
        </w:rPr>
        <w:t xml:space="preserve"> </w:t>
      </w:r>
      <w:r>
        <w:rPr>
          <w:sz w:val="24"/>
        </w:rPr>
        <w:t>based</w:t>
      </w:r>
      <w:r>
        <w:rPr>
          <w:spacing w:val="38"/>
          <w:sz w:val="24"/>
        </w:rPr>
        <w:t xml:space="preserve"> </w:t>
      </w:r>
      <w:r>
        <w:rPr>
          <w:sz w:val="24"/>
        </w:rPr>
        <w:t>on</w:t>
      </w:r>
      <w:r>
        <w:rPr>
          <w:spacing w:val="33"/>
          <w:sz w:val="24"/>
        </w:rPr>
        <w:t xml:space="preserve"> </w:t>
      </w:r>
      <w:r>
        <w:rPr>
          <w:sz w:val="24"/>
        </w:rPr>
        <w:t>user</w:t>
      </w:r>
      <w:r>
        <w:rPr>
          <w:spacing w:val="35"/>
          <w:sz w:val="24"/>
        </w:rPr>
        <w:t xml:space="preserve"> </w:t>
      </w:r>
      <w:r>
        <w:rPr>
          <w:sz w:val="24"/>
        </w:rPr>
        <w:t>impact</w:t>
      </w:r>
      <w:r>
        <w:rPr>
          <w:spacing w:val="36"/>
          <w:sz w:val="24"/>
        </w:rPr>
        <w:t xml:space="preserve"> </w:t>
      </w:r>
      <w:r>
        <w:rPr>
          <w:sz w:val="24"/>
        </w:rPr>
        <w:t>(e.g.,</w:t>
      </w:r>
      <w:r>
        <w:rPr>
          <w:spacing w:val="38"/>
          <w:sz w:val="24"/>
        </w:rPr>
        <w:t xml:space="preserve"> </w:t>
      </w:r>
      <w:r>
        <w:rPr>
          <w:sz w:val="24"/>
        </w:rPr>
        <w:t>checkout</w:t>
      </w:r>
      <w:r>
        <w:rPr>
          <w:spacing w:val="36"/>
          <w:sz w:val="24"/>
        </w:rPr>
        <w:t xml:space="preserve"> </w:t>
      </w:r>
      <w:r>
        <w:rPr>
          <w:sz w:val="24"/>
        </w:rPr>
        <w:t>failures</w:t>
      </w:r>
      <w:r>
        <w:rPr>
          <w:spacing w:val="38"/>
          <w:sz w:val="24"/>
        </w:rPr>
        <w:t xml:space="preserve"> </w:t>
      </w:r>
      <w:r>
        <w:rPr>
          <w:sz w:val="24"/>
        </w:rPr>
        <w:t>&gt;</w:t>
      </w:r>
      <w:r>
        <w:rPr>
          <w:spacing w:val="34"/>
          <w:sz w:val="24"/>
        </w:rPr>
        <w:t xml:space="preserve"> </w:t>
      </w:r>
      <w:r>
        <w:rPr>
          <w:sz w:val="24"/>
        </w:rPr>
        <w:t xml:space="preserve">UI </w:t>
      </w:r>
      <w:r>
        <w:rPr>
          <w:spacing w:val="-2"/>
          <w:sz w:val="24"/>
        </w:rPr>
        <w:t>misalignment).</w:t>
      </w:r>
    </w:p>
    <w:p w14:paraId="653D1ECD">
      <w:pPr>
        <w:pStyle w:val="22"/>
        <w:spacing w:line="352" w:lineRule="auto"/>
        <w:rPr>
          <w:sz w:val="24"/>
        </w:rPr>
        <w:sectPr>
          <w:pgSz w:w="11910" w:h="16840"/>
          <w:pgMar w:top="1140" w:right="708" w:bottom="980" w:left="1417" w:header="884" w:footer="794" w:gutter="0"/>
          <w:cols w:space="720" w:num="1"/>
        </w:sectPr>
      </w:pPr>
      <w:bookmarkStart w:id="182" w:name="_GoBack"/>
      <w:bookmarkEnd w:id="182"/>
    </w:p>
    <w:p w14:paraId="74D38E30">
      <w:pPr>
        <w:pStyle w:val="8"/>
        <w:spacing w:before="231"/>
        <w:rPr>
          <w:sz w:val="28"/>
        </w:rPr>
      </w:pPr>
    </w:p>
    <w:p w14:paraId="7302C0F8">
      <w:pPr>
        <w:pStyle w:val="4"/>
        <w:numPr>
          <w:ilvl w:val="1"/>
          <w:numId w:val="53"/>
        </w:numPr>
        <w:tabs>
          <w:tab w:val="left" w:pos="570"/>
        </w:tabs>
        <w:ind w:hanging="547"/>
        <w:rPr>
          <w:color w:val="0A0A0A"/>
        </w:rPr>
      </w:pPr>
      <w:bookmarkStart w:id="146" w:name="_bookmark37"/>
      <w:bookmarkEnd w:id="146"/>
      <w:bookmarkStart w:id="147" w:name="7.5PERFORMANCE_TESTING:"/>
      <w:bookmarkEnd w:id="147"/>
      <w:r>
        <w:rPr>
          <w:color w:val="0A0A0A"/>
          <w:spacing w:val="-5"/>
        </w:rPr>
        <w:t>PERFORMANCE</w:t>
      </w:r>
      <w:r>
        <w:rPr>
          <w:color w:val="0A0A0A"/>
          <w:spacing w:val="3"/>
        </w:rPr>
        <w:t xml:space="preserve"> </w:t>
      </w:r>
      <w:r>
        <w:rPr>
          <w:color w:val="0A0A0A"/>
          <w:spacing w:val="-2"/>
        </w:rPr>
        <w:t>TESTING:</w:t>
      </w:r>
    </w:p>
    <w:p w14:paraId="4BB1DBE9">
      <w:pPr>
        <w:pStyle w:val="22"/>
        <w:numPr>
          <w:ilvl w:val="2"/>
          <w:numId w:val="53"/>
        </w:numPr>
        <w:tabs>
          <w:tab w:val="left" w:pos="957"/>
          <w:tab w:val="left" w:pos="963"/>
        </w:tabs>
        <w:spacing w:before="164" w:line="360" w:lineRule="auto"/>
        <w:ind w:left="963" w:right="1537" w:hanging="360"/>
        <w:rPr>
          <w:sz w:val="24"/>
        </w:rPr>
      </w:pPr>
      <w:r>
        <w:rPr>
          <w:b/>
          <w:sz w:val="24"/>
        </w:rPr>
        <w:t>Load</w:t>
      </w:r>
      <w:r>
        <w:rPr>
          <w:b/>
          <w:spacing w:val="-6"/>
          <w:sz w:val="24"/>
        </w:rPr>
        <w:t xml:space="preserve"> </w:t>
      </w:r>
      <w:r>
        <w:rPr>
          <w:b/>
          <w:sz w:val="24"/>
        </w:rPr>
        <w:t>Testing</w:t>
      </w:r>
      <w:r>
        <w:rPr>
          <w:sz w:val="24"/>
        </w:rPr>
        <w:t>:</w:t>
      </w:r>
      <w:r>
        <w:rPr>
          <w:spacing w:val="-4"/>
          <w:sz w:val="24"/>
        </w:rPr>
        <w:t xml:space="preserve"> </w:t>
      </w:r>
      <w:r>
        <w:rPr>
          <w:sz w:val="24"/>
        </w:rPr>
        <w:t>Simulating</w:t>
      </w:r>
      <w:r>
        <w:rPr>
          <w:spacing w:val="-7"/>
          <w:sz w:val="24"/>
        </w:rPr>
        <w:t xml:space="preserve"> </w:t>
      </w:r>
      <w:r>
        <w:rPr>
          <w:sz w:val="24"/>
        </w:rPr>
        <w:t>hundreds</w:t>
      </w:r>
      <w:r>
        <w:rPr>
          <w:spacing w:val="-2"/>
          <w:sz w:val="24"/>
        </w:rPr>
        <w:t xml:space="preserve"> </w:t>
      </w:r>
      <w:r>
        <w:rPr>
          <w:sz w:val="24"/>
        </w:rPr>
        <w:t>of</w:t>
      </w:r>
      <w:r>
        <w:rPr>
          <w:spacing w:val="-5"/>
          <w:sz w:val="24"/>
        </w:rPr>
        <w:t xml:space="preserve"> </w:t>
      </w:r>
      <w:r>
        <w:rPr>
          <w:sz w:val="24"/>
        </w:rPr>
        <w:t>users</w:t>
      </w:r>
      <w:r>
        <w:rPr>
          <w:spacing w:val="-2"/>
          <w:sz w:val="24"/>
        </w:rPr>
        <w:t xml:space="preserve"> </w:t>
      </w:r>
      <w:r>
        <w:rPr>
          <w:sz w:val="24"/>
        </w:rPr>
        <w:t>logging</w:t>
      </w:r>
      <w:r>
        <w:rPr>
          <w:spacing w:val="-2"/>
          <w:sz w:val="24"/>
        </w:rPr>
        <w:t xml:space="preserve"> </w:t>
      </w:r>
      <w:r>
        <w:rPr>
          <w:sz w:val="24"/>
        </w:rPr>
        <w:t>in,</w:t>
      </w:r>
      <w:r>
        <w:rPr>
          <w:spacing w:val="-7"/>
          <w:sz w:val="24"/>
        </w:rPr>
        <w:t xml:space="preserve"> </w:t>
      </w:r>
      <w:r>
        <w:rPr>
          <w:sz w:val="24"/>
        </w:rPr>
        <w:t>browsing</w:t>
      </w:r>
      <w:r>
        <w:rPr>
          <w:spacing w:val="-2"/>
          <w:sz w:val="24"/>
        </w:rPr>
        <w:t xml:space="preserve"> </w:t>
      </w:r>
      <w:r>
        <w:rPr>
          <w:sz w:val="24"/>
        </w:rPr>
        <w:t>products, and placing orders simultaneously using tools like JMeter or Locust.</w:t>
      </w:r>
    </w:p>
    <w:p w14:paraId="014E5031">
      <w:pPr>
        <w:pStyle w:val="22"/>
        <w:numPr>
          <w:ilvl w:val="2"/>
          <w:numId w:val="53"/>
        </w:numPr>
        <w:tabs>
          <w:tab w:val="left" w:pos="957"/>
          <w:tab w:val="left" w:pos="963"/>
        </w:tabs>
        <w:spacing w:before="254" w:line="360" w:lineRule="auto"/>
        <w:ind w:left="963" w:right="1458" w:hanging="360"/>
        <w:rPr>
          <w:sz w:val="24"/>
        </w:rPr>
      </w:pPr>
      <w:r>
        <w:rPr>
          <w:b/>
          <w:sz w:val="24"/>
        </w:rPr>
        <w:t>Stress</w:t>
      </w:r>
      <w:r>
        <w:rPr>
          <w:b/>
          <w:spacing w:val="31"/>
          <w:sz w:val="24"/>
        </w:rPr>
        <w:t xml:space="preserve"> </w:t>
      </w:r>
      <w:r>
        <w:rPr>
          <w:b/>
          <w:sz w:val="24"/>
        </w:rPr>
        <w:t>Testing</w:t>
      </w:r>
      <w:r>
        <w:rPr>
          <w:sz w:val="24"/>
        </w:rPr>
        <w:t>: Testing how</w:t>
      </w:r>
      <w:r>
        <w:rPr>
          <w:spacing w:val="30"/>
          <w:sz w:val="24"/>
        </w:rPr>
        <w:t xml:space="preserve"> </w:t>
      </w:r>
      <w:r>
        <w:rPr>
          <w:sz w:val="24"/>
        </w:rPr>
        <w:t>the system</w:t>
      </w:r>
      <w:r>
        <w:rPr>
          <w:spacing w:val="31"/>
          <w:sz w:val="24"/>
        </w:rPr>
        <w:t xml:space="preserve"> </w:t>
      </w:r>
      <w:r>
        <w:rPr>
          <w:sz w:val="24"/>
        </w:rPr>
        <w:t>handles</w:t>
      </w:r>
      <w:r>
        <w:rPr>
          <w:spacing w:val="28"/>
          <w:sz w:val="24"/>
        </w:rPr>
        <w:t xml:space="preserve"> </w:t>
      </w:r>
      <w:r>
        <w:rPr>
          <w:sz w:val="24"/>
        </w:rPr>
        <w:t>extreme load—like mass product imports or 1000+ concurrent checkouts.</w:t>
      </w:r>
    </w:p>
    <w:p w14:paraId="34671369">
      <w:pPr>
        <w:pStyle w:val="22"/>
        <w:numPr>
          <w:ilvl w:val="2"/>
          <w:numId w:val="53"/>
        </w:numPr>
        <w:tabs>
          <w:tab w:val="left" w:pos="957"/>
          <w:tab w:val="left" w:pos="963"/>
        </w:tabs>
        <w:spacing w:before="253" w:line="360" w:lineRule="auto"/>
        <w:ind w:left="963" w:right="1492" w:hanging="360"/>
        <w:rPr>
          <w:sz w:val="24"/>
        </w:rPr>
      </w:pPr>
      <w:r>
        <w:rPr>
          <w:b/>
          <w:sz w:val="24"/>
        </w:rPr>
        <w:t>Scalability</w:t>
      </w:r>
      <w:r>
        <w:rPr>
          <w:b/>
          <w:spacing w:val="-5"/>
          <w:sz w:val="24"/>
        </w:rPr>
        <w:t xml:space="preserve"> </w:t>
      </w:r>
      <w:r>
        <w:rPr>
          <w:b/>
          <w:sz w:val="24"/>
        </w:rPr>
        <w:t>Testing</w:t>
      </w:r>
      <w:r>
        <w:rPr>
          <w:sz w:val="24"/>
        </w:rPr>
        <w:t>:</w:t>
      </w:r>
      <w:r>
        <w:rPr>
          <w:spacing w:val="-7"/>
          <w:sz w:val="24"/>
        </w:rPr>
        <w:t xml:space="preserve"> </w:t>
      </w:r>
      <w:r>
        <w:rPr>
          <w:sz w:val="24"/>
        </w:rPr>
        <w:t>Ensuring</w:t>
      </w:r>
      <w:r>
        <w:rPr>
          <w:spacing w:val="-5"/>
          <w:sz w:val="24"/>
        </w:rPr>
        <w:t xml:space="preserve"> </w:t>
      </w:r>
      <w:r>
        <w:rPr>
          <w:sz w:val="24"/>
        </w:rPr>
        <w:t>the</w:t>
      </w:r>
      <w:r>
        <w:rPr>
          <w:spacing w:val="-6"/>
          <w:sz w:val="24"/>
        </w:rPr>
        <w:t xml:space="preserve"> </w:t>
      </w:r>
      <w:r>
        <w:rPr>
          <w:sz w:val="24"/>
        </w:rPr>
        <w:t>system</w:t>
      </w:r>
      <w:r>
        <w:rPr>
          <w:spacing w:val="-3"/>
          <w:sz w:val="24"/>
        </w:rPr>
        <w:t xml:space="preserve"> </w:t>
      </w:r>
      <w:r>
        <w:rPr>
          <w:sz w:val="24"/>
        </w:rPr>
        <w:t>scales</w:t>
      </w:r>
      <w:r>
        <w:rPr>
          <w:spacing w:val="-3"/>
          <w:sz w:val="24"/>
        </w:rPr>
        <w:t xml:space="preserve"> </w:t>
      </w:r>
      <w:r>
        <w:rPr>
          <w:sz w:val="24"/>
        </w:rPr>
        <w:t>effectively</w:t>
      </w:r>
      <w:r>
        <w:rPr>
          <w:spacing w:val="-3"/>
          <w:sz w:val="24"/>
        </w:rPr>
        <w:t xml:space="preserve"> </w:t>
      </w:r>
      <w:r>
        <w:rPr>
          <w:sz w:val="24"/>
        </w:rPr>
        <w:t>when</w:t>
      </w:r>
      <w:r>
        <w:rPr>
          <w:spacing w:val="-6"/>
          <w:sz w:val="24"/>
        </w:rPr>
        <w:t xml:space="preserve"> </w:t>
      </w:r>
      <w:r>
        <w:rPr>
          <w:sz w:val="24"/>
        </w:rPr>
        <w:t>expanding product catalogs, user base, and orders volume.</w:t>
      </w:r>
    </w:p>
    <w:p w14:paraId="7160720B">
      <w:pPr>
        <w:pStyle w:val="4"/>
        <w:numPr>
          <w:ilvl w:val="1"/>
          <w:numId w:val="53"/>
        </w:numPr>
        <w:tabs>
          <w:tab w:val="left" w:pos="570"/>
        </w:tabs>
        <w:spacing w:line="316" w:lineRule="exact"/>
        <w:ind w:hanging="547"/>
        <w:rPr>
          <w:color w:val="0A0A0A"/>
        </w:rPr>
      </w:pPr>
      <w:bookmarkStart w:id="148" w:name="7.6SECURITY_TESTING:"/>
      <w:bookmarkEnd w:id="148"/>
      <w:bookmarkStart w:id="149" w:name="_bookmark38"/>
      <w:bookmarkEnd w:id="149"/>
      <w:r>
        <w:rPr>
          <w:color w:val="0A0A0A"/>
          <w:spacing w:val="-4"/>
        </w:rPr>
        <w:t xml:space="preserve">SECURITY </w:t>
      </w:r>
      <w:r>
        <w:rPr>
          <w:color w:val="0A0A0A"/>
          <w:spacing w:val="-2"/>
        </w:rPr>
        <w:t>TESTING:</w:t>
      </w:r>
    </w:p>
    <w:p w14:paraId="1C03FF9B">
      <w:pPr>
        <w:pStyle w:val="22"/>
        <w:numPr>
          <w:ilvl w:val="2"/>
          <w:numId w:val="53"/>
        </w:numPr>
        <w:tabs>
          <w:tab w:val="left" w:pos="1103"/>
        </w:tabs>
        <w:spacing w:before="166" w:line="360" w:lineRule="auto"/>
        <w:ind w:left="1103" w:right="731" w:hanging="420"/>
        <w:jc w:val="both"/>
        <w:rPr>
          <w:sz w:val="24"/>
        </w:rPr>
      </w:pPr>
      <w:r>
        <w:rPr>
          <w:b/>
          <w:sz w:val="24"/>
        </w:rPr>
        <w:t xml:space="preserve">Penetration Testing: </w:t>
      </w:r>
      <w:r>
        <w:rPr>
          <w:sz w:val="24"/>
        </w:rPr>
        <w:t>Simulating attacks like SQL injection, cross-site scripting (XSS), and session hijacking on login, cart, and admin modules.Verifying access control between normal users and admin roles.</w:t>
      </w:r>
    </w:p>
    <w:p w14:paraId="607192E1">
      <w:pPr>
        <w:pStyle w:val="22"/>
        <w:numPr>
          <w:ilvl w:val="2"/>
          <w:numId w:val="53"/>
        </w:numPr>
        <w:tabs>
          <w:tab w:val="left" w:pos="1103"/>
        </w:tabs>
        <w:spacing w:before="160" w:line="360" w:lineRule="auto"/>
        <w:ind w:left="1103" w:right="729" w:hanging="420"/>
        <w:jc w:val="both"/>
        <w:rPr>
          <w:sz w:val="24"/>
        </w:rPr>
      </w:pPr>
      <w:r>
        <w:rPr>
          <w:b/>
          <w:sz w:val="24"/>
        </w:rPr>
        <w:t xml:space="preserve">Vulnerability Scanning: </w:t>
      </w:r>
      <w:r>
        <w:rPr>
          <w:sz w:val="24"/>
        </w:rPr>
        <w:t>Scanning APIs and frontend for security loopholes</w:t>
      </w:r>
      <w:r>
        <w:rPr>
          <w:spacing w:val="40"/>
          <w:sz w:val="24"/>
        </w:rPr>
        <w:t xml:space="preserve"> </w:t>
      </w:r>
      <w:r>
        <w:rPr>
          <w:sz w:val="24"/>
        </w:rPr>
        <w:t>using tools like OWASP ZAP or SonarQube.Checking secure password storage, HTTPS usage, and CSRF protection.</w:t>
      </w:r>
    </w:p>
    <w:p w14:paraId="001CBD13">
      <w:pPr>
        <w:pStyle w:val="8"/>
        <w:spacing w:before="43"/>
      </w:pPr>
    </w:p>
    <w:p w14:paraId="698E34A0">
      <w:pPr>
        <w:pStyle w:val="4"/>
        <w:numPr>
          <w:ilvl w:val="1"/>
          <w:numId w:val="53"/>
        </w:numPr>
        <w:tabs>
          <w:tab w:val="left" w:pos="582"/>
        </w:tabs>
        <w:ind w:left="582" w:hanging="559"/>
      </w:pPr>
      <w:bookmarkStart w:id="150" w:name="_bookmark39"/>
      <w:bookmarkEnd w:id="150"/>
      <w:bookmarkStart w:id="151" w:name="7.7USER_ACCEPTANCE_TESTING(UAT):"/>
      <w:bookmarkEnd w:id="151"/>
      <w:r>
        <w:rPr>
          <w:spacing w:val="-2"/>
        </w:rPr>
        <w:t>USER</w:t>
      </w:r>
      <w:r>
        <w:rPr>
          <w:spacing w:val="-9"/>
        </w:rPr>
        <w:t xml:space="preserve"> </w:t>
      </w:r>
      <w:r>
        <w:rPr>
          <w:spacing w:val="-2"/>
        </w:rPr>
        <w:t>ACCEPTANCE</w:t>
      </w:r>
      <w:r>
        <w:t xml:space="preserve"> </w:t>
      </w:r>
      <w:r>
        <w:rPr>
          <w:spacing w:val="-2"/>
        </w:rPr>
        <w:t>TESTING(UAT):</w:t>
      </w:r>
    </w:p>
    <w:p w14:paraId="0F85DD35">
      <w:pPr>
        <w:pStyle w:val="8"/>
        <w:spacing w:before="3"/>
        <w:rPr>
          <w:b/>
          <w:sz w:val="28"/>
        </w:rPr>
      </w:pPr>
    </w:p>
    <w:p w14:paraId="1D83FE84">
      <w:pPr>
        <w:pStyle w:val="22"/>
        <w:numPr>
          <w:ilvl w:val="2"/>
          <w:numId w:val="53"/>
        </w:numPr>
        <w:tabs>
          <w:tab w:val="left" w:pos="1103"/>
        </w:tabs>
        <w:spacing w:line="360" w:lineRule="auto"/>
        <w:ind w:left="1103" w:right="726" w:hanging="420"/>
        <w:jc w:val="both"/>
        <w:rPr>
          <w:sz w:val="24"/>
        </w:rPr>
      </w:pPr>
      <w:r>
        <w:rPr>
          <w:b/>
          <w:sz w:val="24"/>
        </w:rPr>
        <w:t xml:space="preserve">End-User Testing: </w:t>
      </w:r>
      <w:r>
        <w:rPr>
          <w:sz w:val="24"/>
        </w:rPr>
        <w:t>Conducting UAT with a group of users representing both</w:t>
      </w:r>
      <w:r>
        <w:rPr>
          <w:spacing w:val="40"/>
          <w:sz w:val="24"/>
        </w:rPr>
        <w:t xml:space="preserve"> </w:t>
      </w:r>
      <w:r>
        <w:rPr>
          <w:sz w:val="24"/>
        </w:rPr>
        <w:t>roles (normal users and admins).Testing major features: product browsing, cart, orders, registration/login, and admin product management.</w:t>
      </w:r>
    </w:p>
    <w:p w14:paraId="6BC7D3A2">
      <w:pPr>
        <w:pStyle w:val="22"/>
        <w:numPr>
          <w:ilvl w:val="2"/>
          <w:numId w:val="53"/>
        </w:numPr>
        <w:tabs>
          <w:tab w:val="left" w:pos="1103"/>
        </w:tabs>
        <w:spacing w:before="1" w:line="360" w:lineRule="auto"/>
        <w:ind w:left="1103" w:right="729" w:hanging="420"/>
        <w:jc w:val="both"/>
        <w:rPr>
          <w:sz w:val="24"/>
        </w:rPr>
      </w:pPr>
      <w:r>
        <w:rPr>
          <w:b/>
          <w:sz w:val="24"/>
        </w:rPr>
        <w:t xml:space="preserve">Feedback Integration: </w:t>
      </w:r>
      <w:r>
        <w:rPr>
          <w:sz w:val="24"/>
        </w:rPr>
        <w:t>Collecting feedback to ensure UX/UI is intuitive and features like password reset, product filtering, and payment are working as expected.Iteratively refining based on real user interaction before deployment.</w:t>
      </w:r>
    </w:p>
    <w:p w14:paraId="6C0EEB34">
      <w:pPr>
        <w:pStyle w:val="22"/>
        <w:spacing w:line="360" w:lineRule="auto"/>
        <w:jc w:val="both"/>
        <w:rPr>
          <w:sz w:val="24"/>
        </w:rPr>
        <w:sectPr>
          <w:pgSz w:w="11910" w:h="16840"/>
          <w:pgMar w:top="1140" w:right="708" w:bottom="980" w:left="1417" w:header="884" w:footer="794" w:gutter="0"/>
          <w:cols w:space="720" w:num="1"/>
        </w:sectPr>
      </w:pPr>
    </w:p>
    <w:p w14:paraId="136225C0">
      <w:pPr>
        <w:pStyle w:val="8"/>
        <w:spacing w:before="61"/>
        <w:rPr>
          <w:sz w:val="32"/>
        </w:rPr>
      </w:pPr>
    </w:p>
    <w:p w14:paraId="374EF3F8">
      <w:pPr>
        <w:pStyle w:val="3"/>
        <w:spacing w:line="290" w:lineRule="auto"/>
        <w:ind w:left="1983" w:right="2540" w:firstLine="1596"/>
      </w:pPr>
      <w:bookmarkStart w:id="152" w:name="CHAPTER_8_CONCLUSIONS_AND_DISCUSSIONS"/>
      <w:bookmarkEnd w:id="152"/>
      <w:r>
        <w:t xml:space="preserve">CHAPTER 8 </w:t>
      </w:r>
      <w:r>
        <w:rPr>
          <w:spacing w:val="-2"/>
        </w:rPr>
        <w:t>CONCLUSIONS</w:t>
      </w:r>
      <w:r>
        <w:rPr>
          <w:spacing w:val="-23"/>
        </w:rPr>
        <w:t xml:space="preserve"> </w:t>
      </w:r>
      <w:r>
        <w:rPr>
          <w:spacing w:val="-2"/>
        </w:rPr>
        <w:t>AND</w:t>
      </w:r>
      <w:r>
        <w:rPr>
          <w:spacing w:val="-20"/>
        </w:rPr>
        <w:t xml:space="preserve"> </w:t>
      </w:r>
      <w:r>
        <w:rPr>
          <w:spacing w:val="-2"/>
        </w:rPr>
        <w:t>DISCUSSIONS</w:t>
      </w:r>
    </w:p>
    <w:p w14:paraId="6AF233ED">
      <w:pPr>
        <w:pStyle w:val="4"/>
        <w:numPr>
          <w:ilvl w:val="1"/>
          <w:numId w:val="56"/>
        </w:numPr>
        <w:tabs>
          <w:tab w:val="left" w:pos="702"/>
        </w:tabs>
        <w:spacing w:before="364"/>
        <w:ind w:hanging="559"/>
        <w:jc w:val="left"/>
      </w:pPr>
      <w:bookmarkStart w:id="153" w:name="_bookmark40"/>
      <w:bookmarkEnd w:id="153"/>
      <w:bookmarkStart w:id="154" w:name="8.1OVERALL_ANALYSIS_OF_INTERNSHIP"/>
      <w:bookmarkEnd w:id="154"/>
      <w:r>
        <w:t>OVERALL</w:t>
      </w:r>
      <w:r>
        <w:rPr>
          <w:spacing w:val="-18"/>
        </w:rPr>
        <w:t xml:space="preserve"> </w:t>
      </w:r>
      <w:r>
        <w:t>ANALYSIS</w:t>
      </w:r>
      <w:r>
        <w:rPr>
          <w:spacing w:val="-12"/>
        </w:rPr>
        <w:t xml:space="preserve"> </w:t>
      </w:r>
      <w:r>
        <w:t>OF</w:t>
      </w:r>
      <w:r>
        <w:rPr>
          <w:spacing w:val="-15"/>
        </w:rPr>
        <w:t xml:space="preserve"> </w:t>
      </w:r>
      <w:r>
        <w:rPr>
          <w:spacing w:val="-2"/>
        </w:rPr>
        <w:t>INTERNSHIP</w:t>
      </w:r>
    </w:p>
    <w:p w14:paraId="68BF0C32">
      <w:pPr>
        <w:pStyle w:val="8"/>
        <w:rPr>
          <w:b/>
          <w:sz w:val="28"/>
        </w:rPr>
      </w:pPr>
    </w:p>
    <w:p w14:paraId="0443D92C">
      <w:pPr>
        <w:pStyle w:val="22"/>
        <w:numPr>
          <w:ilvl w:val="2"/>
          <w:numId w:val="56"/>
        </w:numPr>
        <w:tabs>
          <w:tab w:val="left" w:pos="563"/>
        </w:tabs>
        <w:spacing w:line="360" w:lineRule="auto"/>
        <w:ind w:left="563" w:right="137" w:hanging="420"/>
        <w:jc w:val="both"/>
        <w:rPr>
          <w:rFonts w:ascii="Wingdings" w:hAnsi="Wingdings"/>
          <w:sz w:val="16"/>
        </w:rPr>
      </w:pPr>
      <w:r>
        <w:rPr>
          <w:sz w:val="24"/>
        </w:rPr>
        <w:t xml:space="preserve">The development and implementation of the </w:t>
      </w:r>
      <w:r>
        <w:rPr>
          <w:b/>
          <w:sz w:val="24"/>
        </w:rPr>
        <w:t xml:space="preserve">Electronic Store </w:t>
      </w:r>
      <w:r>
        <w:rPr>
          <w:sz w:val="24"/>
        </w:rPr>
        <w:t>web application proved to be a highly effective and practical solution in the domain of online retail and e-commerce. From technical, economic, and operational perspectives, the project demonstrates strong viability, aiming to deliver a seamless digital shopping experience for end-users while offering</w:t>
      </w:r>
      <w:r>
        <w:rPr>
          <w:spacing w:val="40"/>
          <w:sz w:val="24"/>
        </w:rPr>
        <w:t xml:space="preserve"> </w:t>
      </w:r>
      <w:r>
        <w:rPr>
          <w:sz w:val="24"/>
        </w:rPr>
        <w:t>powerful administrative tools for store management.</w:t>
      </w:r>
    </w:p>
    <w:p w14:paraId="39EF1BE4">
      <w:pPr>
        <w:pStyle w:val="8"/>
        <w:spacing w:before="138"/>
      </w:pPr>
    </w:p>
    <w:p w14:paraId="250DC86E">
      <w:pPr>
        <w:pStyle w:val="22"/>
        <w:numPr>
          <w:ilvl w:val="2"/>
          <w:numId w:val="56"/>
        </w:numPr>
        <w:tabs>
          <w:tab w:val="left" w:pos="563"/>
        </w:tabs>
        <w:spacing w:before="1" w:line="360" w:lineRule="auto"/>
        <w:ind w:left="563" w:right="137" w:hanging="420"/>
        <w:jc w:val="both"/>
        <w:rPr>
          <w:rFonts w:ascii="Wingdings" w:hAnsi="Wingdings"/>
          <w:sz w:val="16"/>
        </w:rPr>
      </w:pPr>
      <w:r>
        <w:rPr>
          <w:sz w:val="24"/>
        </w:rPr>
        <w:t xml:space="preserve">From a </w:t>
      </w:r>
      <w:r>
        <w:rPr>
          <w:b/>
          <w:sz w:val="24"/>
        </w:rPr>
        <w:t>technical standpoint</w:t>
      </w:r>
      <w:r>
        <w:rPr>
          <w:sz w:val="24"/>
        </w:rPr>
        <w:t xml:space="preserve">, the system leverages modern and scalable technologies such as </w:t>
      </w:r>
      <w:r>
        <w:rPr>
          <w:b/>
          <w:sz w:val="24"/>
        </w:rPr>
        <w:t xml:space="preserve">Spring Boot </w:t>
      </w:r>
      <w:r>
        <w:rPr>
          <w:sz w:val="24"/>
        </w:rPr>
        <w:t xml:space="preserve">for secure backend development, </w:t>
      </w:r>
      <w:r>
        <w:rPr>
          <w:b/>
          <w:sz w:val="24"/>
        </w:rPr>
        <w:t xml:space="preserve">Angular </w:t>
      </w:r>
      <w:r>
        <w:rPr>
          <w:sz w:val="24"/>
        </w:rPr>
        <w:t xml:space="preserve">for a dynamic frontend, and </w:t>
      </w:r>
      <w:r>
        <w:rPr>
          <w:b/>
          <w:sz w:val="24"/>
        </w:rPr>
        <w:t xml:space="preserve">MySQL </w:t>
      </w:r>
      <w:r>
        <w:rPr>
          <w:sz w:val="24"/>
        </w:rPr>
        <w:t>for reliable data management. This full-stack architecture promotes clean code separation, modularity, and performance optimization. The application supports key features such as user registration, login, product browsing, cart management, checkout, and payment integration— effectively simulating a real-world e-commerce platform.</w:t>
      </w:r>
    </w:p>
    <w:p w14:paraId="1CCEEC32">
      <w:pPr>
        <w:pStyle w:val="8"/>
        <w:spacing w:before="139"/>
      </w:pPr>
    </w:p>
    <w:p w14:paraId="4947F189">
      <w:pPr>
        <w:pStyle w:val="22"/>
        <w:numPr>
          <w:ilvl w:val="2"/>
          <w:numId w:val="56"/>
        </w:numPr>
        <w:tabs>
          <w:tab w:val="left" w:pos="563"/>
        </w:tabs>
        <w:spacing w:line="360" w:lineRule="auto"/>
        <w:ind w:left="563" w:right="138" w:hanging="420"/>
        <w:jc w:val="both"/>
        <w:rPr>
          <w:rFonts w:ascii="Wingdings" w:hAnsi="Wingdings"/>
          <w:sz w:val="16"/>
        </w:rPr>
      </w:pPr>
      <w:r>
        <w:rPr>
          <w:sz w:val="24"/>
        </w:rPr>
        <w:t xml:space="preserve">The </w:t>
      </w:r>
      <w:r>
        <w:rPr>
          <w:b/>
          <w:sz w:val="24"/>
        </w:rPr>
        <w:t xml:space="preserve">operational feasibility </w:t>
      </w:r>
      <w:r>
        <w:rPr>
          <w:sz w:val="24"/>
        </w:rPr>
        <w:t xml:space="preserve">is also high, with the system supporting real-life business logic such as role-based access (admin vs. user), secure payment handling, order tracking, and product/category management. These functionalities mirror the operations of modern e- commerce businesses, making the system highly usable and scalable for commercial </w:t>
      </w:r>
      <w:r>
        <w:rPr>
          <w:spacing w:val="-2"/>
          <w:sz w:val="24"/>
        </w:rPr>
        <w:t>deployment.</w:t>
      </w:r>
    </w:p>
    <w:p w14:paraId="6809F786">
      <w:pPr>
        <w:pStyle w:val="8"/>
        <w:spacing w:before="138"/>
      </w:pPr>
    </w:p>
    <w:p w14:paraId="6169B8F4">
      <w:pPr>
        <w:pStyle w:val="22"/>
        <w:numPr>
          <w:ilvl w:val="2"/>
          <w:numId w:val="56"/>
        </w:numPr>
        <w:tabs>
          <w:tab w:val="left" w:pos="563"/>
        </w:tabs>
        <w:spacing w:line="360" w:lineRule="auto"/>
        <w:ind w:left="563" w:right="138" w:hanging="420"/>
        <w:jc w:val="both"/>
        <w:rPr>
          <w:rFonts w:ascii="Wingdings" w:hAnsi="Wingdings"/>
          <w:sz w:val="16"/>
        </w:rPr>
      </w:pPr>
      <w:r>
        <w:rPr>
          <w:sz w:val="24"/>
        </w:rPr>
        <w:t xml:space="preserve">Moreover, the modular structure ensures </w:t>
      </w:r>
      <w:r>
        <w:rPr>
          <w:b/>
          <w:sz w:val="24"/>
        </w:rPr>
        <w:t>scalability and maintainability</w:t>
      </w:r>
      <w:r>
        <w:rPr>
          <w:sz w:val="24"/>
        </w:rPr>
        <w:t>, enabling easy integration</w:t>
      </w:r>
      <w:r>
        <w:rPr>
          <w:spacing w:val="-2"/>
          <w:sz w:val="24"/>
        </w:rPr>
        <w:t xml:space="preserve"> </w:t>
      </w:r>
      <w:r>
        <w:rPr>
          <w:sz w:val="24"/>
        </w:rPr>
        <w:t>of</w:t>
      </w:r>
      <w:r>
        <w:rPr>
          <w:spacing w:val="-3"/>
          <w:sz w:val="24"/>
        </w:rPr>
        <w:t xml:space="preserve"> </w:t>
      </w:r>
      <w:r>
        <w:rPr>
          <w:sz w:val="24"/>
        </w:rPr>
        <w:t>additional</w:t>
      </w:r>
      <w:r>
        <w:rPr>
          <w:spacing w:val="-2"/>
          <w:sz w:val="24"/>
        </w:rPr>
        <w:t xml:space="preserve"> </w:t>
      </w:r>
      <w:r>
        <w:rPr>
          <w:sz w:val="24"/>
        </w:rPr>
        <w:t>features such as</w:t>
      </w:r>
      <w:r>
        <w:rPr>
          <w:spacing w:val="-2"/>
          <w:sz w:val="24"/>
        </w:rPr>
        <w:t xml:space="preserve"> </w:t>
      </w:r>
      <w:r>
        <w:rPr>
          <w:sz w:val="24"/>
        </w:rPr>
        <w:t>discount</w:t>
      </w:r>
      <w:r>
        <w:rPr>
          <w:spacing w:val="-2"/>
          <w:sz w:val="24"/>
        </w:rPr>
        <w:t xml:space="preserve"> </w:t>
      </w:r>
      <w:r>
        <w:rPr>
          <w:sz w:val="24"/>
        </w:rPr>
        <w:t>modules,</w:t>
      </w:r>
      <w:r>
        <w:rPr>
          <w:spacing w:val="-2"/>
          <w:sz w:val="24"/>
        </w:rPr>
        <w:t xml:space="preserve"> </w:t>
      </w:r>
      <w:r>
        <w:rPr>
          <w:sz w:val="24"/>
        </w:rPr>
        <w:t>customer</w:t>
      </w:r>
      <w:r>
        <w:rPr>
          <w:spacing w:val="-3"/>
          <w:sz w:val="24"/>
        </w:rPr>
        <w:t xml:space="preserve"> </w:t>
      </w:r>
      <w:r>
        <w:rPr>
          <w:sz w:val="24"/>
        </w:rPr>
        <w:t>reviews, and</w:t>
      </w:r>
      <w:r>
        <w:rPr>
          <w:spacing w:val="-2"/>
          <w:sz w:val="24"/>
        </w:rPr>
        <w:t xml:space="preserve"> </w:t>
      </w:r>
      <w:r>
        <w:rPr>
          <w:sz w:val="24"/>
        </w:rPr>
        <w:t>mobile</w:t>
      </w:r>
      <w:r>
        <w:rPr>
          <w:spacing w:val="-3"/>
          <w:sz w:val="24"/>
        </w:rPr>
        <w:t xml:space="preserve"> </w:t>
      </w:r>
      <w:r>
        <w:rPr>
          <w:sz w:val="24"/>
        </w:rPr>
        <w:t>app extensions in the future.</w:t>
      </w:r>
    </w:p>
    <w:p w14:paraId="2FE94A59">
      <w:pPr>
        <w:pStyle w:val="22"/>
        <w:spacing w:line="360" w:lineRule="auto"/>
        <w:jc w:val="both"/>
        <w:rPr>
          <w:rFonts w:ascii="Wingdings" w:hAnsi="Wingdings"/>
          <w:sz w:val="16"/>
        </w:rPr>
        <w:sectPr>
          <w:headerReference r:id="rId22" w:type="default"/>
          <w:footerReference r:id="rId23" w:type="default"/>
          <w:pgSz w:w="11910" w:h="16840"/>
          <w:pgMar w:top="1140" w:right="708" w:bottom="1180" w:left="1417" w:header="884" w:footer="994" w:gutter="0"/>
          <w:cols w:space="720" w:num="1"/>
        </w:sectPr>
      </w:pPr>
    </w:p>
    <w:p w14:paraId="23D60CC7">
      <w:pPr>
        <w:pStyle w:val="8"/>
        <w:rPr>
          <w:sz w:val="28"/>
        </w:rPr>
      </w:pPr>
    </w:p>
    <w:p w14:paraId="65B4FCF7">
      <w:pPr>
        <w:pStyle w:val="8"/>
        <w:spacing w:before="276"/>
        <w:rPr>
          <w:sz w:val="28"/>
        </w:rPr>
      </w:pPr>
    </w:p>
    <w:p w14:paraId="5FB29C8D">
      <w:pPr>
        <w:pStyle w:val="4"/>
        <w:numPr>
          <w:ilvl w:val="1"/>
          <w:numId w:val="56"/>
        </w:numPr>
        <w:tabs>
          <w:tab w:val="left" w:pos="582"/>
          <w:tab w:val="left" w:pos="942"/>
        </w:tabs>
        <w:ind w:left="582" w:right="1608"/>
        <w:jc w:val="left"/>
      </w:pPr>
      <w:r>
        <w:tab/>
      </w:r>
      <w:bookmarkStart w:id="155" w:name="8.2PHOTOGRAPH_AND_DATE_OF_SURPRISE_VISIT"/>
      <w:bookmarkEnd w:id="155"/>
      <w:r>
        <w:t>PHOTOGRAPH</w:t>
      </w:r>
      <w:r>
        <w:rPr>
          <w:spacing w:val="40"/>
        </w:rPr>
        <w:t xml:space="preserve"> </w:t>
      </w:r>
      <w:r>
        <w:t>AND</w:t>
      </w:r>
      <w:r>
        <w:rPr>
          <w:spacing w:val="40"/>
        </w:rPr>
        <w:t xml:space="preserve"> </w:t>
      </w:r>
      <w:r>
        <w:t>DATE</w:t>
      </w:r>
      <w:r>
        <w:rPr>
          <w:spacing w:val="40"/>
        </w:rPr>
        <w:t xml:space="preserve"> </w:t>
      </w:r>
      <w:r>
        <w:t>OF</w:t>
      </w:r>
      <w:r>
        <w:rPr>
          <w:spacing w:val="40"/>
        </w:rPr>
        <w:t xml:space="preserve"> </w:t>
      </w:r>
      <w:r>
        <w:t>SURPRISE</w:t>
      </w:r>
      <w:r>
        <w:rPr>
          <w:spacing w:val="40"/>
        </w:rPr>
        <w:t xml:space="preserve"> </w:t>
      </w:r>
      <w:r>
        <w:t>VISIT</w:t>
      </w:r>
      <w:r>
        <w:rPr>
          <w:spacing w:val="40"/>
        </w:rPr>
        <w:t xml:space="preserve"> </w:t>
      </w:r>
      <w:r>
        <w:t>BY INSTITUE MENTOR</w:t>
      </w:r>
    </w:p>
    <w:p w14:paraId="622CB0A7">
      <w:pPr>
        <w:pStyle w:val="8"/>
        <w:rPr>
          <w:b/>
          <w:sz w:val="20"/>
        </w:rPr>
      </w:pPr>
    </w:p>
    <w:p w14:paraId="0968B213">
      <w:pPr>
        <w:pStyle w:val="8"/>
        <w:rPr>
          <w:b/>
          <w:sz w:val="20"/>
        </w:rPr>
      </w:pPr>
    </w:p>
    <w:p w14:paraId="6781D1EE">
      <w:pPr>
        <w:pStyle w:val="8"/>
        <w:rPr>
          <w:b/>
          <w:sz w:val="20"/>
        </w:rPr>
      </w:pPr>
    </w:p>
    <w:p w14:paraId="7A5F7A70">
      <w:pPr>
        <w:pStyle w:val="8"/>
        <w:rPr>
          <w:b/>
          <w:sz w:val="20"/>
        </w:rPr>
      </w:pPr>
      <w:r>
        <w:rPr>
          <w:b/>
          <w:sz w:val="20"/>
        </w:rPr>
        <w:drawing>
          <wp:inline distT="0" distB="0" distL="0" distR="0">
            <wp:extent cx="6212840" cy="5321935"/>
            <wp:effectExtent l="0" t="0" r="0" b="0"/>
            <wp:docPr id="1210092707"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92707" name="Picture 95"/>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6238882" cy="5344457"/>
                    </a:xfrm>
                    <a:prstGeom prst="rect">
                      <a:avLst/>
                    </a:prstGeom>
                  </pic:spPr>
                </pic:pic>
              </a:graphicData>
            </a:graphic>
          </wp:inline>
        </w:drawing>
      </w:r>
    </w:p>
    <w:p w14:paraId="3BE918DE">
      <w:pPr>
        <w:pStyle w:val="8"/>
        <w:spacing w:before="162"/>
        <w:rPr>
          <w:b/>
          <w:sz w:val="20"/>
        </w:rPr>
      </w:pPr>
    </w:p>
    <w:p w14:paraId="786BD1FD">
      <w:pPr>
        <w:pStyle w:val="8"/>
        <w:spacing w:before="271"/>
        <w:ind w:left="1283"/>
      </w:pPr>
      <w:r>
        <w:rPr>
          <w:b/>
          <w:bCs/>
        </w:rPr>
        <w:t>Visit</w:t>
      </w:r>
      <w:r>
        <w:rPr>
          <w:b/>
          <w:bCs/>
          <w:spacing w:val="-7"/>
        </w:rPr>
        <w:t xml:space="preserve"> </w:t>
      </w:r>
      <w:r>
        <w:rPr>
          <w:b/>
          <w:bCs/>
        </w:rPr>
        <w:t>by</w:t>
      </w:r>
      <w:r>
        <w:rPr>
          <w:b/>
          <w:bCs/>
          <w:spacing w:val="-5"/>
        </w:rPr>
        <w:t xml:space="preserve"> </w:t>
      </w:r>
      <w:r>
        <w:rPr>
          <w:b/>
          <w:bCs/>
        </w:rPr>
        <w:t>institute</w:t>
      </w:r>
      <w:r>
        <w:rPr>
          <w:b/>
          <w:bCs/>
          <w:spacing w:val="-1"/>
        </w:rPr>
        <w:t xml:space="preserve"> </w:t>
      </w:r>
      <w:r>
        <w:rPr>
          <w:b/>
          <w:bCs/>
        </w:rPr>
        <w:t>mentor</w:t>
      </w:r>
      <w:r>
        <w:rPr>
          <w:b/>
          <w:bCs/>
          <w:spacing w:val="-6"/>
        </w:rPr>
        <w:t xml:space="preserve"> </w:t>
      </w:r>
      <w:r>
        <w:rPr>
          <w:b/>
          <w:bCs/>
        </w:rPr>
        <w:t>to</w:t>
      </w:r>
      <w:r>
        <w:rPr>
          <w:b/>
          <w:bCs/>
          <w:spacing w:val="-5"/>
        </w:rPr>
        <w:t xml:space="preserve"> </w:t>
      </w:r>
      <w:r>
        <w:rPr>
          <w:b/>
          <w:bCs/>
        </w:rPr>
        <w:t>the</w:t>
      </w:r>
      <w:r>
        <w:rPr>
          <w:b/>
          <w:bCs/>
          <w:spacing w:val="-3"/>
        </w:rPr>
        <w:t xml:space="preserve"> </w:t>
      </w:r>
      <w:r>
        <w:rPr>
          <w:b/>
          <w:bCs/>
        </w:rPr>
        <w:t>company</w:t>
      </w:r>
      <w:r>
        <w:rPr>
          <w:b/>
          <w:bCs/>
          <w:spacing w:val="-2"/>
        </w:rPr>
        <w:t xml:space="preserve"> </w:t>
      </w:r>
      <w:r>
        <w:rPr>
          <w:b/>
          <w:bCs/>
        </w:rPr>
        <w:t>on</w:t>
      </w:r>
      <w:r>
        <w:rPr>
          <w:b/>
          <w:bCs/>
          <w:spacing w:val="-2"/>
        </w:rPr>
        <w:t xml:space="preserve"> </w:t>
      </w:r>
      <w:r>
        <w:rPr>
          <w:b/>
          <w:bCs/>
        </w:rPr>
        <w:t>24</w:t>
      </w:r>
      <w:r>
        <w:rPr>
          <w:b/>
          <w:bCs/>
          <w:vertAlign w:val="superscript"/>
        </w:rPr>
        <w:t>th</w:t>
      </w:r>
      <w:r>
        <w:rPr>
          <w:b/>
          <w:bCs/>
        </w:rPr>
        <w:t xml:space="preserve"> March </w:t>
      </w:r>
      <w:r>
        <w:rPr>
          <w:b/>
          <w:bCs/>
          <w:spacing w:val="-4"/>
        </w:rPr>
        <w:t>2025</w:t>
      </w:r>
    </w:p>
    <w:p w14:paraId="5B63D2D7">
      <w:pPr>
        <w:pStyle w:val="8"/>
        <w:sectPr>
          <w:headerReference r:id="rId24" w:type="default"/>
          <w:footerReference r:id="rId25" w:type="default"/>
          <w:pgSz w:w="11910" w:h="16840"/>
          <w:pgMar w:top="1140" w:right="708" w:bottom="1180" w:left="1417" w:header="884" w:footer="994" w:gutter="0"/>
          <w:pgNumType w:start="42"/>
          <w:cols w:space="720" w:num="1"/>
        </w:sectPr>
      </w:pPr>
    </w:p>
    <w:p w14:paraId="1F9C6CBB">
      <w:pPr>
        <w:pStyle w:val="8"/>
        <w:rPr>
          <w:sz w:val="28"/>
        </w:rPr>
      </w:pPr>
    </w:p>
    <w:p w14:paraId="4F04079E">
      <w:pPr>
        <w:pStyle w:val="8"/>
        <w:rPr>
          <w:sz w:val="28"/>
        </w:rPr>
      </w:pPr>
    </w:p>
    <w:p w14:paraId="68A50F63">
      <w:pPr>
        <w:pStyle w:val="4"/>
        <w:numPr>
          <w:ilvl w:val="1"/>
          <w:numId w:val="56"/>
        </w:numPr>
        <w:tabs>
          <w:tab w:val="left" w:pos="582"/>
        </w:tabs>
        <w:ind w:left="582" w:hanging="559"/>
        <w:jc w:val="left"/>
      </w:pPr>
      <w:bookmarkStart w:id="156" w:name="8.3PROBLEMS_ENCOUNTERED_AND_POSSIBLE_SOL"/>
      <w:bookmarkEnd w:id="156"/>
      <w:bookmarkStart w:id="157" w:name="_bookmark41"/>
      <w:bookmarkEnd w:id="157"/>
      <w:r>
        <w:rPr>
          <w:spacing w:val="-2"/>
        </w:rPr>
        <w:t>PROBLEMS</w:t>
      </w:r>
      <w:r>
        <w:rPr>
          <w:spacing w:val="-12"/>
        </w:rPr>
        <w:t xml:space="preserve"> </w:t>
      </w:r>
      <w:r>
        <w:rPr>
          <w:spacing w:val="-2"/>
        </w:rPr>
        <w:t>ENCOUNTERED</w:t>
      </w:r>
      <w:r>
        <w:rPr>
          <w:spacing w:val="-3"/>
        </w:rPr>
        <w:t xml:space="preserve"> </w:t>
      </w:r>
      <w:r>
        <w:rPr>
          <w:spacing w:val="-2"/>
        </w:rPr>
        <w:t>AND</w:t>
      </w:r>
      <w:r>
        <w:rPr>
          <w:spacing w:val="-6"/>
        </w:rPr>
        <w:t xml:space="preserve"> </w:t>
      </w:r>
      <w:r>
        <w:rPr>
          <w:spacing w:val="-2"/>
        </w:rPr>
        <w:t>POSSIBLE</w:t>
      </w:r>
      <w:r>
        <w:rPr>
          <w:spacing w:val="-5"/>
        </w:rPr>
        <w:t xml:space="preserve"> </w:t>
      </w:r>
      <w:r>
        <w:rPr>
          <w:spacing w:val="-2"/>
        </w:rPr>
        <w:t>SOLUTIONS</w:t>
      </w:r>
    </w:p>
    <w:p w14:paraId="1F4C44C0">
      <w:pPr>
        <w:pStyle w:val="8"/>
        <w:spacing w:before="3"/>
        <w:rPr>
          <w:b/>
          <w:sz w:val="28"/>
        </w:rPr>
      </w:pPr>
    </w:p>
    <w:p w14:paraId="4BF62FEC">
      <w:pPr>
        <w:pStyle w:val="5"/>
        <w:numPr>
          <w:ilvl w:val="0"/>
          <w:numId w:val="57"/>
        </w:numPr>
        <w:tabs>
          <w:tab w:val="left" w:pos="447"/>
        </w:tabs>
        <w:spacing w:line="360" w:lineRule="auto"/>
        <w:ind w:right="6514" w:firstLine="0"/>
      </w:pPr>
      <w:bookmarkStart w:id="158" w:name="1.Complex_Role_Management_Problem:"/>
      <w:bookmarkEnd w:id="158"/>
      <w:r>
        <w:rPr>
          <w:spacing w:val="-2"/>
        </w:rPr>
        <w:t>Complex</w:t>
      </w:r>
      <w:r>
        <w:rPr>
          <w:spacing w:val="-16"/>
        </w:rPr>
        <w:t xml:space="preserve"> </w:t>
      </w:r>
      <w:r>
        <w:rPr>
          <w:spacing w:val="-2"/>
        </w:rPr>
        <w:t>Role</w:t>
      </w:r>
      <w:r>
        <w:rPr>
          <w:spacing w:val="-12"/>
        </w:rPr>
        <w:t xml:space="preserve"> </w:t>
      </w:r>
      <w:r>
        <w:rPr>
          <w:spacing w:val="-2"/>
        </w:rPr>
        <w:t>Management Problem:</w:t>
      </w:r>
    </w:p>
    <w:p w14:paraId="3E995716">
      <w:pPr>
        <w:pStyle w:val="8"/>
        <w:spacing w:line="364" w:lineRule="auto"/>
        <w:ind w:left="23" w:right="334"/>
        <w:rPr>
          <w:rFonts w:ascii="SimSun"/>
        </w:rPr>
      </w:pPr>
      <w:r>
        <w:t>Handling</w:t>
      </w:r>
      <w:r>
        <w:rPr>
          <w:spacing w:val="36"/>
        </w:rPr>
        <w:t xml:space="preserve"> </w:t>
      </w:r>
      <w:r>
        <w:t>multiple</w:t>
      </w:r>
      <w:r>
        <w:rPr>
          <w:spacing w:val="35"/>
        </w:rPr>
        <w:t xml:space="preserve"> </w:t>
      </w:r>
      <w:r>
        <w:t>user</w:t>
      </w:r>
      <w:r>
        <w:rPr>
          <w:spacing w:val="36"/>
        </w:rPr>
        <w:t xml:space="preserve"> </w:t>
      </w:r>
      <w:r>
        <w:t>roles</w:t>
      </w:r>
      <w:r>
        <w:rPr>
          <w:spacing w:val="37"/>
        </w:rPr>
        <w:t xml:space="preserve"> </w:t>
      </w:r>
      <w:r>
        <w:t>(admin</w:t>
      </w:r>
      <w:r>
        <w:rPr>
          <w:spacing w:val="36"/>
        </w:rPr>
        <w:t xml:space="preserve"> </w:t>
      </w:r>
      <w:r>
        <w:t>and</w:t>
      </w:r>
      <w:r>
        <w:rPr>
          <w:spacing w:val="36"/>
        </w:rPr>
        <w:t xml:space="preserve"> </w:t>
      </w:r>
      <w:r>
        <w:t>customer)</w:t>
      </w:r>
      <w:r>
        <w:rPr>
          <w:spacing w:val="36"/>
        </w:rPr>
        <w:t xml:space="preserve"> </w:t>
      </w:r>
      <w:r>
        <w:t>securely</w:t>
      </w:r>
      <w:r>
        <w:rPr>
          <w:spacing w:val="36"/>
        </w:rPr>
        <w:t xml:space="preserve"> </w:t>
      </w:r>
      <w:r>
        <w:t>while</w:t>
      </w:r>
      <w:r>
        <w:rPr>
          <w:spacing w:val="35"/>
        </w:rPr>
        <w:t xml:space="preserve"> </w:t>
      </w:r>
      <w:r>
        <w:t>managing</w:t>
      </w:r>
      <w:r>
        <w:rPr>
          <w:spacing w:val="36"/>
        </w:rPr>
        <w:t xml:space="preserve"> </w:t>
      </w:r>
      <w:r>
        <w:t>access</w:t>
      </w:r>
      <w:r>
        <w:rPr>
          <w:spacing w:val="37"/>
        </w:rPr>
        <w:t xml:space="preserve"> </w:t>
      </w:r>
      <w:r>
        <w:t>to sensitive admin functionalities</w:t>
      </w:r>
      <w:r>
        <w:rPr>
          <w:rFonts w:ascii="SimSun"/>
        </w:rPr>
        <w:t>.</w:t>
      </w:r>
    </w:p>
    <w:p w14:paraId="1BAEC57B">
      <w:pPr>
        <w:pStyle w:val="5"/>
        <w:spacing w:line="270" w:lineRule="exact"/>
      </w:pPr>
      <w:r>
        <w:rPr>
          <w:spacing w:val="-2"/>
        </w:rPr>
        <w:t>Solution:</w:t>
      </w:r>
    </w:p>
    <w:p w14:paraId="1ADAB509">
      <w:pPr>
        <w:pStyle w:val="8"/>
        <w:spacing w:before="144" w:line="362" w:lineRule="auto"/>
        <w:ind w:left="23" w:right="357"/>
        <w:rPr>
          <w:rFonts w:ascii="SimSun"/>
        </w:rPr>
      </w:pPr>
      <w:r>
        <w:t>Implemented</w:t>
      </w:r>
      <w:r>
        <w:rPr>
          <w:spacing w:val="34"/>
        </w:rPr>
        <w:t xml:space="preserve"> </w:t>
      </w:r>
      <w:r>
        <w:t>JWT-based</w:t>
      </w:r>
      <w:r>
        <w:rPr>
          <w:spacing w:val="34"/>
        </w:rPr>
        <w:t xml:space="preserve"> </w:t>
      </w:r>
      <w:r>
        <w:t>authentication</w:t>
      </w:r>
      <w:r>
        <w:rPr>
          <w:spacing w:val="34"/>
        </w:rPr>
        <w:t xml:space="preserve"> </w:t>
      </w:r>
      <w:r>
        <w:t>with</w:t>
      </w:r>
      <w:r>
        <w:rPr>
          <w:spacing w:val="34"/>
        </w:rPr>
        <w:t xml:space="preserve"> </w:t>
      </w:r>
      <w:r>
        <w:t>Spring</w:t>
      </w:r>
      <w:r>
        <w:rPr>
          <w:spacing w:val="33"/>
        </w:rPr>
        <w:t xml:space="preserve"> </w:t>
      </w:r>
      <w:r>
        <w:t>Security,</w:t>
      </w:r>
      <w:r>
        <w:rPr>
          <w:spacing w:val="37"/>
        </w:rPr>
        <w:t xml:space="preserve"> </w:t>
      </w:r>
      <w:r>
        <w:t>and</w:t>
      </w:r>
      <w:r>
        <w:rPr>
          <w:spacing w:val="34"/>
        </w:rPr>
        <w:t xml:space="preserve"> </w:t>
      </w:r>
      <w:r>
        <w:t>established</w:t>
      </w:r>
      <w:r>
        <w:rPr>
          <w:spacing w:val="34"/>
        </w:rPr>
        <w:t xml:space="preserve"> </w:t>
      </w:r>
      <w:r>
        <w:t>role-based access control to ensure that users only see the modules relevant to their role</w:t>
      </w:r>
      <w:r>
        <w:rPr>
          <w:rFonts w:ascii="SimSun"/>
        </w:rPr>
        <w:t>.</w:t>
      </w:r>
    </w:p>
    <w:p w14:paraId="535FDA55">
      <w:pPr>
        <w:pStyle w:val="8"/>
        <w:spacing w:before="165"/>
        <w:rPr>
          <w:rFonts w:ascii="SimSun"/>
        </w:rPr>
      </w:pPr>
    </w:p>
    <w:p w14:paraId="1F47D456">
      <w:pPr>
        <w:pStyle w:val="5"/>
        <w:numPr>
          <w:ilvl w:val="0"/>
          <w:numId w:val="57"/>
        </w:numPr>
        <w:tabs>
          <w:tab w:val="left" w:pos="447"/>
        </w:tabs>
        <w:spacing w:line="360" w:lineRule="auto"/>
        <w:ind w:right="5661" w:firstLine="0"/>
      </w:pPr>
      <w:bookmarkStart w:id="159" w:name="2.Cart_and_Checkout_Synchronization_Prob"/>
      <w:bookmarkEnd w:id="159"/>
      <w:r>
        <w:rPr>
          <w:spacing w:val="-2"/>
        </w:rPr>
        <w:t>Cart</w:t>
      </w:r>
      <w:r>
        <w:rPr>
          <w:spacing w:val="-3"/>
        </w:rPr>
        <w:t xml:space="preserve"> </w:t>
      </w:r>
      <w:r>
        <w:rPr>
          <w:spacing w:val="-2"/>
        </w:rPr>
        <w:t>and</w:t>
      </w:r>
      <w:r>
        <w:rPr>
          <w:spacing w:val="-9"/>
        </w:rPr>
        <w:t xml:space="preserve"> </w:t>
      </w:r>
      <w:r>
        <w:rPr>
          <w:spacing w:val="-2"/>
        </w:rPr>
        <w:t>Checkout</w:t>
      </w:r>
      <w:r>
        <w:rPr>
          <w:spacing w:val="-6"/>
        </w:rPr>
        <w:t xml:space="preserve"> </w:t>
      </w:r>
      <w:r>
        <w:rPr>
          <w:spacing w:val="-2"/>
        </w:rPr>
        <w:t>Synchronization Problem:</w:t>
      </w:r>
    </w:p>
    <w:p w14:paraId="21A99879">
      <w:pPr>
        <w:pStyle w:val="8"/>
        <w:spacing w:line="360" w:lineRule="auto"/>
        <w:ind w:left="23" w:right="334"/>
      </w:pPr>
      <w:r>
        <w:t>Keeping</w:t>
      </w:r>
      <w:r>
        <w:rPr>
          <w:spacing w:val="36"/>
        </w:rPr>
        <w:t xml:space="preserve"> </w:t>
      </w:r>
      <w:r>
        <w:t>the</w:t>
      </w:r>
      <w:r>
        <w:rPr>
          <w:spacing w:val="35"/>
        </w:rPr>
        <w:t xml:space="preserve"> </w:t>
      </w:r>
      <w:r>
        <w:t>cart</w:t>
      </w:r>
      <w:r>
        <w:rPr>
          <w:spacing w:val="34"/>
        </w:rPr>
        <w:t xml:space="preserve"> </w:t>
      </w:r>
      <w:r>
        <w:t>data</w:t>
      </w:r>
      <w:r>
        <w:rPr>
          <w:spacing w:val="38"/>
        </w:rPr>
        <w:t xml:space="preserve"> </w:t>
      </w:r>
      <w:r>
        <w:t>consistent</w:t>
      </w:r>
      <w:r>
        <w:rPr>
          <w:spacing w:val="34"/>
        </w:rPr>
        <w:t xml:space="preserve"> </w:t>
      </w:r>
      <w:r>
        <w:t>across</w:t>
      </w:r>
      <w:r>
        <w:rPr>
          <w:spacing w:val="37"/>
        </w:rPr>
        <w:t xml:space="preserve"> </w:t>
      </w:r>
      <w:r>
        <w:t>sessions</w:t>
      </w:r>
      <w:r>
        <w:rPr>
          <w:spacing w:val="37"/>
        </w:rPr>
        <w:t xml:space="preserve"> </w:t>
      </w:r>
      <w:r>
        <w:t>and</w:t>
      </w:r>
      <w:r>
        <w:rPr>
          <w:spacing w:val="34"/>
        </w:rPr>
        <w:t xml:space="preserve"> </w:t>
      </w:r>
      <w:r>
        <w:t>devices</w:t>
      </w:r>
      <w:r>
        <w:rPr>
          <w:spacing w:val="39"/>
        </w:rPr>
        <w:t xml:space="preserve"> </w:t>
      </w:r>
      <w:r>
        <w:t>while</w:t>
      </w:r>
      <w:r>
        <w:rPr>
          <w:spacing w:val="35"/>
        </w:rPr>
        <w:t xml:space="preserve"> </w:t>
      </w:r>
      <w:r>
        <w:t>maintaining</w:t>
      </w:r>
      <w:r>
        <w:rPr>
          <w:spacing w:val="34"/>
        </w:rPr>
        <w:t xml:space="preserve"> </w:t>
      </w:r>
      <w:r>
        <w:t xml:space="preserve">real-time </w:t>
      </w:r>
      <w:r>
        <w:rPr>
          <w:spacing w:val="-2"/>
        </w:rPr>
        <w:t>updates.</w:t>
      </w:r>
    </w:p>
    <w:p w14:paraId="024B1A66">
      <w:pPr>
        <w:pStyle w:val="5"/>
      </w:pPr>
      <w:r>
        <w:rPr>
          <w:spacing w:val="-2"/>
        </w:rPr>
        <w:t>Solution:</w:t>
      </w:r>
    </w:p>
    <w:p w14:paraId="164076A0">
      <w:pPr>
        <w:pStyle w:val="8"/>
        <w:spacing w:before="140" w:line="360" w:lineRule="auto"/>
        <w:ind w:left="23" w:right="334"/>
      </w:pPr>
      <w:r>
        <w:t>Developed</w:t>
      </w:r>
      <w:r>
        <w:rPr>
          <w:spacing w:val="-4"/>
        </w:rPr>
        <w:t xml:space="preserve"> </w:t>
      </w:r>
      <w:r>
        <w:t>cart</w:t>
      </w:r>
      <w:r>
        <w:rPr>
          <w:spacing w:val="21"/>
        </w:rPr>
        <w:t xml:space="preserve"> </w:t>
      </w:r>
      <w:r>
        <w:t>logic</w:t>
      </w:r>
      <w:r>
        <w:rPr>
          <w:spacing w:val="-3"/>
        </w:rPr>
        <w:t xml:space="preserve"> </w:t>
      </w:r>
      <w:r>
        <w:t>using</w:t>
      </w:r>
      <w:r>
        <w:rPr>
          <w:spacing w:val="-4"/>
        </w:rPr>
        <w:t xml:space="preserve"> </w:t>
      </w:r>
      <w:r>
        <w:t>Angular</w:t>
      </w:r>
      <w:r>
        <w:rPr>
          <w:spacing w:val="-5"/>
        </w:rPr>
        <w:t xml:space="preserve"> </w:t>
      </w:r>
      <w:r>
        <w:t>services</w:t>
      </w:r>
      <w:r>
        <w:rPr>
          <w:spacing w:val="21"/>
        </w:rPr>
        <w:t xml:space="preserve"> </w:t>
      </w:r>
      <w:r>
        <w:t>and</w:t>
      </w:r>
      <w:r>
        <w:rPr>
          <w:spacing w:val="-2"/>
        </w:rPr>
        <w:t xml:space="preserve"> </w:t>
      </w:r>
      <w:r>
        <w:t>session/local</w:t>
      </w:r>
      <w:r>
        <w:rPr>
          <w:spacing w:val="-6"/>
        </w:rPr>
        <w:t xml:space="preserve"> </w:t>
      </w:r>
      <w:r>
        <w:t>storage</w:t>
      </w:r>
      <w:r>
        <w:rPr>
          <w:spacing w:val="-3"/>
        </w:rPr>
        <w:t xml:space="preserve"> </w:t>
      </w:r>
      <w:r>
        <w:t>on</w:t>
      </w:r>
      <w:r>
        <w:rPr>
          <w:spacing w:val="-4"/>
        </w:rPr>
        <w:t xml:space="preserve"> </w:t>
      </w:r>
      <w:r>
        <w:t>the</w:t>
      </w:r>
      <w:r>
        <w:rPr>
          <w:spacing w:val="-5"/>
        </w:rPr>
        <w:t xml:space="preserve"> </w:t>
      </w:r>
      <w:r>
        <w:t>frontend,</w:t>
      </w:r>
      <w:r>
        <w:rPr>
          <w:spacing w:val="-2"/>
        </w:rPr>
        <w:t xml:space="preserve"> </w:t>
      </w:r>
      <w:r>
        <w:t>and ensured synchronization with the backend database using unique user IDs.</w:t>
      </w:r>
    </w:p>
    <w:p w14:paraId="42139B1D">
      <w:pPr>
        <w:pStyle w:val="8"/>
        <w:spacing w:before="136"/>
      </w:pPr>
    </w:p>
    <w:p w14:paraId="053280DB">
      <w:pPr>
        <w:pStyle w:val="5"/>
        <w:numPr>
          <w:ilvl w:val="0"/>
          <w:numId w:val="57"/>
        </w:numPr>
        <w:tabs>
          <w:tab w:val="left" w:pos="447"/>
        </w:tabs>
        <w:spacing w:line="360" w:lineRule="auto"/>
        <w:ind w:right="6276" w:firstLine="0"/>
      </w:pPr>
      <w:bookmarkStart w:id="160" w:name="3.Payment_Gateway_Integration_Problem:"/>
      <w:bookmarkEnd w:id="160"/>
      <w:r>
        <w:rPr>
          <w:spacing w:val="-2"/>
        </w:rPr>
        <w:t>Payment</w:t>
      </w:r>
      <w:r>
        <w:rPr>
          <w:spacing w:val="-10"/>
        </w:rPr>
        <w:t xml:space="preserve"> </w:t>
      </w:r>
      <w:r>
        <w:rPr>
          <w:spacing w:val="-2"/>
        </w:rPr>
        <w:t>Gateway</w:t>
      </w:r>
      <w:r>
        <w:rPr>
          <w:spacing w:val="-12"/>
        </w:rPr>
        <w:t xml:space="preserve"> </w:t>
      </w:r>
      <w:r>
        <w:rPr>
          <w:spacing w:val="-2"/>
        </w:rPr>
        <w:t>Integration Problem:</w:t>
      </w:r>
    </w:p>
    <w:p w14:paraId="7D85F273">
      <w:pPr>
        <w:pStyle w:val="8"/>
        <w:spacing w:before="1"/>
        <w:ind w:left="23"/>
      </w:pPr>
      <w:r>
        <w:t>Integrating</w:t>
      </w:r>
      <w:r>
        <w:rPr>
          <w:spacing w:val="-14"/>
        </w:rPr>
        <w:t xml:space="preserve"> </w:t>
      </w:r>
      <w:r>
        <w:t>a</w:t>
      </w:r>
      <w:r>
        <w:rPr>
          <w:spacing w:val="-4"/>
        </w:rPr>
        <w:t xml:space="preserve"> </w:t>
      </w:r>
      <w:r>
        <w:t>secure</w:t>
      </w:r>
      <w:r>
        <w:rPr>
          <w:spacing w:val="-1"/>
        </w:rPr>
        <w:t xml:space="preserve"> </w:t>
      </w:r>
      <w:r>
        <w:t>and</w:t>
      </w:r>
      <w:r>
        <w:rPr>
          <w:spacing w:val="-5"/>
        </w:rPr>
        <w:t xml:space="preserve"> </w:t>
      </w:r>
      <w:r>
        <w:t>reliable</w:t>
      </w:r>
      <w:r>
        <w:rPr>
          <w:spacing w:val="-1"/>
        </w:rPr>
        <w:t xml:space="preserve"> </w:t>
      </w:r>
      <w:r>
        <w:t>payment</w:t>
      </w:r>
      <w:r>
        <w:rPr>
          <w:spacing w:val="-2"/>
        </w:rPr>
        <w:t xml:space="preserve"> </w:t>
      </w:r>
      <w:r>
        <w:t>system</w:t>
      </w:r>
      <w:r>
        <w:rPr>
          <w:spacing w:val="-1"/>
        </w:rPr>
        <w:t xml:space="preserve"> </w:t>
      </w:r>
      <w:r>
        <w:t>that</w:t>
      </w:r>
      <w:r>
        <w:rPr>
          <w:spacing w:val="-4"/>
        </w:rPr>
        <w:t xml:space="preserve"> </w:t>
      </w:r>
      <w:r>
        <w:t>works</w:t>
      </w:r>
      <w:r>
        <w:rPr>
          <w:spacing w:val="-2"/>
        </w:rPr>
        <w:t xml:space="preserve"> </w:t>
      </w:r>
      <w:r>
        <w:t>seamlessly</w:t>
      </w:r>
      <w:r>
        <w:rPr>
          <w:spacing w:val="-5"/>
        </w:rPr>
        <w:t xml:space="preserve"> </w:t>
      </w:r>
      <w:r>
        <w:t>with</w:t>
      </w:r>
      <w:r>
        <w:rPr>
          <w:spacing w:val="-5"/>
        </w:rPr>
        <w:t xml:space="preserve"> </w:t>
      </w:r>
      <w:r>
        <w:t>order</w:t>
      </w:r>
      <w:r>
        <w:rPr>
          <w:spacing w:val="-3"/>
        </w:rPr>
        <w:t xml:space="preserve"> </w:t>
      </w:r>
      <w:r>
        <w:rPr>
          <w:spacing w:val="-2"/>
        </w:rPr>
        <w:t>processing.</w:t>
      </w:r>
    </w:p>
    <w:p w14:paraId="16B31C04">
      <w:pPr>
        <w:pStyle w:val="5"/>
        <w:spacing w:before="136"/>
      </w:pPr>
      <w:r>
        <w:rPr>
          <w:spacing w:val="-2"/>
        </w:rPr>
        <w:t>Solution:</w:t>
      </w:r>
    </w:p>
    <w:p w14:paraId="70469134">
      <w:pPr>
        <w:pStyle w:val="8"/>
        <w:spacing w:before="140" w:line="360" w:lineRule="auto"/>
        <w:ind w:left="23" w:right="334"/>
      </w:pPr>
      <w:r>
        <w:t>Used</w:t>
      </w:r>
      <w:r>
        <w:rPr>
          <w:spacing w:val="40"/>
        </w:rPr>
        <w:t xml:space="preserve"> </w:t>
      </w:r>
      <w:r>
        <w:t>third-party</w:t>
      </w:r>
      <w:r>
        <w:rPr>
          <w:spacing w:val="40"/>
        </w:rPr>
        <w:t xml:space="preserve"> </w:t>
      </w:r>
      <w:r>
        <w:t>payment</w:t>
      </w:r>
      <w:r>
        <w:rPr>
          <w:spacing w:val="40"/>
        </w:rPr>
        <w:t xml:space="preserve"> </w:t>
      </w:r>
      <w:r>
        <w:t>APIs</w:t>
      </w:r>
      <w:r>
        <w:rPr>
          <w:spacing w:val="74"/>
        </w:rPr>
        <w:t xml:space="preserve"> </w:t>
      </w:r>
      <w:r>
        <w:t>(like</w:t>
      </w:r>
      <w:r>
        <w:rPr>
          <w:spacing w:val="40"/>
        </w:rPr>
        <w:t xml:space="preserve"> </w:t>
      </w:r>
      <w:r>
        <w:t>Razorpay/Stripe)</w:t>
      </w:r>
      <w:r>
        <w:rPr>
          <w:spacing w:val="71"/>
        </w:rPr>
        <w:t xml:space="preserve"> </w:t>
      </w:r>
      <w:r>
        <w:t>with</w:t>
      </w:r>
      <w:r>
        <w:rPr>
          <w:spacing w:val="40"/>
        </w:rPr>
        <w:t xml:space="preserve"> </w:t>
      </w:r>
      <w:r>
        <w:t>secure</w:t>
      </w:r>
      <w:r>
        <w:rPr>
          <w:spacing w:val="40"/>
        </w:rPr>
        <w:t xml:space="preserve"> </w:t>
      </w:r>
      <w:r>
        <w:t>token</w:t>
      </w:r>
      <w:r>
        <w:rPr>
          <w:spacing w:val="40"/>
        </w:rPr>
        <w:t xml:space="preserve"> </w:t>
      </w:r>
      <w:r>
        <w:t>handling</w:t>
      </w:r>
      <w:r>
        <w:rPr>
          <w:spacing w:val="40"/>
        </w:rPr>
        <w:t xml:space="preserve"> </w:t>
      </w:r>
      <w:r>
        <w:t>and</w:t>
      </w:r>
      <w:r>
        <w:rPr>
          <w:spacing w:val="40"/>
        </w:rPr>
        <w:t xml:space="preserve"> </w:t>
      </w:r>
      <w:r>
        <w:t>backend validation before confirming orders.</w:t>
      </w:r>
    </w:p>
    <w:p w14:paraId="5E3D6A3B">
      <w:pPr>
        <w:pStyle w:val="8"/>
        <w:spacing w:before="136"/>
      </w:pPr>
    </w:p>
    <w:p w14:paraId="75213A76">
      <w:pPr>
        <w:pStyle w:val="5"/>
        <w:numPr>
          <w:ilvl w:val="0"/>
          <w:numId w:val="57"/>
        </w:numPr>
        <w:tabs>
          <w:tab w:val="left" w:pos="447"/>
        </w:tabs>
        <w:spacing w:line="360" w:lineRule="auto"/>
        <w:ind w:right="5876" w:firstLine="0"/>
      </w:pPr>
      <w:bookmarkStart w:id="161" w:name="4.Product_&amp;_Category_Management_Problem:"/>
      <w:bookmarkEnd w:id="161"/>
      <w:r>
        <w:rPr>
          <w:spacing w:val="-2"/>
        </w:rPr>
        <w:t>Product</w:t>
      </w:r>
      <w:r>
        <w:rPr>
          <w:spacing w:val="-12"/>
        </w:rPr>
        <w:t xml:space="preserve"> </w:t>
      </w:r>
      <w:r>
        <w:rPr>
          <w:spacing w:val="-2"/>
        </w:rPr>
        <w:t>&amp;</w:t>
      </w:r>
      <w:r>
        <w:rPr>
          <w:spacing w:val="-8"/>
        </w:rPr>
        <w:t xml:space="preserve"> </w:t>
      </w:r>
      <w:r>
        <w:rPr>
          <w:spacing w:val="-2"/>
        </w:rPr>
        <w:t>Category</w:t>
      </w:r>
      <w:r>
        <w:rPr>
          <w:spacing w:val="-7"/>
        </w:rPr>
        <w:t xml:space="preserve"> </w:t>
      </w:r>
      <w:r>
        <w:rPr>
          <w:spacing w:val="-2"/>
        </w:rPr>
        <w:t>Management Problem:</w:t>
      </w:r>
    </w:p>
    <w:p w14:paraId="16CCC9B0">
      <w:pPr>
        <w:pStyle w:val="8"/>
        <w:ind w:left="23"/>
      </w:pPr>
      <w:r>
        <w:t>Admin</w:t>
      </w:r>
      <w:r>
        <w:rPr>
          <w:spacing w:val="-12"/>
        </w:rPr>
        <w:t xml:space="preserve"> </w:t>
      </w:r>
      <w:r>
        <w:t>needed</w:t>
      </w:r>
      <w:r>
        <w:rPr>
          <w:spacing w:val="-1"/>
        </w:rPr>
        <w:t xml:space="preserve"> </w:t>
      </w:r>
      <w:r>
        <w:t>a</w:t>
      </w:r>
      <w:r>
        <w:rPr>
          <w:spacing w:val="-6"/>
        </w:rPr>
        <w:t xml:space="preserve"> </w:t>
      </w:r>
      <w:r>
        <w:t>user-friendly way</w:t>
      </w:r>
      <w:r>
        <w:rPr>
          <w:spacing w:val="-5"/>
        </w:rPr>
        <w:t xml:space="preserve"> </w:t>
      </w:r>
      <w:r>
        <w:t>to</w:t>
      </w:r>
      <w:r>
        <w:rPr>
          <w:spacing w:val="-5"/>
        </w:rPr>
        <w:t xml:space="preserve"> </w:t>
      </w:r>
      <w:r>
        <w:t>manage</w:t>
      </w:r>
      <w:r>
        <w:rPr>
          <w:spacing w:val="-1"/>
        </w:rPr>
        <w:t xml:space="preserve"> </w:t>
      </w:r>
      <w:r>
        <w:t>products,</w:t>
      </w:r>
      <w:r>
        <w:rPr>
          <w:spacing w:val="-2"/>
        </w:rPr>
        <w:t xml:space="preserve"> </w:t>
      </w:r>
      <w:r>
        <w:t>categories, images,</w:t>
      </w:r>
      <w:r>
        <w:rPr>
          <w:spacing w:val="-5"/>
        </w:rPr>
        <w:t xml:space="preserve"> </w:t>
      </w:r>
      <w:r>
        <w:t>and</w:t>
      </w:r>
      <w:r>
        <w:rPr>
          <w:spacing w:val="-2"/>
        </w:rPr>
        <w:t xml:space="preserve"> pricing.</w:t>
      </w:r>
    </w:p>
    <w:p w14:paraId="4962327D">
      <w:pPr>
        <w:pStyle w:val="5"/>
        <w:spacing w:before="140"/>
      </w:pPr>
      <w:r>
        <w:rPr>
          <w:spacing w:val="-2"/>
        </w:rPr>
        <w:t>Solution:</w:t>
      </w:r>
    </w:p>
    <w:p w14:paraId="5737BF2C">
      <w:pPr>
        <w:pStyle w:val="8"/>
        <w:spacing w:before="137" w:line="360" w:lineRule="auto"/>
        <w:ind w:left="23" w:right="334"/>
      </w:pPr>
      <w:r>
        <w:t>Created</w:t>
      </w:r>
      <w:r>
        <w:rPr>
          <w:spacing w:val="-2"/>
        </w:rPr>
        <w:t xml:space="preserve"> </w:t>
      </w:r>
      <w:r>
        <w:t>dynamic</w:t>
      </w:r>
      <w:r>
        <w:rPr>
          <w:spacing w:val="-5"/>
        </w:rPr>
        <w:t xml:space="preserve"> </w:t>
      </w:r>
      <w:r>
        <w:t>admin</w:t>
      </w:r>
      <w:r>
        <w:rPr>
          <w:spacing w:val="-4"/>
        </w:rPr>
        <w:t xml:space="preserve"> </w:t>
      </w:r>
      <w:r>
        <w:t>panels</w:t>
      </w:r>
      <w:r>
        <w:rPr>
          <w:spacing w:val="-4"/>
        </w:rPr>
        <w:t xml:space="preserve"> </w:t>
      </w:r>
      <w:r>
        <w:t>with</w:t>
      </w:r>
      <w:r>
        <w:rPr>
          <w:spacing w:val="-7"/>
        </w:rPr>
        <w:t xml:space="preserve"> </w:t>
      </w:r>
      <w:r>
        <w:t>form</w:t>
      </w:r>
      <w:r>
        <w:rPr>
          <w:spacing w:val="-4"/>
        </w:rPr>
        <w:t xml:space="preserve"> </w:t>
      </w:r>
      <w:r>
        <w:t>validations,</w:t>
      </w:r>
      <w:r>
        <w:rPr>
          <w:spacing w:val="-4"/>
        </w:rPr>
        <w:t xml:space="preserve"> </w:t>
      </w:r>
      <w:r>
        <w:t>image</w:t>
      </w:r>
      <w:r>
        <w:rPr>
          <w:spacing w:val="-3"/>
        </w:rPr>
        <w:t xml:space="preserve"> </w:t>
      </w:r>
      <w:r>
        <w:t>upload</w:t>
      </w:r>
      <w:r>
        <w:rPr>
          <w:spacing w:val="-7"/>
        </w:rPr>
        <w:t xml:space="preserve"> </w:t>
      </w:r>
      <w:r>
        <w:t>support,</w:t>
      </w:r>
      <w:r>
        <w:rPr>
          <w:spacing w:val="-4"/>
        </w:rPr>
        <w:t xml:space="preserve"> </w:t>
      </w:r>
      <w:r>
        <w:t>and</w:t>
      </w:r>
      <w:r>
        <w:rPr>
          <w:spacing w:val="-2"/>
        </w:rPr>
        <w:t xml:space="preserve"> </w:t>
      </w:r>
      <w:r>
        <w:t>proper</w:t>
      </w:r>
      <w:r>
        <w:rPr>
          <w:spacing w:val="-5"/>
        </w:rPr>
        <w:t xml:space="preserve"> </w:t>
      </w:r>
      <w:r>
        <w:t>data- binding using Angular's reactive forms and REST APIs.</w:t>
      </w:r>
    </w:p>
    <w:p w14:paraId="10ADEC0E">
      <w:pPr>
        <w:pStyle w:val="8"/>
        <w:spacing w:line="360" w:lineRule="auto"/>
        <w:sectPr>
          <w:pgSz w:w="11910" w:h="16840"/>
          <w:pgMar w:top="1140" w:right="708" w:bottom="1180" w:left="1417" w:header="884" w:footer="994" w:gutter="0"/>
          <w:cols w:space="720" w:num="1"/>
        </w:sectPr>
      </w:pPr>
    </w:p>
    <w:p w14:paraId="7B458C3B">
      <w:pPr>
        <w:pStyle w:val="8"/>
        <w:spacing w:before="2"/>
      </w:pPr>
    </w:p>
    <w:p w14:paraId="3621A7A6">
      <w:pPr>
        <w:pStyle w:val="5"/>
        <w:numPr>
          <w:ilvl w:val="0"/>
          <w:numId w:val="57"/>
        </w:numPr>
        <w:tabs>
          <w:tab w:val="left" w:pos="447"/>
        </w:tabs>
        <w:spacing w:line="360" w:lineRule="auto"/>
        <w:ind w:right="5612" w:firstLine="0"/>
      </w:pPr>
      <w:bookmarkStart w:id="162" w:name="5.Data_Validation_and_Error_Handling_Pro"/>
      <w:bookmarkEnd w:id="162"/>
      <w:r>
        <w:t>Data</w:t>
      </w:r>
      <w:r>
        <w:rPr>
          <w:spacing w:val="-15"/>
        </w:rPr>
        <w:t xml:space="preserve"> </w:t>
      </w:r>
      <w:r>
        <w:t>Validation</w:t>
      </w:r>
      <w:r>
        <w:rPr>
          <w:spacing w:val="-15"/>
        </w:rPr>
        <w:t xml:space="preserve"> </w:t>
      </w:r>
      <w:r>
        <w:t>and</w:t>
      </w:r>
      <w:r>
        <w:rPr>
          <w:spacing w:val="-15"/>
        </w:rPr>
        <w:t xml:space="preserve"> </w:t>
      </w:r>
      <w:r>
        <w:t>Error</w:t>
      </w:r>
      <w:r>
        <w:rPr>
          <w:spacing w:val="-15"/>
        </w:rPr>
        <w:t xml:space="preserve"> </w:t>
      </w:r>
      <w:r>
        <w:t xml:space="preserve">Handling </w:t>
      </w:r>
      <w:r>
        <w:rPr>
          <w:spacing w:val="-2"/>
        </w:rPr>
        <w:t>Problem:</w:t>
      </w:r>
    </w:p>
    <w:p w14:paraId="44295AA7">
      <w:pPr>
        <w:pStyle w:val="8"/>
        <w:spacing w:line="360" w:lineRule="auto"/>
        <w:ind w:left="23" w:right="748"/>
      </w:pPr>
      <w:r>
        <w:t>Ensuring</w:t>
      </w:r>
      <w:r>
        <w:rPr>
          <w:spacing w:val="-4"/>
        </w:rPr>
        <w:t xml:space="preserve"> </w:t>
      </w:r>
      <w:r>
        <w:t>that</w:t>
      </w:r>
      <w:r>
        <w:rPr>
          <w:spacing w:val="-4"/>
        </w:rPr>
        <w:t xml:space="preserve"> </w:t>
      </w:r>
      <w:r>
        <w:t>all</w:t>
      </w:r>
      <w:r>
        <w:rPr>
          <w:spacing w:val="-4"/>
        </w:rPr>
        <w:t xml:space="preserve"> </w:t>
      </w:r>
      <w:r>
        <w:t>user</w:t>
      </w:r>
      <w:r>
        <w:rPr>
          <w:spacing w:val="-5"/>
        </w:rPr>
        <w:t xml:space="preserve"> </w:t>
      </w:r>
      <w:r>
        <w:t>inputs</w:t>
      </w:r>
      <w:r>
        <w:rPr>
          <w:spacing w:val="-4"/>
        </w:rPr>
        <w:t xml:space="preserve"> </w:t>
      </w:r>
      <w:r>
        <w:t>and</w:t>
      </w:r>
      <w:r>
        <w:rPr>
          <w:spacing w:val="-4"/>
        </w:rPr>
        <w:t xml:space="preserve"> </w:t>
      </w:r>
      <w:r>
        <w:t>actions</w:t>
      </w:r>
      <w:r>
        <w:rPr>
          <w:spacing w:val="-2"/>
        </w:rPr>
        <w:t xml:space="preserve"> </w:t>
      </w:r>
      <w:r>
        <w:t>(e.g.,</w:t>
      </w:r>
      <w:r>
        <w:rPr>
          <w:spacing w:val="-4"/>
        </w:rPr>
        <w:t xml:space="preserve"> </w:t>
      </w:r>
      <w:r>
        <w:t>registration,</w:t>
      </w:r>
      <w:r>
        <w:rPr>
          <w:spacing w:val="19"/>
        </w:rPr>
        <w:t xml:space="preserve"> </w:t>
      </w:r>
      <w:r>
        <w:t>payments)</w:t>
      </w:r>
      <w:r>
        <w:rPr>
          <w:spacing w:val="-3"/>
        </w:rPr>
        <w:t xml:space="preserve"> </w:t>
      </w:r>
      <w:r>
        <w:t>are</w:t>
      </w:r>
      <w:r>
        <w:rPr>
          <w:spacing w:val="-3"/>
        </w:rPr>
        <w:t xml:space="preserve"> </w:t>
      </w:r>
      <w:r>
        <w:t>secure</w:t>
      </w:r>
      <w:r>
        <w:rPr>
          <w:spacing w:val="-1"/>
        </w:rPr>
        <w:t xml:space="preserve"> </w:t>
      </w:r>
      <w:r>
        <w:t>and</w:t>
      </w:r>
      <w:r>
        <w:rPr>
          <w:spacing w:val="-4"/>
        </w:rPr>
        <w:t xml:space="preserve"> </w:t>
      </w:r>
      <w:r>
        <w:t xml:space="preserve">error- </w:t>
      </w:r>
      <w:r>
        <w:rPr>
          <w:spacing w:val="-2"/>
        </w:rPr>
        <w:t>free.</w:t>
      </w:r>
    </w:p>
    <w:p w14:paraId="0187A039">
      <w:pPr>
        <w:pStyle w:val="5"/>
      </w:pPr>
      <w:r>
        <w:rPr>
          <w:spacing w:val="-2"/>
        </w:rPr>
        <w:t>Solution:</w:t>
      </w:r>
    </w:p>
    <w:p w14:paraId="4B1A5F3B">
      <w:pPr>
        <w:pStyle w:val="8"/>
        <w:spacing w:before="137" w:line="360" w:lineRule="auto"/>
        <w:ind w:left="23" w:right="748"/>
      </w:pPr>
      <w:r>
        <w:t>Applied</w:t>
      </w:r>
      <w:r>
        <w:rPr>
          <w:spacing w:val="33"/>
        </w:rPr>
        <w:t xml:space="preserve"> </w:t>
      </w:r>
      <w:r>
        <w:t>both</w:t>
      </w:r>
      <w:r>
        <w:rPr>
          <w:spacing w:val="28"/>
        </w:rPr>
        <w:t xml:space="preserve"> </w:t>
      </w:r>
      <w:r>
        <w:t>frontend</w:t>
      </w:r>
      <w:r>
        <w:rPr>
          <w:spacing w:val="38"/>
        </w:rPr>
        <w:t xml:space="preserve"> </w:t>
      </w:r>
      <w:r>
        <w:t>(Angular)</w:t>
      </w:r>
      <w:r>
        <w:rPr>
          <w:spacing w:val="37"/>
        </w:rPr>
        <w:t xml:space="preserve"> </w:t>
      </w:r>
      <w:r>
        <w:t>and</w:t>
      </w:r>
      <w:r>
        <w:rPr>
          <w:spacing w:val="33"/>
        </w:rPr>
        <w:t xml:space="preserve"> </w:t>
      </w:r>
      <w:r>
        <w:t>backend</w:t>
      </w:r>
      <w:r>
        <w:rPr>
          <w:spacing w:val="38"/>
        </w:rPr>
        <w:t xml:space="preserve"> </w:t>
      </w:r>
      <w:r>
        <w:t>(Spring</w:t>
      </w:r>
      <w:r>
        <w:rPr>
          <w:spacing w:val="31"/>
        </w:rPr>
        <w:t xml:space="preserve"> </w:t>
      </w:r>
      <w:r>
        <w:t>Boot)</w:t>
      </w:r>
      <w:r>
        <w:rPr>
          <w:spacing w:val="32"/>
        </w:rPr>
        <w:t xml:space="preserve"> </w:t>
      </w:r>
      <w:r>
        <w:t>validations,</w:t>
      </w:r>
      <w:r>
        <w:rPr>
          <w:spacing w:val="33"/>
        </w:rPr>
        <w:t xml:space="preserve"> </w:t>
      </w:r>
      <w:r>
        <w:t>with</w:t>
      </w:r>
      <w:r>
        <w:rPr>
          <w:spacing w:val="31"/>
        </w:rPr>
        <w:t xml:space="preserve"> </w:t>
      </w:r>
      <w:r>
        <w:t>meaningful error messages and fallback mechanisms.</w:t>
      </w:r>
    </w:p>
    <w:p w14:paraId="4DC440F0">
      <w:pPr>
        <w:pStyle w:val="8"/>
      </w:pPr>
    </w:p>
    <w:p w14:paraId="7CFC08B5">
      <w:pPr>
        <w:pStyle w:val="5"/>
        <w:numPr>
          <w:ilvl w:val="0"/>
          <w:numId w:val="57"/>
        </w:numPr>
        <w:tabs>
          <w:tab w:val="left" w:pos="447"/>
        </w:tabs>
        <w:spacing w:line="360" w:lineRule="auto"/>
        <w:ind w:right="6033" w:firstLine="0"/>
      </w:pPr>
      <w:bookmarkStart w:id="163" w:name="6.Frontend-Backend_CORS_Issues_Problem:"/>
      <w:bookmarkEnd w:id="163"/>
      <w:r>
        <w:rPr>
          <w:spacing w:val="-2"/>
        </w:rPr>
        <w:t>Frontend-Backend</w:t>
      </w:r>
      <w:r>
        <w:rPr>
          <w:spacing w:val="-9"/>
        </w:rPr>
        <w:t xml:space="preserve"> </w:t>
      </w:r>
      <w:r>
        <w:rPr>
          <w:spacing w:val="-2"/>
        </w:rPr>
        <w:t>CORS</w:t>
      </w:r>
      <w:r>
        <w:rPr>
          <w:spacing w:val="-9"/>
        </w:rPr>
        <w:t xml:space="preserve"> </w:t>
      </w:r>
      <w:r>
        <w:rPr>
          <w:spacing w:val="-2"/>
        </w:rPr>
        <w:t>Issues Problem:</w:t>
      </w:r>
    </w:p>
    <w:p w14:paraId="6BE6F991">
      <w:pPr>
        <w:pStyle w:val="8"/>
        <w:spacing w:line="360" w:lineRule="auto"/>
        <w:ind w:left="23" w:right="334"/>
      </w:pPr>
      <w:r>
        <w:t>CORS</w:t>
      </w:r>
      <w:r>
        <w:rPr>
          <w:spacing w:val="33"/>
        </w:rPr>
        <w:t xml:space="preserve"> </w:t>
      </w:r>
      <w:r>
        <w:t>errors</w:t>
      </w:r>
      <w:r>
        <w:rPr>
          <w:spacing w:val="38"/>
        </w:rPr>
        <w:t xml:space="preserve"> </w:t>
      </w:r>
      <w:r>
        <w:t>occurred</w:t>
      </w:r>
      <w:r>
        <w:rPr>
          <w:spacing w:val="40"/>
        </w:rPr>
        <w:t xml:space="preserve"> </w:t>
      </w:r>
      <w:r>
        <w:t>during</w:t>
      </w:r>
      <w:r>
        <w:rPr>
          <w:spacing w:val="37"/>
        </w:rPr>
        <w:t xml:space="preserve"> </w:t>
      </w:r>
      <w:r>
        <w:t>the</w:t>
      </w:r>
      <w:r>
        <w:rPr>
          <w:spacing w:val="34"/>
        </w:rPr>
        <w:t xml:space="preserve"> </w:t>
      </w:r>
      <w:r>
        <w:t>development</w:t>
      </w:r>
      <w:r>
        <w:rPr>
          <w:spacing w:val="40"/>
        </w:rPr>
        <w:t xml:space="preserve"> </w:t>
      </w:r>
      <w:r>
        <w:t>phase</w:t>
      </w:r>
      <w:r>
        <w:rPr>
          <w:spacing w:val="36"/>
        </w:rPr>
        <w:t xml:space="preserve"> </w:t>
      </w:r>
      <w:r>
        <w:t>due</w:t>
      </w:r>
      <w:r>
        <w:rPr>
          <w:spacing w:val="36"/>
        </w:rPr>
        <w:t xml:space="preserve"> </w:t>
      </w:r>
      <w:r>
        <w:t>to</w:t>
      </w:r>
      <w:r>
        <w:rPr>
          <w:spacing w:val="37"/>
        </w:rPr>
        <w:t xml:space="preserve"> </w:t>
      </w:r>
      <w:r>
        <w:t>the</w:t>
      </w:r>
      <w:r>
        <w:rPr>
          <w:spacing w:val="34"/>
        </w:rPr>
        <w:t xml:space="preserve"> </w:t>
      </w:r>
      <w:r>
        <w:t>separation</w:t>
      </w:r>
      <w:r>
        <w:rPr>
          <w:spacing w:val="37"/>
        </w:rPr>
        <w:t xml:space="preserve"> </w:t>
      </w:r>
      <w:r>
        <w:t>of</w:t>
      </w:r>
      <w:r>
        <w:rPr>
          <w:spacing w:val="37"/>
        </w:rPr>
        <w:t xml:space="preserve"> </w:t>
      </w:r>
      <w:r>
        <w:t>frontend (Angular) and backend (Spring Boot) servers.</w:t>
      </w:r>
    </w:p>
    <w:p w14:paraId="17012C96">
      <w:pPr>
        <w:pStyle w:val="5"/>
      </w:pPr>
      <w:r>
        <w:rPr>
          <w:spacing w:val="-2"/>
        </w:rPr>
        <w:t>Solution:</w:t>
      </w:r>
    </w:p>
    <w:p w14:paraId="2318222D">
      <w:pPr>
        <w:pStyle w:val="8"/>
        <w:spacing w:before="137" w:line="360" w:lineRule="auto"/>
        <w:ind w:left="23" w:right="334"/>
      </w:pPr>
      <w:r>
        <w:t>Configured</w:t>
      </w:r>
      <w:r>
        <w:rPr>
          <w:spacing w:val="-4"/>
        </w:rPr>
        <w:t xml:space="preserve"> </w:t>
      </w:r>
      <w:r>
        <w:t>appropriate</w:t>
      </w:r>
      <w:r>
        <w:rPr>
          <w:spacing w:val="-5"/>
        </w:rPr>
        <w:t xml:space="preserve"> </w:t>
      </w:r>
      <w:r>
        <w:t>CORS</w:t>
      </w:r>
      <w:r>
        <w:rPr>
          <w:spacing w:val="-4"/>
        </w:rPr>
        <w:t xml:space="preserve"> </w:t>
      </w:r>
      <w:r>
        <w:t>settings</w:t>
      </w:r>
      <w:r>
        <w:rPr>
          <w:spacing w:val="-4"/>
        </w:rPr>
        <w:t xml:space="preserve"> </w:t>
      </w:r>
      <w:r>
        <w:t>in</w:t>
      </w:r>
      <w:r>
        <w:rPr>
          <w:spacing w:val="-4"/>
        </w:rPr>
        <w:t xml:space="preserve"> </w:t>
      </w:r>
      <w:r>
        <w:t>the</w:t>
      </w:r>
      <w:r>
        <w:rPr>
          <w:spacing w:val="-5"/>
        </w:rPr>
        <w:t xml:space="preserve"> </w:t>
      </w:r>
      <w:r>
        <w:t>Spring</w:t>
      </w:r>
      <w:r>
        <w:rPr>
          <w:spacing w:val="-4"/>
        </w:rPr>
        <w:t xml:space="preserve"> </w:t>
      </w:r>
      <w:r>
        <w:t>Boot</w:t>
      </w:r>
      <w:r>
        <w:rPr>
          <w:spacing w:val="-4"/>
        </w:rPr>
        <w:t xml:space="preserve"> </w:t>
      </w:r>
      <w:r>
        <w:t>application</w:t>
      </w:r>
      <w:r>
        <w:rPr>
          <w:spacing w:val="-2"/>
        </w:rPr>
        <w:t xml:space="preserve"> </w:t>
      </w:r>
      <w:r>
        <w:t>to</w:t>
      </w:r>
      <w:r>
        <w:rPr>
          <w:spacing w:val="-7"/>
        </w:rPr>
        <w:t xml:space="preserve"> </w:t>
      </w:r>
      <w:r>
        <w:t>allow</w:t>
      </w:r>
      <w:r>
        <w:rPr>
          <w:spacing w:val="-3"/>
        </w:rPr>
        <w:t xml:space="preserve"> </w:t>
      </w:r>
      <w:r>
        <w:t>cross-origin requests during development and production.</w:t>
      </w:r>
    </w:p>
    <w:p w14:paraId="6FE3EE36">
      <w:pPr>
        <w:pStyle w:val="8"/>
      </w:pPr>
    </w:p>
    <w:p w14:paraId="163693F7">
      <w:pPr>
        <w:pStyle w:val="5"/>
        <w:numPr>
          <w:ilvl w:val="0"/>
          <w:numId w:val="57"/>
        </w:numPr>
        <w:tabs>
          <w:tab w:val="left" w:pos="447"/>
        </w:tabs>
        <w:spacing w:line="360" w:lineRule="auto"/>
        <w:ind w:right="5836" w:firstLine="0"/>
      </w:pPr>
      <w:bookmarkStart w:id="164" w:name="7.Search_and_Filtering_Functionality_Pro"/>
      <w:bookmarkEnd w:id="164"/>
      <w:r>
        <w:rPr>
          <w:spacing w:val="-2"/>
        </w:rPr>
        <w:t>Search</w:t>
      </w:r>
      <w:r>
        <w:rPr>
          <w:spacing w:val="-7"/>
        </w:rPr>
        <w:t xml:space="preserve"> </w:t>
      </w:r>
      <w:r>
        <w:rPr>
          <w:spacing w:val="-2"/>
        </w:rPr>
        <w:t>and</w:t>
      </w:r>
      <w:r>
        <w:rPr>
          <w:spacing w:val="-7"/>
        </w:rPr>
        <w:t xml:space="preserve"> </w:t>
      </w:r>
      <w:r>
        <w:rPr>
          <w:spacing w:val="-2"/>
        </w:rPr>
        <w:t>Filtering</w:t>
      </w:r>
      <w:r>
        <w:rPr>
          <w:spacing w:val="-4"/>
        </w:rPr>
        <w:t xml:space="preserve"> </w:t>
      </w:r>
      <w:r>
        <w:rPr>
          <w:spacing w:val="-2"/>
        </w:rPr>
        <w:t>Functionality Problem:</w:t>
      </w:r>
    </w:p>
    <w:p w14:paraId="46D7386E">
      <w:pPr>
        <w:pStyle w:val="8"/>
        <w:spacing w:line="360" w:lineRule="auto"/>
        <w:ind w:left="23" w:right="748"/>
      </w:pPr>
      <w:r>
        <w:t>Providing</w:t>
      </w:r>
      <w:r>
        <w:rPr>
          <w:spacing w:val="-7"/>
        </w:rPr>
        <w:t xml:space="preserve"> </w:t>
      </w:r>
      <w:r>
        <w:t>responsive</w:t>
      </w:r>
      <w:r>
        <w:rPr>
          <w:spacing w:val="-3"/>
        </w:rPr>
        <w:t xml:space="preserve"> </w:t>
      </w:r>
      <w:r>
        <w:t>and</w:t>
      </w:r>
      <w:r>
        <w:rPr>
          <w:spacing w:val="-4"/>
        </w:rPr>
        <w:t xml:space="preserve"> </w:t>
      </w:r>
      <w:r>
        <w:t>accurate</w:t>
      </w:r>
      <w:r>
        <w:rPr>
          <w:spacing w:val="24"/>
        </w:rPr>
        <w:t xml:space="preserve"> </w:t>
      </w:r>
      <w:r>
        <w:t>product</w:t>
      </w:r>
      <w:r>
        <w:rPr>
          <w:spacing w:val="-2"/>
        </w:rPr>
        <w:t xml:space="preserve"> </w:t>
      </w:r>
      <w:r>
        <w:t>search</w:t>
      </w:r>
      <w:r>
        <w:rPr>
          <w:spacing w:val="-4"/>
        </w:rPr>
        <w:t xml:space="preserve"> </w:t>
      </w:r>
      <w:r>
        <w:t>and</w:t>
      </w:r>
      <w:r>
        <w:rPr>
          <w:spacing w:val="-4"/>
        </w:rPr>
        <w:t xml:space="preserve"> </w:t>
      </w:r>
      <w:r>
        <w:t>filtering</w:t>
      </w:r>
      <w:r>
        <w:rPr>
          <w:spacing w:val="-4"/>
        </w:rPr>
        <w:t xml:space="preserve"> </w:t>
      </w:r>
      <w:r>
        <w:t>based</w:t>
      </w:r>
      <w:r>
        <w:rPr>
          <w:spacing w:val="25"/>
        </w:rPr>
        <w:t xml:space="preserve"> </w:t>
      </w:r>
      <w:r>
        <w:t>on</w:t>
      </w:r>
      <w:r>
        <w:rPr>
          <w:spacing w:val="-4"/>
        </w:rPr>
        <w:t xml:space="preserve"> </w:t>
      </w:r>
      <w:r>
        <w:t>categories,</w:t>
      </w:r>
      <w:r>
        <w:rPr>
          <w:spacing w:val="-4"/>
        </w:rPr>
        <w:t xml:space="preserve"> </w:t>
      </w:r>
      <w:r>
        <w:t xml:space="preserve">prices, </w:t>
      </w:r>
      <w:r>
        <w:rPr>
          <w:spacing w:val="-4"/>
        </w:rPr>
        <w:t>etc.</w:t>
      </w:r>
    </w:p>
    <w:p w14:paraId="499CBBA9">
      <w:pPr>
        <w:pStyle w:val="5"/>
      </w:pPr>
      <w:bookmarkStart w:id="165" w:name="Solution:"/>
      <w:bookmarkEnd w:id="165"/>
      <w:r>
        <w:rPr>
          <w:spacing w:val="-2"/>
        </w:rPr>
        <w:t>Solution:</w:t>
      </w:r>
    </w:p>
    <w:p w14:paraId="1CD82B39">
      <w:pPr>
        <w:pStyle w:val="8"/>
        <w:spacing w:before="142" w:line="360" w:lineRule="auto"/>
        <w:ind w:left="23" w:right="334"/>
      </w:pPr>
      <w:r>
        <w:t>Implemented</w:t>
      </w:r>
      <w:r>
        <w:rPr>
          <w:spacing w:val="-4"/>
        </w:rPr>
        <w:t xml:space="preserve"> </w:t>
      </w:r>
      <w:r>
        <w:t>query-based</w:t>
      </w:r>
      <w:r>
        <w:rPr>
          <w:spacing w:val="-2"/>
        </w:rPr>
        <w:t xml:space="preserve"> </w:t>
      </w:r>
      <w:r>
        <w:t>filtering</w:t>
      </w:r>
      <w:r>
        <w:rPr>
          <w:spacing w:val="-4"/>
        </w:rPr>
        <w:t xml:space="preserve"> </w:t>
      </w:r>
      <w:r>
        <w:t>endpoints</w:t>
      </w:r>
      <w:r>
        <w:rPr>
          <w:spacing w:val="-4"/>
        </w:rPr>
        <w:t xml:space="preserve"> </w:t>
      </w:r>
      <w:r>
        <w:t>in</w:t>
      </w:r>
      <w:r>
        <w:rPr>
          <w:spacing w:val="-4"/>
        </w:rPr>
        <w:t xml:space="preserve"> </w:t>
      </w:r>
      <w:r>
        <w:t>the</w:t>
      </w:r>
      <w:r>
        <w:rPr>
          <w:spacing w:val="-5"/>
        </w:rPr>
        <w:t xml:space="preserve"> </w:t>
      </w:r>
      <w:r>
        <w:t>backend</w:t>
      </w:r>
      <w:r>
        <w:rPr>
          <w:spacing w:val="-4"/>
        </w:rPr>
        <w:t xml:space="preserve"> </w:t>
      </w:r>
      <w:r>
        <w:t>and</w:t>
      </w:r>
      <w:r>
        <w:rPr>
          <w:spacing w:val="-2"/>
        </w:rPr>
        <w:t xml:space="preserve"> </w:t>
      </w:r>
      <w:r>
        <w:t>dynamic</w:t>
      </w:r>
      <w:r>
        <w:rPr>
          <w:spacing w:val="-3"/>
        </w:rPr>
        <w:t xml:space="preserve"> </w:t>
      </w:r>
      <w:r>
        <w:t>filtering</w:t>
      </w:r>
      <w:r>
        <w:rPr>
          <w:spacing w:val="-4"/>
        </w:rPr>
        <w:t xml:space="preserve"> </w:t>
      </w:r>
      <w:r>
        <w:t>logic</w:t>
      </w:r>
      <w:r>
        <w:rPr>
          <w:spacing w:val="21"/>
        </w:rPr>
        <w:t xml:space="preserve"> </w:t>
      </w:r>
      <w:r>
        <w:t>in Angular using observables and pagination.</w:t>
      </w:r>
    </w:p>
    <w:p w14:paraId="2BFEE19B">
      <w:pPr>
        <w:pStyle w:val="8"/>
        <w:spacing w:before="138"/>
      </w:pPr>
    </w:p>
    <w:p w14:paraId="6C21BE1D">
      <w:pPr>
        <w:pStyle w:val="4"/>
        <w:numPr>
          <w:ilvl w:val="1"/>
          <w:numId w:val="56"/>
        </w:numPr>
        <w:tabs>
          <w:tab w:val="left" w:pos="582"/>
        </w:tabs>
        <w:ind w:left="582" w:hanging="559"/>
        <w:jc w:val="left"/>
      </w:pPr>
      <w:bookmarkStart w:id="166" w:name="_bookmark42"/>
      <w:bookmarkEnd w:id="166"/>
      <w:bookmarkStart w:id="167" w:name="8.4SUMMARY_OF_INTERNSHIP"/>
      <w:bookmarkEnd w:id="167"/>
      <w:r>
        <w:t>SUMMARY</w:t>
      </w:r>
      <w:r>
        <w:rPr>
          <w:spacing w:val="-12"/>
        </w:rPr>
        <w:t xml:space="preserve"> </w:t>
      </w:r>
      <w:r>
        <w:t>OF</w:t>
      </w:r>
      <w:r>
        <w:rPr>
          <w:spacing w:val="-17"/>
        </w:rPr>
        <w:t xml:space="preserve"> </w:t>
      </w:r>
      <w:r>
        <w:rPr>
          <w:spacing w:val="-2"/>
        </w:rPr>
        <w:t>INTERNSHIP</w:t>
      </w:r>
    </w:p>
    <w:p w14:paraId="65875153">
      <w:pPr>
        <w:pStyle w:val="8"/>
        <w:rPr>
          <w:b/>
          <w:sz w:val="28"/>
        </w:rPr>
      </w:pPr>
    </w:p>
    <w:p w14:paraId="1347C17C">
      <w:pPr>
        <w:spacing w:before="1" w:line="360" w:lineRule="auto"/>
        <w:ind w:left="23" w:right="1366"/>
        <w:jc w:val="both"/>
        <w:rPr>
          <w:sz w:val="24"/>
        </w:rPr>
      </w:pPr>
      <w:r>
        <w:rPr>
          <w:sz w:val="24"/>
        </w:rPr>
        <w:t xml:space="preserve">During my internship, I was involved in the end-to-end development of a </w:t>
      </w:r>
      <w:r>
        <w:rPr>
          <w:b/>
          <w:sz w:val="24"/>
        </w:rPr>
        <w:t xml:space="preserve">full-stack e- commerce application </w:t>
      </w:r>
      <w:r>
        <w:rPr>
          <w:sz w:val="24"/>
        </w:rPr>
        <w:t xml:space="preserve">named </w:t>
      </w:r>
      <w:r>
        <w:rPr>
          <w:i/>
          <w:sz w:val="24"/>
        </w:rPr>
        <w:t>Electronic Store</w:t>
      </w:r>
      <w:r>
        <w:rPr>
          <w:sz w:val="24"/>
        </w:rPr>
        <w:t>, designed to enable users to browse, purchase,</w:t>
      </w:r>
      <w:r>
        <w:rPr>
          <w:spacing w:val="-2"/>
          <w:sz w:val="24"/>
        </w:rPr>
        <w:t xml:space="preserve"> </w:t>
      </w:r>
      <w:r>
        <w:rPr>
          <w:sz w:val="24"/>
        </w:rPr>
        <w:t>and</w:t>
      </w:r>
      <w:r>
        <w:rPr>
          <w:spacing w:val="-2"/>
          <w:sz w:val="24"/>
        </w:rPr>
        <w:t xml:space="preserve"> </w:t>
      </w:r>
      <w:r>
        <w:rPr>
          <w:sz w:val="24"/>
        </w:rPr>
        <w:t>manage electronic</w:t>
      </w:r>
      <w:r>
        <w:rPr>
          <w:spacing w:val="-1"/>
          <w:sz w:val="24"/>
        </w:rPr>
        <w:t xml:space="preserve"> </w:t>
      </w:r>
      <w:r>
        <w:rPr>
          <w:sz w:val="24"/>
        </w:rPr>
        <w:t>products online.</w:t>
      </w:r>
      <w:r>
        <w:rPr>
          <w:spacing w:val="-4"/>
          <w:sz w:val="24"/>
        </w:rPr>
        <w:t xml:space="preserve"> </w:t>
      </w:r>
      <w:r>
        <w:rPr>
          <w:sz w:val="24"/>
        </w:rPr>
        <w:t>The</w:t>
      </w:r>
      <w:r>
        <w:rPr>
          <w:spacing w:val="-3"/>
          <w:sz w:val="24"/>
        </w:rPr>
        <w:t xml:space="preserve"> </w:t>
      </w:r>
      <w:r>
        <w:rPr>
          <w:sz w:val="24"/>
        </w:rPr>
        <w:t>application utilized</w:t>
      </w:r>
      <w:r>
        <w:rPr>
          <w:spacing w:val="-2"/>
          <w:sz w:val="24"/>
        </w:rPr>
        <w:t xml:space="preserve"> </w:t>
      </w:r>
      <w:r>
        <w:rPr>
          <w:b/>
          <w:sz w:val="24"/>
        </w:rPr>
        <w:t>Spring</w:t>
      </w:r>
      <w:r>
        <w:rPr>
          <w:b/>
          <w:spacing w:val="-7"/>
          <w:sz w:val="24"/>
        </w:rPr>
        <w:t xml:space="preserve"> </w:t>
      </w:r>
      <w:r>
        <w:rPr>
          <w:b/>
          <w:sz w:val="24"/>
        </w:rPr>
        <w:t xml:space="preserve">Boot (Java) </w:t>
      </w:r>
      <w:r>
        <w:rPr>
          <w:sz w:val="24"/>
        </w:rPr>
        <w:t xml:space="preserve">for backend APIs, </w:t>
      </w:r>
      <w:r>
        <w:rPr>
          <w:b/>
          <w:sz w:val="24"/>
        </w:rPr>
        <w:t xml:space="preserve">MySQL </w:t>
      </w:r>
      <w:r>
        <w:rPr>
          <w:sz w:val="24"/>
        </w:rPr>
        <w:t xml:space="preserve">as the relational database, and </w:t>
      </w:r>
      <w:r>
        <w:rPr>
          <w:b/>
          <w:sz w:val="24"/>
        </w:rPr>
        <w:t xml:space="preserve">Angular </w:t>
      </w:r>
      <w:r>
        <w:rPr>
          <w:sz w:val="24"/>
        </w:rPr>
        <w:t>for an interactive and responsive frontend.</w:t>
      </w:r>
    </w:p>
    <w:p w14:paraId="42D66DD7">
      <w:pPr>
        <w:spacing w:line="360" w:lineRule="auto"/>
        <w:jc w:val="both"/>
        <w:rPr>
          <w:sz w:val="24"/>
        </w:rPr>
        <w:sectPr>
          <w:headerReference r:id="rId26" w:type="default"/>
          <w:footerReference r:id="rId27" w:type="default"/>
          <w:pgSz w:w="11910" w:h="16840"/>
          <w:pgMar w:top="1140" w:right="708" w:bottom="980" w:left="1417" w:header="884" w:footer="794" w:gutter="0"/>
          <w:cols w:space="720" w:num="1"/>
        </w:sectPr>
      </w:pPr>
    </w:p>
    <w:p w14:paraId="3740A8FF">
      <w:pPr>
        <w:pStyle w:val="8"/>
      </w:pPr>
    </w:p>
    <w:p w14:paraId="46A01AF3">
      <w:pPr>
        <w:pStyle w:val="8"/>
      </w:pPr>
    </w:p>
    <w:p w14:paraId="0736ADBA">
      <w:pPr>
        <w:pStyle w:val="8"/>
        <w:spacing w:before="24"/>
      </w:pPr>
    </w:p>
    <w:p w14:paraId="57B37D0E">
      <w:pPr>
        <w:pStyle w:val="5"/>
        <w:jc w:val="both"/>
      </w:pPr>
      <w:bookmarkStart w:id="168" w:name="My_contributions_included:"/>
      <w:bookmarkEnd w:id="168"/>
      <w:r>
        <w:t>My</w:t>
      </w:r>
      <w:r>
        <w:rPr>
          <w:spacing w:val="-6"/>
        </w:rPr>
        <w:t xml:space="preserve"> </w:t>
      </w:r>
      <w:r>
        <w:t>contributions</w:t>
      </w:r>
      <w:r>
        <w:rPr>
          <w:spacing w:val="-5"/>
        </w:rPr>
        <w:t xml:space="preserve"> </w:t>
      </w:r>
      <w:r>
        <w:rPr>
          <w:spacing w:val="-2"/>
        </w:rPr>
        <w:t>included:</w:t>
      </w:r>
    </w:p>
    <w:p w14:paraId="1BD15CAD">
      <w:pPr>
        <w:pStyle w:val="22"/>
        <w:numPr>
          <w:ilvl w:val="2"/>
          <w:numId w:val="56"/>
        </w:numPr>
        <w:tabs>
          <w:tab w:val="left" w:pos="862"/>
        </w:tabs>
        <w:spacing w:before="139"/>
        <w:ind w:left="862" w:hanging="400"/>
        <w:rPr>
          <w:rFonts w:ascii="Wingdings" w:hAnsi="Wingdings"/>
          <w:sz w:val="15"/>
        </w:rPr>
      </w:pPr>
      <w:r>
        <w:rPr>
          <w:sz w:val="24"/>
        </w:rPr>
        <w:t>Designing</w:t>
      </w:r>
      <w:r>
        <w:rPr>
          <w:spacing w:val="-7"/>
          <w:sz w:val="24"/>
        </w:rPr>
        <w:t xml:space="preserve"> </w:t>
      </w:r>
      <w:r>
        <w:rPr>
          <w:sz w:val="24"/>
        </w:rPr>
        <w:t>the</w:t>
      </w:r>
      <w:r>
        <w:rPr>
          <w:spacing w:val="-6"/>
          <w:sz w:val="24"/>
        </w:rPr>
        <w:t xml:space="preserve"> </w:t>
      </w:r>
      <w:r>
        <w:rPr>
          <w:b/>
          <w:sz w:val="24"/>
        </w:rPr>
        <w:t>database</w:t>
      </w:r>
      <w:r>
        <w:rPr>
          <w:b/>
          <w:spacing w:val="-6"/>
          <w:sz w:val="24"/>
        </w:rPr>
        <w:t xml:space="preserve"> </w:t>
      </w:r>
      <w:r>
        <w:rPr>
          <w:b/>
          <w:sz w:val="24"/>
        </w:rPr>
        <w:t>schema</w:t>
      </w:r>
      <w:r>
        <w:rPr>
          <w:b/>
          <w:spacing w:val="-5"/>
          <w:sz w:val="24"/>
        </w:rPr>
        <w:t xml:space="preserve"> </w:t>
      </w:r>
      <w:r>
        <w:rPr>
          <w:sz w:val="24"/>
        </w:rPr>
        <w:t>for</w:t>
      </w:r>
      <w:r>
        <w:rPr>
          <w:spacing w:val="-1"/>
          <w:sz w:val="24"/>
        </w:rPr>
        <w:t xml:space="preserve"> </w:t>
      </w:r>
      <w:r>
        <w:rPr>
          <w:sz w:val="24"/>
        </w:rPr>
        <w:t>users, products,</w:t>
      </w:r>
      <w:r>
        <w:rPr>
          <w:spacing w:val="-5"/>
          <w:sz w:val="24"/>
        </w:rPr>
        <w:t xml:space="preserve"> </w:t>
      </w:r>
      <w:r>
        <w:rPr>
          <w:sz w:val="24"/>
        </w:rPr>
        <w:t>orders, and</w:t>
      </w:r>
      <w:r>
        <w:rPr>
          <w:spacing w:val="-2"/>
          <w:sz w:val="24"/>
        </w:rPr>
        <w:t xml:space="preserve"> categories.</w:t>
      </w:r>
    </w:p>
    <w:p w14:paraId="49DD237A">
      <w:pPr>
        <w:pStyle w:val="22"/>
        <w:numPr>
          <w:ilvl w:val="2"/>
          <w:numId w:val="56"/>
        </w:numPr>
        <w:tabs>
          <w:tab w:val="left" w:pos="862"/>
          <w:tab w:val="left" w:pos="882"/>
        </w:tabs>
        <w:spacing w:before="137" w:line="360" w:lineRule="auto"/>
        <w:ind w:right="1410" w:hanging="420"/>
        <w:rPr>
          <w:rFonts w:ascii="Wingdings" w:hAnsi="Wingdings"/>
          <w:sz w:val="15"/>
        </w:rPr>
      </w:pPr>
      <w:r>
        <w:rPr>
          <w:sz w:val="24"/>
        </w:rPr>
        <w:t>Implementing</w:t>
      </w:r>
      <w:r>
        <w:rPr>
          <w:spacing w:val="-8"/>
          <w:sz w:val="24"/>
        </w:rPr>
        <w:t xml:space="preserve"> </w:t>
      </w:r>
      <w:r>
        <w:rPr>
          <w:b/>
          <w:sz w:val="24"/>
        </w:rPr>
        <w:t>user</w:t>
      </w:r>
      <w:r>
        <w:rPr>
          <w:b/>
          <w:spacing w:val="-6"/>
          <w:sz w:val="24"/>
        </w:rPr>
        <w:t xml:space="preserve"> </w:t>
      </w:r>
      <w:r>
        <w:rPr>
          <w:b/>
          <w:sz w:val="24"/>
        </w:rPr>
        <w:t>authentication</w:t>
      </w:r>
      <w:r>
        <w:rPr>
          <w:b/>
          <w:spacing w:val="-5"/>
          <w:sz w:val="24"/>
        </w:rPr>
        <w:t xml:space="preserve"> </w:t>
      </w:r>
      <w:r>
        <w:rPr>
          <w:b/>
          <w:sz w:val="24"/>
        </w:rPr>
        <w:t>and</w:t>
      </w:r>
      <w:r>
        <w:rPr>
          <w:b/>
          <w:spacing w:val="-9"/>
          <w:sz w:val="24"/>
        </w:rPr>
        <w:t xml:space="preserve"> </w:t>
      </w:r>
      <w:r>
        <w:rPr>
          <w:b/>
          <w:sz w:val="24"/>
        </w:rPr>
        <w:t>role-based</w:t>
      </w:r>
      <w:r>
        <w:rPr>
          <w:b/>
          <w:spacing w:val="-3"/>
          <w:sz w:val="24"/>
        </w:rPr>
        <w:t xml:space="preserve"> </w:t>
      </w:r>
      <w:r>
        <w:rPr>
          <w:b/>
          <w:sz w:val="24"/>
        </w:rPr>
        <w:t>authorization</w:t>
      </w:r>
      <w:r>
        <w:rPr>
          <w:b/>
          <w:spacing w:val="-7"/>
          <w:sz w:val="24"/>
        </w:rPr>
        <w:t xml:space="preserve"> </w:t>
      </w:r>
      <w:r>
        <w:rPr>
          <w:sz w:val="24"/>
        </w:rPr>
        <w:t>using</w:t>
      </w:r>
      <w:r>
        <w:rPr>
          <w:spacing w:val="-5"/>
          <w:sz w:val="24"/>
        </w:rPr>
        <w:t xml:space="preserve"> </w:t>
      </w:r>
      <w:r>
        <w:rPr>
          <w:sz w:val="24"/>
        </w:rPr>
        <w:t xml:space="preserve">JWT </w:t>
      </w:r>
      <w:r>
        <w:rPr>
          <w:spacing w:val="-2"/>
          <w:sz w:val="24"/>
        </w:rPr>
        <w:t>tokens.</w:t>
      </w:r>
    </w:p>
    <w:p w14:paraId="43A6D5DD">
      <w:pPr>
        <w:pStyle w:val="22"/>
        <w:numPr>
          <w:ilvl w:val="2"/>
          <w:numId w:val="56"/>
        </w:numPr>
        <w:tabs>
          <w:tab w:val="left" w:pos="862"/>
          <w:tab w:val="left" w:pos="882"/>
        </w:tabs>
        <w:spacing w:line="360" w:lineRule="auto"/>
        <w:ind w:right="1558" w:hanging="420"/>
        <w:rPr>
          <w:rFonts w:ascii="Wingdings" w:hAnsi="Wingdings"/>
          <w:sz w:val="15"/>
        </w:rPr>
      </w:pPr>
      <w:r>
        <w:rPr>
          <w:sz w:val="24"/>
        </w:rPr>
        <w:t>Building</w:t>
      </w:r>
      <w:r>
        <w:rPr>
          <w:spacing w:val="-5"/>
          <w:sz w:val="24"/>
        </w:rPr>
        <w:t xml:space="preserve"> </w:t>
      </w:r>
      <w:r>
        <w:rPr>
          <w:b/>
          <w:sz w:val="24"/>
        </w:rPr>
        <w:t>RESTful</w:t>
      </w:r>
      <w:r>
        <w:rPr>
          <w:b/>
          <w:spacing w:val="-7"/>
          <w:sz w:val="24"/>
        </w:rPr>
        <w:t xml:space="preserve"> </w:t>
      </w:r>
      <w:r>
        <w:rPr>
          <w:b/>
          <w:sz w:val="24"/>
        </w:rPr>
        <w:t>APIs</w:t>
      </w:r>
      <w:r>
        <w:rPr>
          <w:b/>
          <w:spacing w:val="-5"/>
          <w:sz w:val="24"/>
        </w:rPr>
        <w:t xml:space="preserve"> </w:t>
      </w:r>
      <w:r>
        <w:rPr>
          <w:sz w:val="24"/>
        </w:rPr>
        <w:t>for</w:t>
      </w:r>
      <w:r>
        <w:rPr>
          <w:spacing w:val="-4"/>
          <w:sz w:val="24"/>
        </w:rPr>
        <w:t xml:space="preserve"> </w:t>
      </w:r>
      <w:r>
        <w:rPr>
          <w:sz w:val="24"/>
        </w:rPr>
        <w:t>product</w:t>
      </w:r>
      <w:r>
        <w:rPr>
          <w:spacing w:val="-5"/>
          <w:sz w:val="24"/>
        </w:rPr>
        <w:t xml:space="preserve"> </w:t>
      </w:r>
      <w:r>
        <w:rPr>
          <w:sz w:val="24"/>
        </w:rPr>
        <w:t>management,</w:t>
      </w:r>
      <w:r>
        <w:rPr>
          <w:spacing w:val="-5"/>
          <w:sz w:val="24"/>
        </w:rPr>
        <w:t xml:space="preserve"> </w:t>
      </w:r>
      <w:r>
        <w:rPr>
          <w:sz w:val="24"/>
        </w:rPr>
        <w:t>cart</w:t>
      </w:r>
      <w:r>
        <w:rPr>
          <w:spacing w:val="-5"/>
          <w:sz w:val="24"/>
        </w:rPr>
        <w:t xml:space="preserve"> </w:t>
      </w:r>
      <w:r>
        <w:rPr>
          <w:sz w:val="24"/>
        </w:rPr>
        <w:t>operations,</w:t>
      </w:r>
      <w:r>
        <w:rPr>
          <w:spacing w:val="-5"/>
          <w:sz w:val="24"/>
        </w:rPr>
        <w:t xml:space="preserve"> </w:t>
      </w:r>
      <w:r>
        <w:rPr>
          <w:sz w:val="24"/>
        </w:rPr>
        <w:t>and</w:t>
      </w:r>
      <w:r>
        <w:rPr>
          <w:spacing w:val="-5"/>
          <w:sz w:val="24"/>
        </w:rPr>
        <w:t xml:space="preserve"> </w:t>
      </w:r>
      <w:r>
        <w:rPr>
          <w:sz w:val="24"/>
        </w:rPr>
        <w:t xml:space="preserve">order </w:t>
      </w:r>
      <w:r>
        <w:rPr>
          <w:spacing w:val="-2"/>
          <w:sz w:val="24"/>
        </w:rPr>
        <w:t>processing.</w:t>
      </w:r>
    </w:p>
    <w:p w14:paraId="72675141">
      <w:pPr>
        <w:pStyle w:val="22"/>
        <w:numPr>
          <w:ilvl w:val="2"/>
          <w:numId w:val="56"/>
        </w:numPr>
        <w:tabs>
          <w:tab w:val="left" w:pos="862"/>
          <w:tab w:val="left" w:pos="882"/>
        </w:tabs>
        <w:spacing w:line="360" w:lineRule="auto"/>
        <w:ind w:right="1436" w:hanging="420"/>
        <w:rPr>
          <w:rFonts w:ascii="Wingdings" w:hAnsi="Wingdings"/>
          <w:sz w:val="15"/>
        </w:rPr>
      </w:pPr>
      <w:r>
        <w:rPr>
          <w:sz w:val="24"/>
        </w:rPr>
        <w:t>Developing</w:t>
      </w:r>
      <w:r>
        <w:rPr>
          <w:spacing w:val="-6"/>
          <w:sz w:val="24"/>
        </w:rPr>
        <w:t xml:space="preserve"> </w:t>
      </w:r>
      <w:r>
        <w:rPr>
          <w:b/>
          <w:sz w:val="24"/>
        </w:rPr>
        <w:t>admin</w:t>
      </w:r>
      <w:r>
        <w:rPr>
          <w:b/>
          <w:spacing w:val="-6"/>
          <w:sz w:val="24"/>
        </w:rPr>
        <w:t xml:space="preserve"> </w:t>
      </w:r>
      <w:r>
        <w:rPr>
          <w:b/>
          <w:sz w:val="24"/>
        </w:rPr>
        <w:t>dashboards</w:t>
      </w:r>
      <w:r>
        <w:rPr>
          <w:b/>
          <w:spacing w:val="-6"/>
          <w:sz w:val="24"/>
        </w:rPr>
        <w:t xml:space="preserve"> </w:t>
      </w:r>
      <w:r>
        <w:rPr>
          <w:sz w:val="24"/>
        </w:rPr>
        <w:t>for</w:t>
      </w:r>
      <w:r>
        <w:rPr>
          <w:spacing w:val="-5"/>
          <w:sz w:val="24"/>
        </w:rPr>
        <w:t xml:space="preserve"> </w:t>
      </w:r>
      <w:r>
        <w:rPr>
          <w:sz w:val="24"/>
        </w:rPr>
        <w:t>managing</w:t>
      </w:r>
      <w:r>
        <w:rPr>
          <w:spacing w:val="-6"/>
          <w:sz w:val="24"/>
        </w:rPr>
        <w:t xml:space="preserve"> </w:t>
      </w:r>
      <w:r>
        <w:rPr>
          <w:sz w:val="24"/>
        </w:rPr>
        <w:t>products,</w:t>
      </w:r>
      <w:r>
        <w:rPr>
          <w:spacing w:val="-6"/>
          <w:sz w:val="24"/>
        </w:rPr>
        <w:t xml:space="preserve"> </w:t>
      </w:r>
      <w:r>
        <w:rPr>
          <w:sz w:val="24"/>
        </w:rPr>
        <w:t>categories,</w:t>
      </w:r>
      <w:r>
        <w:rPr>
          <w:spacing w:val="-4"/>
          <w:sz w:val="24"/>
        </w:rPr>
        <w:t xml:space="preserve"> </w:t>
      </w:r>
      <w:r>
        <w:rPr>
          <w:sz w:val="24"/>
        </w:rPr>
        <w:t>users,</w:t>
      </w:r>
      <w:r>
        <w:rPr>
          <w:spacing w:val="-6"/>
          <w:sz w:val="24"/>
        </w:rPr>
        <w:t xml:space="preserve"> </w:t>
      </w:r>
      <w:r>
        <w:rPr>
          <w:sz w:val="24"/>
        </w:rPr>
        <w:t>and viewing orders.</w:t>
      </w:r>
    </w:p>
    <w:p w14:paraId="00A51FE1">
      <w:pPr>
        <w:pStyle w:val="22"/>
        <w:numPr>
          <w:ilvl w:val="2"/>
          <w:numId w:val="56"/>
        </w:numPr>
        <w:tabs>
          <w:tab w:val="left" w:pos="862"/>
          <w:tab w:val="left" w:pos="882"/>
        </w:tabs>
        <w:spacing w:line="360" w:lineRule="auto"/>
        <w:ind w:right="1631" w:hanging="420"/>
        <w:rPr>
          <w:rFonts w:ascii="Wingdings" w:hAnsi="Wingdings"/>
          <w:sz w:val="15"/>
        </w:rPr>
      </w:pPr>
      <w:r>
        <w:rPr>
          <w:sz w:val="24"/>
        </w:rPr>
        <w:t>Creating</w:t>
      </w:r>
      <w:r>
        <w:rPr>
          <w:spacing w:val="-5"/>
          <w:sz w:val="24"/>
        </w:rPr>
        <w:t xml:space="preserve"> </w:t>
      </w:r>
      <w:r>
        <w:rPr>
          <w:b/>
          <w:sz w:val="24"/>
        </w:rPr>
        <w:t>UI</w:t>
      </w:r>
      <w:r>
        <w:rPr>
          <w:b/>
          <w:spacing w:val="-5"/>
          <w:sz w:val="24"/>
        </w:rPr>
        <w:t xml:space="preserve"> </w:t>
      </w:r>
      <w:r>
        <w:rPr>
          <w:b/>
          <w:sz w:val="24"/>
        </w:rPr>
        <w:t>components</w:t>
      </w:r>
      <w:r>
        <w:rPr>
          <w:b/>
          <w:spacing w:val="-5"/>
          <w:sz w:val="24"/>
        </w:rPr>
        <w:t xml:space="preserve"> </w:t>
      </w:r>
      <w:r>
        <w:rPr>
          <w:b/>
          <w:sz w:val="24"/>
        </w:rPr>
        <w:t>in</w:t>
      </w:r>
      <w:r>
        <w:rPr>
          <w:b/>
          <w:spacing w:val="-5"/>
          <w:sz w:val="24"/>
        </w:rPr>
        <w:t xml:space="preserve"> </w:t>
      </w:r>
      <w:r>
        <w:rPr>
          <w:b/>
          <w:sz w:val="24"/>
        </w:rPr>
        <w:t>Angular</w:t>
      </w:r>
      <w:r>
        <w:rPr>
          <w:b/>
          <w:spacing w:val="-6"/>
          <w:sz w:val="24"/>
        </w:rPr>
        <w:t xml:space="preserve"> </w:t>
      </w:r>
      <w:r>
        <w:rPr>
          <w:sz w:val="24"/>
        </w:rPr>
        <w:t>for</w:t>
      </w:r>
      <w:r>
        <w:rPr>
          <w:spacing w:val="-4"/>
          <w:sz w:val="24"/>
        </w:rPr>
        <w:t xml:space="preserve"> </w:t>
      </w:r>
      <w:r>
        <w:rPr>
          <w:sz w:val="24"/>
        </w:rPr>
        <w:t>registration,</w:t>
      </w:r>
      <w:r>
        <w:rPr>
          <w:spacing w:val="-5"/>
          <w:sz w:val="24"/>
        </w:rPr>
        <w:t xml:space="preserve"> </w:t>
      </w:r>
      <w:r>
        <w:rPr>
          <w:sz w:val="24"/>
        </w:rPr>
        <w:t>login,</w:t>
      </w:r>
      <w:r>
        <w:rPr>
          <w:spacing w:val="-5"/>
          <w:sz w:val="24"/>
        </w:rPr>
        <w:t xml:space="preserve"> </w:t>
      </w:r>
      <w:r>
        <w:rPr>
          <w:sz w:val="24"/>
        </w:rPr>
        <w:t>product</w:t>
      </w:r>
      <w:r>
        <w:rPr>
          <w:spacing w:val="-3"/>
          <w:sz w:val="24"/>
        </w:rPr>
        <w:t xml:space="preserve"> </w:t>
      </w:r>
      <w:r>
        <w:rPr>
          <w:sz w:val="24"/>
        </w:rPr>
        <w:t>listing, and checkout.</w:t>
      </w:r>
    </w:p>
    <w:p w14:paraId="59C4B88E">
      <w:pPr>
        <w:pStyle w:val="22"/>
        <w:numPr>
          <w:ilvl w:val="2"/>
          <w:numId w:val="56"/>
        </w:numPr>
        <w:tabs>
          <w:tab w:val="left" w:pos="862"/>
        </w:tabs>
        <w:ind w:left="862" w:hanging="400"/>
        <w:rPr>
          <w:rFonts w:ascii="Wingdings" w:hAnsi="Wingdings"/>
          <w:sz w:val="15"/>
        </w:rPr>
      </w:pPr>
      <w:r>
        <w:rPr>
          <w:sz w:val="24"/>
        </w:rPr>
        <w:t>Integrating</w:t>
      </w:r>
      <w:r>
        <w:rPr>
          <w:spacing w:val="-10"/>
          <w:sz w:val="24"/>
        </w:rPr>
        <w:t xml:space="preserve"> </w:t>
      </w:r>
      <w:r>
        <w:rPr>
          <w:b/>
          <w:sz w:val="24"/>
        </w:rPr>
        <w:t>payment</w:t>
      </w:r>
      <w:r>
        <w:rPr>
          <w:b/>
          <w:spacing w:val="-3"/>
          <w:sz w:val="24"/>
        </w:rPr>
        <w:t xml:space="preserve"> </w:t>
      </w:r>
      <w:r>
        <w:rPr>
          <w:b/>
          <w:sz w:val="24"/>
        </w:rPr>
        <w:t>gateways</w:t>
      </w:r>
      <w:r>
        <w:rPr>
          <w:b/>
          <w:spacing w:val="-5"/>
          <w:sz w:val="24"/>
        </w:rPr>
        <w:t xml:space="preserve"> </w:t>
      </w:r>
      <w:r>
        <w:rPr>
          <w:sz w:val="24"/>
        </w:rPr>
        <w:t>and</w:t>
      </w:r>
      <w:r>
        <w:rPr>
          <w:spacing w:val="-5"/>
          <w:sz w:val="24"/>
        </w:rPr>
        <w:t xml:space="preserve"> </w:t>
      </w:r>
      <w:r>
        <w:rPr>
          <w:sz w:val="24"/>
        </w:rPr>
        <w:t>building</w:t>
      </w:r>
      <w:r>
        <w:rPr>
          <w:spacing w:val="-10"/>
          <w:sz w:val="24"/>
        </w:rPr>
        <w:t xml:space="preserve"> </w:t>
      </w:r>
      <w:r>
        <w:rPr>
          <w:sz w:val="24"/>
        </w:rPr>
        <w:t>secure</w:t>
      </w:r>
      <w:r>
        <w:rPr>
          <w:spacing w:val="-1"/>
          <w:sz w:val="24"/>
        </w:rPr>
        <w:t xml:space="preserve"> </w:t>
      </w:r>
      <w:r>
        <w:rPr>
          <w:sz w:val="24"/>
        </w:rPr>
        <w:t>transaction</w:t>
      </w:r>
      <w:r>
        <w:rPr>
          <w:spacing w:val="-2"/>
          <w:sz w:val="24"/>
        </w:rPr>
        <w:t xml:space="preserve"> flows.</w:t>
      </w:r>
    </w:p>
    <w:p w14:paraId="6AE8F3CE">
      <w:pPr>
        <w:pStyle w:val="22"/>
        <w:numPr>
          <w:ilvl w:val="2"/>
          <w:numId w:val="56"/>
        </w:numPr>
        <w:tabs>
          <w:tab w:val="left" w:pos="862"/>
        </w:tabs>
        <w:spacing w:before="139"/>
        <w:ind w:left="862" w:hanging="400"/>
        <w:rPr>
          <w:rFonts w:ascii="Wingdings" w:hAnsi="Wingdings"/>
          <w:sz w:val="15"/>
        </w:rPr>
      </w:pPr>
      <w:r>
        <w:rPr>
          <w:sz w:val="24"/>
        </w:rPr>
        <w:t>Handling</w:t>
      </w:r>
      <w:r>
        <w:rPr>
          <w:spacing w:val="-9"/>
          <w:sz w:val="24"/>
        </w:rPr>
        <w:t xml:space="preserve"> </w:t>
      </w:r>
      <w:r>
        <w:rPr>
          <w:b/>
          <w:sz w:val="24"/>
        </w:rPr>
        <w:t>file</w:t>
      </w:r>
      <w:r>
        <w:rPr>
          <w:b/>
          <w:spacing w:val="-6"/>
          <w:sz w:val="24"/>
        </w:rPr>
        <w:t xml:space="preserve"> </w:t>
      </w:r>
      <w:r>
        <w:rPr>
          <w:b/>
          <w:sz w:val="24"/>
        </w:rPr>
        <w:t>uploads</w:t>
      </w:r>
      <w:r>
        <w:rPr>
          <w:b/>
          <w:spacing w:val="-5"/>
          <w:sz w:val="24"/>
        </w:rPr>
        <w:t xml:space="preserve"> </w:t>
      </w:r>
      <w:r>
        <w:rPr>
          <w:sz w:val="24"/>
        </w:rPr>
        <w:t>for</w:t>
      </w:r>
      <w:r>
        <w:rPr>
          <w:spacing w:val="-5"/>
          <w:sz w:val="24"/>
        </w:rPr>
        <w:t xml:space="preserve"> </w:t>
      </w:r>
      <w:r>
        <w:rPr>
          <w:sz w:val="24"/>
        </w:rPr>
        <w:t>product images</w:t>
      </w:r>
      <w:r>
        <w:rPr>
          <w:spacing w:val="-5"/>
          <w:sz w:val="24"/>
        </w:rPr>
        <w:t xml:space="preserve"> </w:t>
      </w:r>
      <w:r>
        <w:rPr>
          <w:sz w:val="24"/>
        </w:rPr>
        <w:t>and</w:t>
      </w:r>
      <w:r>
        <w:rPr>
          <w:spacing w:val="-5"/>
          <w:sz w:val="24"/>
        </w:rPr>
        <w:t xml:space="preserve"> </w:t>
      </w:r>
      <w:r>
        <w:rPr>
          <w:sz w:val="24"/>
        </w:rPr>
        <w:t xml:space="preserve">ensuring proper </w:t>
      </w:r>
      <w:r>
        <w:rPr>
          <w:spacing w:val="-2"/>
          <w:sz w:val="24"/>
        </w:rPr>
        <w:t>validation.</w:t>
      </w:r>
    </w:p>
    <w:p w14:paraId="05DE1170">
      <w:pPr>
        <w:pStyle w:val="22"/>
        <w:numPr>
          <w:ilvl w:val="2"/>
          <w:numId w:val="56"/>
        </w:numPr>
        <w:tabs>
          <w:tab w:val="left" w:pos="862"/>
          <w:tab w:val="left" w:pos="882"/>
        </w:tabs>
        <w:spacing w:before="137" w:line="360" w:lineRule="auto"/>
        <w:ind w:right="1528" w:hanging="420"/>
        <w:rPr>
          <w:rFonts w:ascii="Wingdings" w:hAnsi="Wingdings"/>
          <w:sz w:val="15"/>
        </w:rPr>
      </w:pPr>
      <w:r>
        <w:rPr>
          <w:sz w:val="24"/>
        </w:rPr>
        <w:t>Deploying</w:t>
      </w:r>
      <w:r>
        <w:rPr>
          <w:spacing w:val="-4"/>
          <w:sz w:val="24"/>
        </w:rPr>
        <w:t xml:space="preserve"> </w:t>
      </w:r>
      <w:r>
        <w:rPr>
          <w:sz w:val="24"/>
        </w:rPr>
        <w:t>the</w:t>
      </w:r>
      <w:r>
        <w:rPr>
          <w:spacing w:val="-6"/>
          <w:sz w:val="24"/>
        </w:rPr>
        <w:t xml:space="preserve"> </w:t>
      </w:r>
      <w:r>
        <w:rPr>
          <w:sz w:val="24"/>
        </w:rPr>
        <w:t>application</w:t>
      </w:r>
      <w:r>
        <w:rPr>
          <w:spacing w:val="-5"/>
          <w:sz w:val="24"/>
        </w:rPr>
        <w:t xml:space="preserve"> </w:t>
      </w:r>
      <w:r>
        <w:rPr>
          <w:sz w:val="24"/>
        </w:rPr>
        <w:t>and</w:t>
      </w:r>
      <w:r>
        <w:rPr>
          <w:spacing w:val="-5"/>
          <w:sz w:val="24"/>
        </w:rPr>
        <w:t xml:space="preserve"> </w:t>
      </w:r>
      <w:r>
        <w:rPr>
          <w:sz w:val="24"/>
        </w:rPr>
        <w:t>resolving</w:t>
      </w:r>
      <w:r>
        <w:rPr>
          <w:spacing w:val="-4"/>
          <w:sz w:val="24"/>
        </w:rPr>
        <w:t xml:space="preserve"> </w:t>
      </w:r>
      <w:r>
        <w:rPr>
          <w:sz w:val="24"/>
        </w:rPr>
        <w:t>deployment-level</w:t>
      </w:r>
      <w:r>
        <w:rPr>
          <w:spacing w:val="-5"/>
          <w:sz w:val="24"/>
        </w:rPr>
        <w:t xml:space="preserve"> </w:t>
      </w:r>
      <w:r>
        <w:rPr>
          <w:sz w:val="24"/>
        </w:rPr>
        <w:t>issues</w:t>
      </w:r>
      <w:r>
        <w:rPr>
          <w:spacing w:val="-5"/>
          <w:sz w:val="24"/>
        </w:rPr>
        <w:t xml:space="preserve"> </w:t>
      </w:r>
      <w:r>
        <w:rPr>
          <w:sz w:val="24"/>
        </w:rPr>
        <w:t>like</w:t>
      </w:r>
      <w:r>
        <w:rPr>
          <w:spacing w:val="-6"/>
          <w:sz w:val="24"/>
        </w:rPr>
        <w:t xml:space="preserve"> </w:t>
      </w:r>
      <w:r>
        <w:rPr>
          <w:sz w:val="24"/>
        </w:rPr>
        <w:t>CORS, environment configurations, and database connectivity.</w:t>
      </w:r>
    </w:p>
    <w:p w14:paraId="334FA2DF">
      <w:pPr>
        <w:pStyle w:val="8"/>
        <w:spacing w:before="7"/>
      </w:pPr>
    </w:p>
    <w:p w14:paraId="11280CCC">
      <w:pPr>
        <w:spacing w:line="360" w:lineRule="auto"/>
        <w:ind w:left="23" w:right="730"/>
        <w:jc w:val="both"/>
        <w:rPr>
          <w:sz w:val="24"/>
        </w:rPr>
      </w:pPr>
      <w:r>
        <w:rPr>
          <w:sz w:val="24"/>
        </w:rPr>
        <w:t xml:space="preserve">This internship significantly enhanced my understanding of </w:t>
      </w:r>
      <w:r>
        <w:rPr>
          <w:b/>
          <w:sz w:val="24"/>
        </w:rPr>
        <w:t>full-stack development</w:t>
      </w:r>
      <w:r>
        <w:rPr>
          <w:sz w:val="24"/>
        </w:rPr>
        <w:t xml:space="preserve">, </w:t>
      </w:r>
      <w:r>
        <w:rPr>
          <w:b/>
          <w:sz w:val="24"/>
        </w:rPr>
        <w:t>real- world problem-solving</w:t>
      </w:r>
      <w:r>
        <w:rPr>
          <w:sz w:val="24"/>
        </w:rPr>
        <w:t xml:space="preserve">, and </w:t>
      </w:r>
      <w:r>
        <w:rPr>
          <w:b/>
          <w:sz w:val="24"/>
        </w:rPr>
        <w:t>secure application design</w:t>
      </w:r>
      <w:r>
        <w:rPr>
          <w:sz w:val="24"/>
        </w:rPr>
        <w:t>. It also provided hands-on experience in managing a full product development lifecycle—right from planning and architecture to testing and deployment.</w:t>
      </w:r>
    </w:p>
    <w:p w14:paraId="487FA209">
      <w:pPr>
        <w:pStyle w:val="8"/>
      </w:pPr>
    </w:p>
    <w:p w14:paraId="63780863">
      <w:pPr>
        <w:pStyle w:val="8"/>
        <w:spacing w:before="47"/>
      </w:pPr>
    </w:p>
    <w:p w14:paraId="0EE6A4FF">
      <w:pPr>
        <w:pStyle w:val="4"/>
        <w:numPr>
          <w:ilvl w:val="1"/>
          <w:numId w:val="56"/>
        </w:numPr>
        <w:tabs>
          <w:tab w:val="left" w:pos="577"/>
        </w:tabs>
        <w:ind w:left="577" w:hanging="554"/>
        <w:jc w:val="both"/>
      </w:pPr>
      <w:bookmarkStart w:id="169" w:name="8.5LIMITATIONS_AND_FUTURE_ENHANCEMENT"/>
      <w:bookmarkEnd w:id="169"/>
      <w:bookmarkStart w:id="170" w:name="_bookmark43"/>
      <w:bookmarkEnd w:id="170"/>
      <w:r>
        <w:t>LIMITATIONS</w:t>
      </w:r>
      <w:r>
        <w:rPr>
          <w:spacing w:val="-20"/>
        </w:rPr>
        <w:t xml:space="preserve"> </w:t>
      </w:r>
      <w:r>
        <w:t>AND</w:t>
      </w:r>
      <w:r>
        <w:rPr>
          <w:spacing w:val="-17"/>
        </w:rPr>
        <w:t xml:space="preserve"> </w:t>
      </w:r>
      <w:r>
        <w:t>FUTURE</w:t>
      </w:r>
      <w:r>
        <w:rPr>
          <w:spacing w:val="-16"/>
        </w:rPr>
        <w:t xml:space="preserve"> </w:t>
      </w:r>
      <w:r>
        <w:rPr>
          <w:spacing w:val="-2"/>
        </w:rPr>
        <w:t>ENHANCEMENT</w:t>
      </w:r>
    </w:p>
    <w:p w14:paraId="415474BF">
      <w:pPr>
        <w:pStyle w:val="8"/>
        <w:rPr>
          <w:b/>
          <w:sz w:val="28"/>
        </w:rPr>
      </w:pPr>
    </w:p>
    <w:p w14:paraId="600FA05F">
      <w:pPr>
        <w:pStyle w:val="8"/>
        <w:spacing w:before="3"/>
        <w:rPr>
          <w:b/>
          <w:sz w:val="28"/>
        </w:rPr>
      </w:pPr>
    </w:p>
    <w:p w14:paraId="5288464F">
      <w:pPr>
        <w:pStyle w:val="5"/>
      </w:pPr>
      <w:bookmarkStart w:id="171" w:name="LIMITATIONS:"/>
      <w:bookmarkEnd w:id="171"/>
      <w:r>
        <w:rPr>
          <w:spacing w:val="-2"/>
        </w:rPr>
        <w:t>LIMITATIONS:</w:t>
      </w:r>
    </w:p>
    <w:p w14:paraId="50FE30D2">
      <w:pPr>
        <w:pStyle w:val="8"/>
        <w:spacing w:before="185"/>
        <w:rPr>
          <w:b/>
        </w:rPr>
      </w:pPr>
    </w:p>
    <w:p w14:paraId="42A3C640">
      <w:pPr>
        <w:pStyle w:val="22"/>
        <w:numPr>
          <w:ilvl w:val="0"/>
          <w:numId w:val="58"/>
        </w:numPr>
        <w:tabs>
          <w:tab w:val="left" w:pos="263"/>
        </w:tabs>
        <w:spacing w:line="360" w:lineRule="auto"/>
        <w:ind w:right="732" w:firstLine="0"/>
        <w:jc w:val="both"/>
        <w:rPr>
          <w:sz w:val="24"/>
        </w:rPr>
      </w:pPr>
      <w:r>
        <w:rPr>
          <w:b/>
          <w:sz w:val="24"/>
        </w:rPr>
        <w:t xml:space="preserve">Lack of Real-Time Notifications: </w:t>
      </w:r>
      <w:r>
        <w:rPr>
          <w:sz w:val="24"/>
        </w:rPr>
        <w:t>Currently, there are no real-time alerts for order confirmation, shipping status, or payment failures. Users must manually check the order status, which may reduce engagement or lead to confusion during high-demand periods.</w:t>
      </w:r>
    </w:p>
    <w:p w14:paraId="1FF9568D">
      <w:pPr>
        <w:pStyle w:val="8"/>
        <w:spacing w:before="44"/>
      </w:pPr>
    </w:p>
    <w:p w14:paraId="3B7A15C5">
      <w:pPr>
        <w:pStyle w:val="22"/>
        <w:numPr>
          <w:ilvl w:val="0"/>
          <w:numId w:val="58"/>
        </w:numPr>
        <w:tabs>
          <w:tab w:val="left" w:pos="263"/>
        </w:tabs>
        <w:spacing w:line="360" w:lineRule="auto"/>
        <w:ind w:right="731" w:firstLine="0"/>
        <w:jc w:val="both"/>
        <w:rPr>
          <w:sz w:val="24"/>
        </w:rPr>
      </w:pPr>
      <w:r>
        <w:rPr>
          <w:b/>
          <w:sz w:val="24"/>
        </w:rPr>
        <w:t xml:space="preserve">Limited Payment Integration Options: </w:t>
      </w:r>
      <w:r>
        <w:rPr>
          <w:sz w:val="24"/>
        </w:rPr>
        <w:t>The system is integrated with a basic payment gateway, which limits payment methods. Users may not be able to use alternative payment modes such as UPI, digital wallets, or Buy Now Pay Later (BNPL).</w:t>
      </w:r>
    </w:p>
    <w:p w14:paraId="55A20965">
      <w:pPr>
        <w:pStyle w:val="22"/>
        <w:spacing w:line="360" w:lineRule="auto"/>
        <w:jc w:val="both"/>
        <w:rPr>
          <w:sz w:val="24"/>
        </w:rPr>
        <w:sectPr>
          <w:headerReference r:id="rId28" w:type="default"/>
          <w:footerReference r:id="rId29" w:type="default"/>
          <w:pgSz w:w="11910" w:h="16840"/>
          <w:pgMar w:top="1140" w:right="708" w:bottom="1180" w:left="1417" w:header="884" w:footer="994" w:gutter="0"/>
          <w:cols w:space="720" w:num="1"/>
        </w:sectPr>
      </w:pPr>
    </w:p>
    <w:p w14:paraId="444F57EF">
      <w:pPr>
        <w:pStyle w:val="8"/>
      </w:pPr>
    </w:p>
    <w:p w14:paraId="32ED4969">
      <w:pPr>
        <w:pStyle w:val="8"/>
        <w:spacing w:before="228"/>
      </w:pPr>
    </w:p>
    <w:p w14:paraId="542615F6">
      <w:pPr>
        <w:pStyle w:val="22"/>
        <w:numPr>
          <w:ilvl w:val="0"/>
          <w:numId w:val="58"/>
        </w:numPr>
        <w:tabs>
          <w:tab w:val="left" w:pos="291"/>
        </w:tabs>
        <w:spacing w:line="360" w:lineRule="auto"/>
        <w:ind w:left="51" w:right="774" w:firstLine="0"/>
        <w:jc w:val="both"/>
        <w:rPr>
          <w:sz w:val="24"/>
        </w:rPr>
      </w:pPr>
      <w:r>
        <w:rPr>
          <w:b/>
          <w:sz w:val="24"/>
        </w:rPr>
        <w:t xml:space="preserve">Basic Search and Filter Functionality: </w:t>
      </w:r>
      <w:r>
        <w:rPr>
          <w:sz w:val="24"/>
        </w:rPr>
        <w:t>Product search and filtering are available but could</w:t>
      </w:r>
      <w:r>
        <w:rPr>
          <w:spacing w:val="-2"/>
          <w:sz w:val="24"/>
        </w:rPr>
        <w:t xml:space="preserve"> </w:t>
      </w:r>
      <w:r>
        <w:rPr>
          <w:sz w:val="24"/>
        </w:rPr>
        <w:t>be</w:t>
      </w:r>
      <w:r>
        <w:rPr>
          <w:spacing w:val="-5"/>
          <w:sz w:val="24"/>
        </w:rPr>
        <w:t xml:space="preserve"> </w:t>
      </w:r>
      <w:r>
        <w:rPr>
          <w:sz w:val="24"/>
        </w:rPr>
        <w:t>more</w:t>
      </w:r>
      <w:r>
        <w:rPr>
          <w:spacing w:val="-3"/>
          <w:sz w:val="24"/>
        </w:rPr>
        <w:t xml:space="preserve"> </w:t>
      </w:r>
      <w:r>
        <w:rPr>
          <w:sz w:val="24"/>
        </w:rPr>
        <w:t>intelligent (e.g., typo tolerance, personalized results,</w:t>
      </w:r>
      <w:r>
        <w:rPr>
          <w:spacing w:val="-2"/>
          <w:sz w:val="24"/>
        </w:rPr>
        <w:t xml:space="preserve"> </w:t>
      </w:r>
      <w:r>
        <w:rPr>
          <w:sz w:val="24"/>
        </w:rPr>
        <w:t>trending</w:t>
      </w:r>
      <w:r>
        <w:rPr>
          <w:spacing w:val="-4"/>
          <w:sz w:val="24"/>
        </w:rPr>
        <w:t xml:space="preserve"> </w:t>
      </w:r>
      <w:r>
        <w:rPr>
          <w:sz w:val="24"/>
        </w:rPr>
        <w:t>items).</w:t>
      </w:r>
      <w:r>
        <w:rPr>
          <w:spacing w:val="-2"/>
          <w:sz w:val="24"/>
        </w:rPr>
        <w:t xml:space="preserve"> </w:t>
      </w:r>
      <w:r>
        <w:rPr>
          <w:sz w:val="24"/>
        </w:rPr>
        <w:t>The</w:t>
      </w:r>
      <w:r>
        <w:rPr>
          <w:spacing w:val="-3"/>
          <w:sz w:val="24"/>
        </w:rPr>
        <w:t xml:space="preserve"> </w:t>
      </w:r>
      <w:r>
        <w:rPr>
          <w:sz w:val="24"/>
        </w:rPr>
        <w:t>lack of advanced filtering impacts user navigation and conversion rates.</w:t>
      </w:r>
    </w:p>
    <w:p w14:paraId="54256FE2">
      <w:pPr>
        <w:pStyle w:val="8"/>
        <w:spacing w:before="138"/>
      </w:pPr>
    </w:p>
    <w:p w14:paraId="3B42120F">
      <w:pPr>
        <w:pStyle w:val="22"/>
        <w:numPr>
          <w:ilvl w:val="0"/>
          <w:numId w:val="58"/>
        </w:numPr>
        <w:tabs>
          <w:tab w:val="left" w:pos="291"/>
        </w:tabs>
        <w:spacing w:line="360" w:lineRule="auto"/>
        <w:ind w:left="51" w:right="774" w:firstLine="0"/>
        <w:jc w:val="both"/>
        <w:rPr>
          <w:sz w:val="24"/>
        </w:rPr>
      </w:pPr>
      <w:r>
        <w:rPr>
          <w:b/>
          <w:sz w:val="24"/>
        </w:rPr>
        <w:t xml:space="preserve">No Mobile App: </w:t>
      </w:r>
      <w:r>
        <w:rPr>
          <w:sz w:val="24"/>
        </w:rPr>
        <w:t>The absence of a dedicated mobile application may limit accessibility</w:t>
      </w:r>
      <w:r>
        <w:rPr>
          <w:spacing w:val="40"/>
          <w:sz w:val="24"/>
        </w:rPr>
        <w:t xml:space="preserve"> </w:t>
      </w:r>
      <w:r>
        <w:rPr>
          <w:sz w:val="24"/>
        </w:rPr>
        <w:t>for users who prefer shopping through mobile platforms. While the web app is responsive, native mobile experiences are generally smoother.</w:t>
      </w:r>
    </w:p>
    <w:p w14:paraId="70BBA4EF">
      <w:pPr>
        <w:pStyle w:val="8"/>
        <w:spacing w:before="138"/>
      </w:pPr>
    </w:p>
    <w:p w14:paraId="69B35CB5">
      <w:pPr>
        <w:pStyle w:val="22"/>
        <w:numPr>
          <w:ilvl w:val="0"/>
          <w:numId w:val="58"/>
        </w:numPr>
        <w:tabs>
          <w:tab w:val="left" w:pos="363"/>
        </w:tabs>
        <w:spacing w:line="360" w:lineRule="auto"/>
        <w:ind w:left="51" w:right="779" w:firstLine="0"/>
        <w:jc w:val="both"/>
        <w:rPr>
          <w:sz w:val="24"/>
        </w:rPr>
      </w:pPr>
      <w:r>
        <w:rPr>
          <w:b/>
          <w:sz w:val="24"/>
        </w:rPr>
        <w:t xml:space="preserve">No AI or Recommendation Engine: </w:t>
      </w:r>
      <w:r>
        <w:rPr>
          <w:sz w:val="24"/>
        </w:rPr>
        <w:t>The current platform does not suggest products based on user behavior or purchase history, which limits upselling and personalization.</w:t>
      </w:r>
    </w:p>
    <w:p w14:paraId="20F87D92">
      <w:pPr>
        <w:pStyle w:val="22"/>
        <w:spacing w:line="360" w:lineRule="auto"/>
        <w:jc w:val="both"/>
        <w:rPr>
          <w:sz w:val="24"/>
        </w:rPr>
        <w:sectPr>
          <w:headerReference r:id="rId30" w:type="default"/>
          <w:footerReference r:id="rId31" w:type="default"/>
          <w:pgSz w:w="11910" w:h="16840"/>
          <w:pgMar w:top="1140" w:right="708" w:bottom="1180" w:left="1417" w:header="884" w:footer="994" w:gutter="0"/>
          <w:cols w:space="720" w:num="1"/>
        </w:sectPr>
      </w:pPr>
    </w:p>
    <w:p w14:paraId="77F62081">
      <w:pPr>
        <w:pStyle w:val="8"/>
        <w:tabs>
          <w:tab w:val="left" w:pos="5809"/>
        </w:tabs>
        <w:ind w:left="263"/>
      </w:pPr>
      <w:r>
        <w:t>Team</w:t>
      </w:r>
      <w:r>
        <w:rPr>
          <w:spacing w:val="-5"/>
        </w:rPr>
        <w:t xml:space="preserve"> </w:t>
      </w:r>
      <w:r>
        <w:t>ID:</w:t>
      </w:r>
      <w:r>
        <w:rPr>
          <w:spacing w:val="-3"/>
        </w:rPr>
        <w:t xml:space="preserve"> </w:t>
      </w:r>
      <w:r>
        <w:rPr>
          <w:spacing w:val="-2"/>
        </w:rPr>
        <w:t>738726</w:t>
      </w:r>
      <w:r>
        <w:tab/>
      </w:r>
      <w:r>
        <w:t>Conclusions</w:t>
      </w:r>
      <w:r>
        <w:rPr>
          <w:spacing w:val="-10"/>
        </w:rPr>
        <w:t xml:space="preserve"> </w:t>
      </w:r>
      <w:r>
        <w:t xml:space="preserve">&amp; </w:t>
      </w:r>
      <w:r>
        <w:rPr>
          <w:spacing w:val="-2"/>
        </w:rPr>
        <w:t>Discussions</w:t>
      </w:r>
    </w:p>
    <w:p w14:paraId="3849E63B">
      <w:pPr>
        <w:pStyle w:val="8"/>
      </w:pPr>
    </w:p>
    <w:p w14:paraId="06123888">
      <w:pPr>
        <w:pStyle w:val="8"/>
      </w:pPr>
    </w:p>
    <w:p w14:paraId="040F7DBF">
      <w:pPr>
        <w:pStyle w:val="8"/>
      </w:pPr>
    </w:p>
    <w:p w14:paraId="6157AEAC">
      <w:pPr>
        <w:pStyle w:val="8"/>
      </w:pPr>
    </w:p>
    <w:p w14:paraId="7BD4F5B7">
      <w:pPr>
        <w:pStyle w:val="8"/>
      </w:pPr>
    </w:p>
    <w:p w14:paraId="33E369A3">
      <w:pPr>
        <w:pStyle w:val="8"/>
        <w:spacing w:before="7"/>
      </w:pPr>
    </w:p>
    <w:p w14:paraId="36586B4E">
      <w:pPr>
        <w:pStyle w:val="5"/>
        <w:ind w:left="143"/>
      </w:pPr>
      <w:bookmarkStart w:id="172" w:name="FUTURE_ENHANCEMENT:"/>
      <w:bookmarkEnd w:id="172"/>
      <w:r>
        <w:t>FUTURE</w:t>
      </w:r>
      <w:r>
        <w:rPr>
          <w:spacing w:val="-9"/>
        </w:rPr>
        <w:t xml:space="preserve"> </w:t>
      </w:r>
      <w:r>
        <w:rPr>
          <w:spacing w:val="-2"/>
        </w:rPr>
        <w:t>ENHANCEMENT:</w:t>
      </w:r>
    </w:p>
    <w:p w14:paraId="7919680C">
      <w:pPr>
        <w:pStyle w:val="8"/>
        <w:spacing w:before="7"/>
        <w:rPr>
          <w:b/>
        </w:rPr>
      </w:pPr>
    </w:p>
    <w:p w14:paraId="5EB996F5">
      <w:pPr>
        <w:pStyle w:val="22"/>
        <w:numPr>
          <w:ilvl w:val="1"/>
          <w:numId w:val="58"/>
        </w:numPr>
        <w:tabs>
          <w:tab w:val="left" w:pos="982"/>
        </w:tabs>
        <w:ind w:left="982" w:hanging="520"/>
        <w:rPr>
          <w:b/>
          <w:sz w:val="24"/>
        </w:rPr>
      </w:pPr>
      <w:r>
        <w:rPr>
          <w:b/>
          <w:sz w:val="24"/>
        </w:rPr>
        <w:t>AI-Based</w:t>
      </w:r>
      <w:r>
        <w:rPr>
          <w:b/>
          <w:spacing w:val="-11"/>
          <w:sz w:val="24"/>
        </w:rPr>
        <w:t xml:space="preserve"> </w:t>
      </w:r>
      <w:r>
        <w:rPr>
          <w:b/>
          <w:sz w:val="24"/>
        </w:rPr>
        <w:t>Product</w:t>
      </w:r>
      <w:r>
        <w:rPr>
          <w:b/>
          <w:spacing w:val="-10"/>
          <w:sz w:val="24"/>
        </w:rPr>
        <w:t xml:space="preserve"> </w:t>
      </w:r>
      <w:r>
        <w:rPr>
          <w:b/>
          <w:sz w:val="24"/>
        </w:rPr>
        <w:t>Recommendation</w:t>
      </w:r>
      <w:r>
        <w:rPr>
          <w:b/>
          <w:spacing w:val="-5"/>
          <w:sz w:val="24"/>
        </w:rPr>
        <w:t xml:space="preserve"> </w:t>
      </w:r>
      <w:r>
        <w:rPr>
          <w:b/>
          <w:spacing w:val="-2"/>
          <w:sz w:val="24"/>
        </w:rPr>
        <w:t>System:</w:t>
      </w:r>
    </w:p>
    <w:p w14:paraId="10E125ED">
      <w:pPr>
        <w:pStyle w:val="22"/>
        <w:numPr>
          <w:ilvl w:val="2"/>
          <w:numId w:val="58"/>
        </w:numPr>
        <w:tabs>
          <w:tab w:val="left" w:pos="1103"/>
        </w:tabs>
        <w:spacing w:before="154" w:line="362" w:lineRule="auto"/>
        <w:ind w:right="1501"/>
        <w:rPr>
          <w:sz w:val="24"/>
        </w:rPr>
      </w:pPr>
      <w:r>
        <w:rPr>
          <w:sz w:val="24"/>
        </w:rPr>
        <w:t>Use</w:t>
      </w:r>
      <w:r>
        <w:rPr>
          <w:spacing w:val="-5"/>
          <w:sz w:val="24"/>
        </w:rPr>
        <w:t xml:space="preserve"> </w:t>
      </w:r>
      <w:r>
        <w:rPr>
          <w:sz w:val="24"/>
        </w:rPr>
        <w:t>machine</w:t>
      </w:r>
      <w:r>
        <w:rPr>
          <w:spacing w:val="26"/>
          <w:sz w:val="24"/>
        </w:rPr>
        <w:t xml:space="preserve"> </w:t>
      </w:r>
      <w:r>
        <w:rPr>
          <w:sz w:val="24"/>
        </w:rPr>
        <w:t>learning to analyze</w:t>
      </w:r>
      <w:r>
        <w:rPr>
          <w:spacing w:val="26"/>
          <w:sz w:val="24"/>
        </w:rPr>
        <w:t xml:space="preserve"> </w:t>
      </w:r>
      <w:r>
        <w:rPr>
          <w:sz w:val="24"/>
        </w:rPr>
        <w:t>user behavior</w:t>
      </w:r>
      <w:r>
        <w:rPr>
          <w:spacing w:val="-3"/>
          <w:sz w:val="24"/>
        </w:rPr>
        <w:t xml:space="preserve"> </w:t>
      </w:r>
      <w:r>
        <w:rPr>
          <w:sz w:val="24"/>
        </w:rPr>
        <w:t>and recommend</w:t>
      </w:r>
      <w:r>
        <w:rPr>
          <w:spacing w:val="25"/>
          <w:sz w:val="24"/>
        </w:rPr>
        <w:t xml:space="preserve"> </w:t>
      </w:r>
      <w:r>
        <w:rPr>
          <w:sz w:val="24"/>
        </w:rPr>
        <w:t>products tailored to individual preferences.</w:t>
      </w:r>
    </w:p>
    <w:p w14:paraId="28789E4F">
      <w:pPr>
        <w:pStyle w:val="22"/>
        <w:numPr>
          <w:ilvl w:val="2"/>
          <w:numId w:val="58"/>
        </w:numPr>
        <w:tabs>
          <w:tab w:val="left" w:pos="1102"/>
        </w:tabs>
        <w:spacing w:before="16"/>
        <w:ind w:left="1102" w:hanging="419"/>
        <w:rPr>
          <w:sz w:val="24"/>
        </w:rPr>
      </w:pPr>
      <w:r>
        <w:rPr>
          <w:sz w:val="24"/>
        </w:rPr>
        <w:t>This</w:t>
      </w:r>
      <w:r>
        <w:rPr>
          <w:spacing w:val="-14"/>
          <w:sz w:val="24"/>
        </w:rPr>
        <w:t xml:space="preserve"> </w:t>
      </w:r>
      <w:r>
        <w:rPr>
          <w:sz w:val="24"/>
        </w:rPr>
        <w:t>would</w:t>
      </w:r>
      <w:r>
        <w:rPr>
          <w:spacing w:val="-1"/>
          <w:sz w:val="24"/>
        </w:rPr>
        <w:t xml:space="preserve"> </w:t>
      </w:r>
      <w:r>
        <w:rPr>
          <w:sz w:val="24"/>
        </w:rPr>
        <w:t>enhance user</w:t>
      </w:r>
      <w:r>
        <w:rPr>
          <w:spacing w:val="-3"/>
          <w:sz w:val="24"/>
        </w:rPr>
        <w:t xml:space="preserve"> </w:t>
      </w:r>
      <w:r>
        <w:rPr>
          <w:sz w:val="24"/>
        </w:rPr>
        <w:t>engagement</w:t>
      </w:r>
      <w:r>
        <w:rPr>
          <w:spacing w:val="1"/>
          <w:sz w:val="24"/>
        </w:rPr>
        <w:t xml:space="preserve"> </w:t>
      </w:r>
      <w:r>
        <w:rPr>
          <w:sz w:val="24"/>
        </w:rPr>
        <w:t>and</w:t>
      </w:r>
      <w:r>
        <w:rPr>
          <w:spacing w:val="-2"/>
          <w:sz w:val="24"/>
        </w:rPr>
        <w:t xml:space="preserve"> </w:t>
      </w:r>
      <w:r>
        <w:rPr>
          <w:sz w:val="24"/>
        </w:rPr>
        <w:t>drive</w:t>
      </w:r>
      <w:r>
        <w:rPr>
          <w:spacing w:val="-2"/>
          <w:sz w:val="24"/>
        </w:rPr>
        <w:t xml:space="preserve"> </w:t>
      </w:r>
      <w:r>
        <w:rPr>
          <w:sz w:val="24"/>
        </w:rPr>
        <w:t>more</w:t>
      </w:r>
      <w:r>
        <w:rPr>
          <w:spacing w:val="-2"/>
          <w:sz w:val="24"/>
        </w:rPr>
        <w:t xml:space="preserve"> sales.</w:t>
      </w:r>
    </w:p>
    <w:p w14:paraId="365E12CB">
      <w:pPr>
        <w:pStyle w:val="8"/>
      </w:pPr>
    </w:p>
    <w:p w14:paraId="5203C445">
      <w:pPr>
        <w:pStyle w:val="8"/>
        <w:spacing w:before="29"/>
      </w:pPr>
    </w:p>
    <w:p w14:paraId="758D72B0">
      <w:pPr>
        <w:pStyle w:val="5"/>
        <w:numPr>
          <w:ilvl w:val="1"/>
          <w:numId w:val="58"/>
        </w:numPr>
        <w:tabs>
          <w:tab w:val="left" w:pos="982"/>
        </w:tabs>
        <w:ind w:left="982" w:hanging="520"/>
      </w:pPr>
      <w:bookmarkStart w:id="173" w:name="2.Multi-Payment_Gateway_Integration:"/>
      <w:bookmarkEnd w:id="173"/>
      <w:r>
        <w:t>Multi-Payment</w:t>
      </w:r>
      <w:r>
        <w:rPr>
          <w:spacing w:val="-8"/>
        </w:rPr>
        <w:t xml:space="preserve"> </w:t>
      </w:r>
      <w:r>
        <w:t>Gateway</w:t>
      </w:r>
      <w:r>
        <w:rPr>
          <w:spacing w:val="-11"/>
        </w:rPr>
        <w:t xml:space="preserve"> </w:t>
      </w:r>
      <w:r>
        <w:rPr>
          <w:spacing w:val="-2"/>
        </w:rPr>
        <w:t>Integration:</w:t>
      </w:r>
    </w:p>
    <w:p w14:paraId="4E75D228">
      <w:pPr>
        <w:pStyle w:val="22"/>
        <w:numPr>
          <w:ilvl w:val="2"/>
          <w:numId w:val="58"/>
        </w:numPr>
        <w:tabs>
          <w:tab w:val="left" w:pos="1103"/>
        </w:tabs>
        <w:spacing w:before="156" w:line="362" w:lineRule="auto"/>
        <w:ind w:right="1398"/>
        <w:rPr>
          <w:sz w:val="24"/>
        </w:rPr>
      </w:pPr>
      <w:r>
        <w:rPr>
          <w:sz w:val="24"/>
        </w:rPr>
        <w:t>Add</w:t>
      </w:r>
      <w:r>
        <w:rPr>
          <w:spacing w:val="-5"/>
          <w:sz w:val="24"/>
        </w:rPr>
        <w:t xml:space="preserve"> </w:t>
      </w:r>
      <w:r>
        <w:rPr>
          <w:sz w:val="24"/>
        </w:rPr>
        <w:t>support</w:t>
      </w:r>
      <w:r>
        <w:rPr>
          <w:spacing w:val="-5"/>
          <w:sz w:val="24"/>
        </w:rPr>
        <w:t xml:space="preserve"> </w:t>
      </w:r>
      <w:r>
        <w:rPr>
          <w:sz w:val="24"/>
        </w:rPr>
        <w:t>for</w:t>
      </w:r>
      <w:r>
        <w:rPr>
          <w:spacing w:val="-4"/>
          <w:sz w:val="24"/>
        </w:rPr>
        <w:t xml:space="preserve"> </w:t>
      </w:r>
      <w:r>
        <w:rPr>
          <w:sz w:val="24"/>
        </w:rPr>
        <w:t>additional</w:t>
      </w:r>
      <w:r>
        <w:rPr>
          <w:spacing w:val="-7"/>
          <w:sz w:val="24"/>
        </w:rPr>
        <w:t xml:space="preserve"> </w:t>
      </w:r>
      <w:r>
        <w:rPr>
          <w:sz w:val="24"/>
        </w:rPr>
        <w:t>payment</w:t>
      </w:r>
      <w:r>
        <w:rPr>
          <w:spacing w:val="-3"/>
          <w:sz w:val="24"/>
        </w:rPr>
        <w:t xml:space="preserve"> </w:t>
      </w:r>
      <w:r>
        <w:rPr>
          <w:sz w:val="24"/>
        </w:rPr>
        <w:t>options</w:t>
      </w:r>
      <w:r>
        <w:rPr>
          <w:spacing w:val="-8"/>
          <w:sz w:val="24"/>
        </w:rPr>
        <w:t xml:space="preserve"> </w:t>
      </w:r>
      <w:r>
        <w:rPr>
          <w:sz w:val="24"/>
        </w:rPr>
        <w:t>like</w:t>
      </w:r>
      <w:r>
        <w:rPr>
          <w:spacing w:val="-6"/>
          <w:sz w:val="24"/>
        </w:rPr>
        <w:t xml:space="preserve"> </w:t>
      </w:r>
      <w:r>
        <w:rPr>
          <w:b/>
          <w:sz w:val="24"/>
        </w:rPr>
        <w:t>PayPal,</w:t>
      </w:r>
      <w:r>
        <w:rPr>
          <w:b/>
          <w:spacing w:val="-3"/>
          <w:sz w:val="24"/>
        </w:rPr>
        <w:t xml:space="preserve"> </w:t>
      </w:r>
      <w:r>
        <w:rPr>
          <w:b/>
          <w:sz w:val="24"/>
        </w:rPr>
        <w:t>UPI,</w:t>
      </w:r>
      <w:r>
        <w:rPr>
          <w:b/>
          <w:spacing w:val="-3"/>
          <w:sz w:val="24"/>
        </w:rPr>
        <w:t xml:space="preserve"> </w:t>
      </w:r>
      <w:r>
        <w:rPr>
          <w:b/>
          <w:sz w:val="24"/>
        </w:rPr>
        <w:t>Google</w:t>
      </w:r>
      <w:r>
        <w:rPr>
          <w:b/>
          <w:spacing w:val="-4"/>
          <w:sz w:val="24"/>
        </w:rPr>
        <w:t xml:space="preserve"> </w:t>
      </w:r>
      <w:r>
        <w:rPr>
          <w:b/>
          <w:sz w:val="24"/>
        </w:rPr>
        <w:t>Pay, Razorpay</w:t>
      </w:r>
      <w:r>
        <w:rPr>
          <w:sz w:val="24"/>
        </w:rPr>
        <w:t>, etc.</w:t>
      </w:r>
    </w:p>
    <w:p w14:paraId="190C2B11">
      <w:pPr>
        <w:pStyle w:val="22"/>
        <w:numPr>
          <w:ilvl w:val="2"/>
          <w:numId w:val="58"/>
        </w:numPr>
        <w:tabs>
          <w:tab w:val="left" w:pos="1102"/>
        </w:tabs>
        <w:spacing w:before="14"/>
        <w:ind w:left="1102" w:hanging="419"/>
        <w:rPr>
          <w:sz w:val="24"/>
        </w:rPr>
      </w:pPr>
      <w:r>
        <w:rPr>
          <w:sz w:val="24"/>
        </w:rPr>
        <w:t>Ensure</w:t>
      </w:r>
      <w:r>
        <w:rPr>
          <w:spacing w:val="-10"/>
          <w:sz w:val="24"/>
        </w:rPr>
        <w:t xml:space="preserve"> </w:t>
      </w:r>
      <w:r>
        <w:rPr>
          <w:sz w:val="24"/>
        </w:rPr>
        <w:t>fallback</w:t>
      </w:r>
      <w:r>
        <w:rPr>
          <w:spacing w:val="-3"/>
          <w:sz w:val="24"/>
        </w:rPr>
        <w:t xml:space="preserve"> </w:t>
      </w:r>
      <w:r>
        <w:rPr>
          <w:sz w:val="24"/>
        </w:rPr>
        <w:t>gateways</w:t>
      </w:r>
      <w:r>
        <w:rPr>
          <w:spacing w:val="3"/>
          <w:sz w:val="24"/>
        </w:rPr>
        <w:t xml:space="preserve"> </w:t>
      </w:r>
      <w:r>
        <w:rPr>
          <w:sz w:val="24"/>
        </w:rPr>
        <w:t>are</w:t>
      </w:r>
      <w:r>
        <w:rPr>
          <w:spacing w:val="-1"/>
          <w:sz w:val="24"/>
        </w:rPr>
        <w:t xml:space="preserve"> </w:t>
      </w:r>
      <w:r>
        <w:rPr>
          <w:sz w:val="24"/>
        </w:rPr>
        <w:t>available</w:t>
      </w:r>
      <w:r>
        <w:rPr>
          <w:spacing w:val="-3"/>
          <w:sz w:val="24"/>
        </w:rPr>
        <w:t xml:space="preserve"> </w:t>
      </w:r>
      <w:r>
        <w:rPr>
          <w:sz w:val="24"/>
        </w:rPr>
        <w:t>in</w:t>
      </w:r>
      <w:r>
        <w:rPr>
          <w:spacing w:val="-7"/>
          <w:sz w:val="24"/>
        </w:rPr>
        <w:t xml:space="preserve"> </w:t>
      </w:r>
      <w:r>
        <w:rPr>
          <w:sz w:val="24"/>
        </w:rPr>
        <w:t>case</w:t>
      </w:r>
      <w:r>
        <w:rPr>
          <w:spacing w:val="-1"/>
          <w:sz w:val="24"/>
        </w:rPr>
        <w:t xml:space="preserve"> </w:t>
      </w:r>
      <w:r>
        <w:rPr>
          <w:sz w:val="24"/>
        </w:rPr>
        <w:t>one</w:t>
      </w:r>
      <w:r>
        <w:rPr>
          <w:spacing w:val="-6"/>
          <w:sz w:val="24"/>
        </w:rPr>
        <w:t xml:space="preserve"> </w:t>
      </w:r>
      <w:r>
        <w:rPr>
          <w:spacing w:val="-2"/>
          <w:sz w:val="24"/>
        </w:rPr>
        <w:t>fails.</w:t>
      </w:r>
    </w:p>
    <w:p w14:paraId="02DCD930">
      <w:pPr>
        <w:pStyle w:val="8"/>
      </w:pPr>
    </w:p>
    <w:p w14:paraId="6D84A7C7">
      <w:pPr>
        <w:pStyle w:val="8"/>
        <w:spacing w:before="26"/>
      </w:pPr>
    </w:p>
    <w:p w14:paraId="152576FB">
      <w:pPr>
        <w:pStyle w:val="5"/>
        <w:numPr>
          <w:ilvl w:val="1"/>
          <w:numId w:val="58"/>
        </w:numPr>
        <w:tabs>
          <w:tab w:val="left" w:pos="982"/>
        </w:tabs>
        <w:ind w:left="982" w:hanging="520"/>
      </w:pPr>
      <w:bookmarkStart w:id="174" w:name="3.Progressive_Web_App_(PWA)_or_Mobile_Ap"/>
      <w:bookmarkEnd w:id="174"/>
      <w:r>
        <w:t>Progressive</w:t>
      </w:r>
      <w:r>
        <w:rPr>
          <w:spacing w:val="-6"/>
        </w:rPr>
        <w:t xml:space="preserve"> </w:t>
      </w:r>
      <w:r>
        <w:t>Web</w:t>
      </w:r>
      <w:r>
        <w:rPr>
          <w:spacing w:val="-2"/>
        </w:rPr>
        <w:t xml:space="preserve"> </w:t>
      </w:r>
      <w:r>
        <w:t>App</w:t>
      </w:r>
      <w:r>
        <w:rPr>
          <w:spacing w:val="-5"/>
        </w:rPr>
        <w:t xml:space="preserve"> </w:t>
      </w:r>
      <w:r>
        <w:t>(PWA)</w:t>
      </w:r>
      <w:r>
        <w:rPr>
          <w:spacing w:val="-1"/>
        </w:rPr>
        <w:t xml:space="preserve"> </w:t>
      </w:r>
      <w:r>
        <w:t>or</w:t>
      </w:r>
      <w:r>
        <w:rPr>
          <w:spacing w:val="-3"/>
        </w:rPr>
        <w:t xml:space="preserve"> </w:t>
      </w:r>
      <w:r>
        <w:t>Mobile</w:t>
      </w:r>
      <w:r>
        <w:rPr>
          <w:spacing w:val="-5"/>
        </w:rPr>
        <w:t xml:space="preserve"> </w:t>
      </w:r>
      <w:r>
        <w:rPr>
          <w:spacing w:val="-4"/>
        </w:rPr>
        <w:t>App:</w:t>
      </w:r>
    </w:p>
    <w:p w14:paraId="59524523">
      <w:pPr>
        <w:pStyle w:val="22"/>
        <w:numPr>
          <w:ilvl w:val="2"/>
          <w:numId w:val="58"/>
        </w:numPr>
        <w:tabs>
          <w:tab w:val="left" w:pos="1102"/>
        </w:tabs>
        <w:spacing w:before="159"/>
        <w:ind w:left="1102" w:hanging="419"/>
        <w:rPr>
          <w:sz w:val="24"/>
        </w:rPr>
      </w:pPr>
      <w:r>
        <w:rPr>
          <w:sz w:val="24"/>
        </w:rPr>
        <w:t>Develop</w:t>
      </w:r>
      <w:r>
        <w:rPr>
          <w:spacing w:val="-4"/>
          <w:sz w:val="24"/>
        </w:rPr>
        <w:t xml:space="preserve"> </w:t>
      </w:r>
      <w:r>
        <w:rPr>
          <w:sz w:val="24"/>
        </w:rPr>
        <w:t>a</w:t>
      </w:r>
      <w:r>
        <w:rPr>
          <w:spacing w:val="-6"/>
          <w:sz w:val="24"/>
        </w:rPr>
        <w:t xml:space="preserve"> </w:t>
      </w:r>
      <w:r>
        <w:rPr>
          <w:b/>
          <w:sz w:val="24"/>
        </w:rPr>
        <w:t>mobile-first</w:t>
      </w:r>
      <w:r>
        <w:rPr>
          <w:b/>
          <w:spacing w:val="-6"/>
          <w:sz w:val="24"/>
        </w:rPr>
        <w:t xml:space="preserve"> </w:t>
      </w:r>
      <w:r>
        <w:rPr>
          <w:sz w:val="24"/>
        </w:rPr>
        <w:t>Progressive</w:t>
      </w:r>
      <w:r>
        <w:rPr>
          <w:spacing w:val="-2"/>
          <w:sz w:val="24"/>
        </w:rPr>
        <w:t xml:space="preserve"> </w:t>
      </w:r>
      <w:r>
        <w:rPr>
          <w:sz w:val="24"/>
        </w:rPr>
        <w:t>Web</w:t>
      </w:r>
      <w:r>
        <w:rPr>
          <w:spacing w:val="-5"/>
          <w:sz w:val="24"/>
        </w:rPr>
        <w:t xml:space="preserve"> </w:t>
      </w:r>
      <w:r>
        <w:rPr>
          <w:sz w:val="24"/>
        </w:rPr>
        <w:t>App</w:t>
      </w:r>
      <w:r>
        <w:rPr>
          <w:spacing w:val="-5"/>
          <w:sz w:val="24"/>
        </w:rPr>
        <w:t xml:space="preserve"> </w:t>
      </w:r>
      <w:r>
        <w:rPr>
          <w:sz w:val="24"/>
        </w:rPr>
        <w:t>for</w:t>
      </w:r>
      <w:r>
        <w:rPr>
          <w:spacing w:val="-1"/>
          <w:sz w:val="24"/>
        </w:rPr>
        <w:t xml:space="preserve"> </w:t>
      </w:r>
      <w:r>
        <w:rPr>
          <w:sz w:val="24"/>
        </w:rPr>
        <w:t>better</w:t>
      </w:r>
      <w:r>
        <w:rPr>
          <w:spacing w:val="-2"/>
          <w:sz w:val="24"/>
        </w:rPr>
        <w:t xml:space="preserve"> accessibility.</w:t>
      </w:r>
    </w:p>
    <w:p w14:paraId="44333445">
      <w:pPr>
        <w:pStyle w:val="22"/>
        <w:numPr>
          <w:ilvl w:val="2"/>
          <w:numId w:val="58"/>
        </w:numPr>
        <w:tabs>
          <w:tab w:val="left" w:pos="1102"/>
        </w:tabs>
        <w:spacing w:before="151"/>
        <w:ind w:left="1102" w:hanging="419"/>
        <w:rPr>
          <w:sz w:val="24"/>
        </w:rPr>
      </w:pPr>
      <w:r>
        <w:rPr>
          <w:sz w:val="24"/>
        </w:rPr>
        <w:t>Optionally,</w:t>
      </w:r>
      <w:r>
        <w:rPr>
          <w:spacing w:val="-4"/>
          <w:sz w:val="24"/>
        </w:rPr>
        <w:t xml:space="preserve"> </w:t>
      </w:r>
      <w:r>
        <w:rPr>
          <w:sz w:val="24"/>
        </w:rPr>
        <w:t>create</w:t>
      </w:r>
      <w:r>
        <w:rPr>
          <w:spacing w:val="-1"/>
          <w:sz w:val="24"/>
        </w:rPr>
        <w:t xml:space="preserve"> </w:t>
      </w:r>
      <w:r>
        <w:rPr>
          <w:sz w:val="24"/>
        </w:rPr>
        <w:t>Android/iOS</w:t>
      </w:r>
      <w:r>
        <w:rPr>
          <w:spacing w:val="-6"/>
          <w:sz w:val="24"/>
        </w:rPr>
        <w:t xml:space="preserve"> </w:t>
      </w:r>
      <w:r>
        <w:rPr>
          <w:sz w:val="24"/>
        </w:rPr>
        <w:t>apps</w:t>
      </w:r>
      <w:r>
        <w:rPr>
          <w:spacing w:val="-2"/>
          <w:sz w:val="24"/>
        </w:rPr>
        <w:t xml:space="preserve"> </w:t>
      </w:r>
      <w:r>
        <w:rPr>
          <w:sz w:val="24"/>
        </w:rPr>
        <w:t>for</w:t>
      </w:r>
      <w:r>
        <w:rPr>
          <w:spacing w:val="-3"/>
          <w:sz w:val="24"/>
        </w:rPr>
        <w:t xml:space="preserve"> </w:t>
      </w:r>
      <w:r>
        <w:rPr>
          <w:sz w:val="24"/>
        </w:rPr>
        <w:t>a</w:t>
      </w:r>
      <w:r>
        <w:rPr>
          <w:spacing w:val="-6"/>
          <w:sz w:val="24"/>
        </w:rPr>
        <w:t xml:space="preserve"> </w:t>
      </w:r>
      <w:r>
        <w:rPr>
          <w:sz w:val="24"/>
        </w:rPr>
        <w:t>native</w:t>
      </w:r>
      <w:r>
        <w:rPr>
          <w:spacing w:val="-3"/>
          <w:sz w:val="24"/>
        </w:rPr>
        <w:t xml:space="preserve"> </w:t>
      </w:r>
      <w:r>
        <w:rPr>
          <w:sz w:val="24"/>
        </w:rPr>
        <w:t>shopping</w:t>
      </w:r>
      <w:r>
        <w:rPr>
          <w:spacing w:val="-6"/>
          <w:sz w:val="24"/>
        </w:rPr>
        <w:t xml:space="preserve"> </w:t>
      </w:r>
      <w:r>
        <w:rPr>
          <w:spacing w:val="-2"/>
          <w:sz w:val="24"/>
        </w:rPr>
        <w:t>experience.</w:t>
      </w:r>
    </w:p>
    <w:p w14:paraId="7B690BC3">
      <w:pPr>
        <w:pStyle w:val="8"/>
      </w:pPr>
    </w:p>
    <w:p w14:paraId="07F529BC">
      <w:pPr>
        <w:pStyle w:val="8"/>
        <w:spacing w:before="26"/>
      </w:pPr>
    </w:p>
    <w:p w14:paraId="634EC85E">
      <w:pPr>
        <w:pStyle w:val="5"/>
        <w:numPr>
          <w:ilvl w:val="1"/>
          <w:numId w:val="58"/>
        </w:numPr>
        <w:tabs>
          <w:tab w:val="left" w:pos="982"/>
        </w:tabs>
        <w:ind w:left="982" w:hanging="520"/>
        <w:jc w:val="both"/>
      </w:pPr>
      <w:bookmarkStart w:id="175" w:name="4.Admin_Analytics_Dashboard:"/>
      <w:bookmarkEnd w:id="175"/>
      <w:r>
        <w:t>Admin</w:t>
      </w:r>
      <w:r>
        <w:rPr>
          <w:spacing w:val="-8"/>
        </w:rPr>
        <w:t xml:space="preserve"> </w:t>
      </w:r>
      <w:r>
        <w:t>Analytics</w:t>
      </w:r>
      <w:r>
        <w:rPr>
          <w:spacing w:val="-7"/>
        </w:rPr>
        <w:t xml:space="preserve"> </w:t>
      </w:r>
      <w:r>
        <w:rPr>
          <w:spacing w:val="-2"/>
        </w:rPr>
        <w:t>Dashboard:</w:t>
      </w:r>
    </w:p>
    <w:p w14:paraId="6069AB64">
      <w:pPr>
        <w:pStyle w:val="22"/>
        <w:numPr>
          <w:ilvl w:val="2"/>
          <w:numId w:val="58"/>
        </w:numPr>
        <w:tabs>
          <w:tab w:val="left" w:pos="1103"/>
        </w:tabs>
        <w:spacing w:before="159" w:line="360" w:lineRule="auto"/>
        <w:ind w:right="1400"/>
        <w:jc w:val="both"/>
        <w:rPr>
          <w:sz w:val="24"/>
        </w:rPr>
      </w:pPr>
      <w:r>
        <w:rPr>
          <w:sz w:val="24"/>
        </w:rPr>
        <w:t>Implement an advanced analytics dashboard for the admin to view sales trends, top products, customer insights, and inventory performance using chart libraries like Chart.js or D3.js.</w:t>
      </w:r>
    </w:p>
    <w:p w14:paraId="50E11516">
      <w:pPr>
        <w:pStyle w:val="8"/>
        <w:spacing w:before="147"/>
      </w:pPr>
    </w:p>
    <w:p w14:paraId="65F2CD33">
      <w:pPr>
        <w:pStyle w:val="5"/>
        <w:numPr>
          <w:ilvl w:val="1"/>
          <w:numId w:val="58"/>
        </w:numPr>
        <w:tabs>
          <w:tab w:val="left" w:pos="982"/>
        </w:tabs>
        <w:spacing w:before="1"/>
        <w:ind w:left="982" w:hanging="520"/>
        <w:jc w:val="both"/>
      </w:pPr>
      <w:bookmarkStart w:id="176" w:name="5.Real-Time_Notification_System:"/>
      <w:bookmarkEnd w:id="176"/>
      <w:r>
        <w:t>Real-Time</w:t>
      </w:r>
      <w:r>
        <w:rPr>
          <w:spacing w:val="-10"/>
        </w:rPr>
        <w:t xml:space="preserve"> </w:t>
      </w:r>
      <w:r>
        <w:t>Notification</w:t>
      </w:r>
      <w:r>
        <w:rPr>
          <w:spacing w:val="-7"/>
        </w:rPr>
        <w:t xml:space="preserve"> </w:t>
      </w:r>
      <w:r>
        <w:rPr>
          <w:spacing w:val="-2"/>
        </w:rPr>
        <w:t>System:</w:t>
      </w:r>
    </w:p>
    <w:p w14:paraId="2EB7000F">
      <w:pPr>
        <w:pStyle w:val="22"/>
        <w:numPr>
          <w:ilvl w:val="2"/>
          <w:numId w:val="58"/>
        </w:numPr>
        <w:tabs>
          <w:tab w:val="left" w:pos="1103"/>
        </w:tabs>
        <w:spacing w:before="156" w:line="364" w:lineRule="auto"/>
        <w:ind w:right="1403"/>
        <w:jc w:val="both"/>
        <w:rPr>
          <w:sz w:val="24"/>
        </w:rPr>
      </w:pPr>
      <w:r>
        <w:rPr>
          <w:sz w:val="24"/>
        </w:rPr>
        <w:t xml:space="preserve">Integrate with services like </w:t>
      </w:r>
      <w:r>
        <w:rPr>
          <w:b/>
          <w:sz w:val="24"/>
        </w:rPr>
        <w:t xml:space="preserve">Firebase Cloud Messaging </w:t>
      </w:r>
      <w:r>
        <w:rPr>
          <w:sz w:val="24"/>
        </w:rPr>
        <w:t xml:space="preserve">or </w:t>
      </w:r>
      <w:r>
        <w:rPr>
          <w:b/>
          <w:sz w:val="24"/>
        </w:rPr>
        <w:t xml:space="preserve">WebSocket </w:t>
      </w:r>
      <w:r>
        <w:rPr>
          <w:sz w:val="24"/>
        </w:rPr>
        <w:t>to provide real-time updates on orders, stock changes, and promotions.</w:t>
      </w:r>
    </w:p>
    <w:p w14:paraId="3D8A13D2">
      <w:pPr>
        <w:pStyle w:val="8"/>
        <w:spacing w:before="161"/>
      </w:pPr>
    </w:p>
    <w:p w14:paraId="752726FE">
      <w:pPr>
        <w:pStyle w:val="5"/>
        <w:numPr>
          <w:ilvl w:val="1"/>
          <w:numId w:val="58"/>
        </w:numPr>
        <w:tabs>
          <w:tab w:val="left" w:pos="982"/>
        </w:tabs>
        <w:ind w:left="982" w:hanging="520"/>
      </w:pPr>
      <w:bookmarkStart w:id="177" w:name="6.Customer_Review_and_Rating_Module:"/>
      <w:bookmarkEnd w:id="177"/>
      <w:r>
        <w:t>Customer</w:t>
      </w:r>
      <w:r>
        <w:rPr>
          <w:spacing w:val="-6"/>
        </w:rPr>
        <w:t xml:space="preserve"> </w:t>
      </w:r>
      <w:r>
        <w:t>Review</w:t>
      </w:r>
      <w:r>
        <w:rPr>
          <w:spacing w:val="-4"/>
        </w:rPr>
        <w:t xml:space="preserve"> </w:t>
      </w:r>
      <w:r>
        <w:t>and</w:t>
      </w:r>
      <w:r>
        <w:rPr>
          <w:spacing w:val="-6"/>
        </w:rPr>
        <w:t xml:space="preserve"> </w:t>
      </w:r>
      <w:r>
        <w:t>Rating</w:t>
      </w:r>
      <w:r>
        <w:rPr>
          <w:spacing w:val="-5"/>
        </w:rPr>
        <w:t xml:space="preserve"> </w:t>
      </w:r>
      <w:r>
        <w:rPr>
          <w:spacing w:val="-2"/>
        </w:rPr>
        <w:t>Module:</w:t>
      </w:r>
    </w:p>
    <w:p w14:paraId="7A0FD7F4">
      <w:pPr>
        <w:pStyle w:val="22"/>
        <w:numPr>
          <w:ilvl w:val="2"/>
          <w:numId w:val="58"/>
        </w:numPr>
        <w:tabs>
          <w:tab w:val="left" w:pos="1102"/>
        </w:tabs>
        <w:spacing w:before="157"/>
        <w:ind w:left="1102" w:hanging="419"/>
        <w:rPr>
          <w:sz w:val="24"/>
        </w:rPr>
      </w:pPr>
      <w:r>
        <w:rPr>
          <w:sz w:val="24"/>
        </w:rPr>
        <w:t>Allow</w:t>
      </w:r>
      <w:r>
        <w:rPr>
          <w:spacing w:val="-8"/>
          <w:sz w:val="24"/>
        </w:rPr>
        <w:t xml:space="preserve"> </w:t>
      </w:r>
      <w:r>
        <w:rPr>
          <w:sz w:val="24"/>
        </w:rPr>
        <w:t>verified users</w:t>
      </w:r>
      <w:r>
        <w:rPr>
          <w:spacing w:val="-2"/>
          <w:sz w:val="24"/>
        </w:rPr>
        <w:t xml:space="preserve"> </w:t>
      </w:r>
      <w:r>
        <w:rPr>
          <w:sz w:val="24"/>
        </w:rPr>
        <w:t>to</w:t>
      </w:r>
      <w:r>
        <w:rPr>
          <w:spacing w:val="-5"/>
          <w:sz w:val="24"/>
        </w:rPr>
        <w:t xml:space="preserve"> </w:t>
      </w:r>
      <w:r>
        <w:rPr>
          <w:sz w:val="24"/>
        </w:rPr>
        <w:t>rate</w:t>
      </w:r>
      <w:r>
        <w:rPr>
          <w:spacing w:val="-3"/>
          <w:sz w:val="24"/>
        </w:rPr>
        <w:t xml:space="preserve"> </w:t>
      </w:r>
      <w:r>
        <w:rPr>
          <w:sz w:val="24"/>
        </w:rPr>
        <w:t>and</w:t>
      </w:r>
      <w:r>
        <w:rPr>
          <w:spacing w:val="-5"/>
          <w:sz w:val="24"/>
        </w:rPr>
        <w:t xml:space="preserve"> </w:t>
      </w:r>
      <w:r>
        <w:rPr>
          <w:sz w:val="24"/>
        </w:rPr>
        <w:t xml:space="preserve">review </w:t>
      </w:r>
      <w:r>
        <w:rPr>
          <w:spacing w:val="-2"/>
          <w:sz w:val="24"/>
        </w:rPr>
        <w:t>products.</w:t>
      </w:r>
    </w:p>
    <w:p w14:paraId="4CDCAB3E">
      <w:pPr>
        <w:pStyle w:val="22"/>
        <w:numPr>
          <w:ilvl w:val="2"/>
          <w:numId w:val="58"/>
        </w:numPr>
        <w:tabs>
          <w:tab w:val="left" w:pos="1102"/>
        </w:tabs>
        <w:spacing w:before="146"/>
        <w:ind w:left="1102" w:hanging="419"/>
        <w:rPr>
          <w:sz w:val="24"/>
        </w:rPr>
      </w:pPr>
      <w:r>
        <w:rPr>
          <w:sz w:val="24"/>
        </w:rPr>
        <w:t>Helps</w:t>
      </w:r>
      <w:r>
        <w:rPr>
          <w:spacing w:val="-10"/>
          <w:sz w:val="24"/>
        </w:rPr>
        <w:t xml:space="preserve"> </w:t>
      </w:r>
      <w:r>
        <w:rPr>
          <w:sz w:val="24"/>
        </w:rPr>
        <w:t>improve</w:t>
      </w:r>
      <w:r>
        <w:rPr>
          <w:spacing w:val="-6"/>
          <w:sz w:val="24"/>
        </w:rPr>
        <w:t xml:space="preserve"> </w:t>
      </w:r>
      <w:r>
        <w:rPr>
          <w:sz w:val="24"/>
        </w:rPr>
        <w:t>transparency,</w:t>
      </w:r>
      <w:r>
        <w:rPr>
          <w:spacing w:val="5"/>
          <w:sz w:val="24"/>
        </w:rPr>
        <w:t xml:space="preserve"> </w:t>
      </w:r>
      <w:r>
        <w:rPr>
          <w:sz w:val="24"/>
        </w:rPr>
        <w:t>product</w:t>
      </w:r>
      <w:r>
        <w:rPr>
          <w:spacing w:val="-3"/>
          <w:sz w:val="24"/>
        </w:rPr>
        <w:t xml:space="preserve"> </w:t>
      </w:r>
      <w:r>
        <w:rPr>
          <w:sz w:val="24"/>
        </w:rPr>
        <w:t>quality</w:t>
      </w:r>
      <w:r>
        <w:rPr>
          <w:spacing w:val="-7"/>
          <w:sz w:val="24"/>
        </w:rPr>
        <w:t xml:space="preserve"> </w:t>
      </w:r>
      <w:r>
        <w:rPr>
          <w:sz w:val="24"/>
        </w:rPr>
        <w:t>feedback, and</w:t>
      </w:r>
      <w:r>
        <w:rPr>
          <w:spacing w:val="-5"/>
          <w:sz w:val="24"/>
        </w:rPr>
        <w:t xml:space="preserve"> </w:t>
      </w:r>
      <w:r>
        <w:rPr>
          <w:sz w:val="24"/>
        </w:rPr>
        <w:t>user</w:t>
      </w:r>
      <w:r>
        <w:rPr>
          <w:spacing w:val="-1"/>
          <w:sz w:val="24"/>
        </w:rPr>
        <w:t xml:space="preserve"> </w:t>
      </w:r>
      <w:r>
        <w:rPr>
          <w:spacing w:val="-2"/>
          <w:sz w:val="24"/>
        </w:rPr>
        <w:t>trust.</w:t>
      </w:r>
    </w:p>
    <w:p w14:paraId="48A25040">
      <w:pPr>
        <w:pStyle w:val="22"/>
        <w:rPr>
          <w:sz w:val="24"/>
        </w:rPr>
        <w:sectPr>
          <w:headerReference r:id="rId32" w:type="default"/>
          <w:footerReference r:id="rId33" w:type="default"/>
          <w:pgSz w:w="11910" w:h="16840"/>
          <w:pgMar w:top="0" w:right="708" w:bottom="1180" w:left="1417" w:header="0" w:footer="994" w:gutter="0"/>
          <w:cols w:space="720" w:num="1"/>
        </w:sectPr>
      </w:pPr>
    </w:p>
    <w:p w14:paraId="15ED8237">
      <w:pPr>
        <w:pStyle w:val="8"/>
      </w:pPr>
    </w:p>
    <w:p w14:paraId="53A93F16">
      <w:pPr>
        <w:pStyle w:val="8"/>
      </w:pPr>
    </w:p>
    <w:p w14:paraId="1EE6174B">
      <w:pPr>
        <w:pStyle w:val="8"/>
        <w:spacing w:before="9"/>
      </w:pPr>
    </w:p>
    <w:p w14:paraId="7C186C16">
      <w:pPr>
        <w:pStyle w:val="8"/>
        <w:tabs>
          <w:tab w:val="left" w:pos="7340"/>
        </w:tabs>
        <w:spacing w:before="1"/>
        <w:ind w:left="654"/>
      </w:pPr>
      <w:r>
        <mc:AlternateContent>
          <mc:Choice Requires="wps">
            <w:drawing>
              <wp:anchor distT="0" distB="0" distL="0" distR="0" simplePos="0" relativeHeight="251682816" behindDoc="1" locked="0" layoutInCell="1" allowOverlap="1">
                <wp:simplePos x="0" y="0"/>
                <wp:positionH relativeFrom="page">
                  <wp:posOffset>914400</wp:posOffset>
                </wp:positionH>
                <wp:positionV relativeFrom="paragraph">
                  <wp:posOffset>85725</wp:posOffset>
                </wp:positionV>
                <wp:extent cx="5064125" cy="168910"/>
                <wp:effectExtent l="0" t="0" r="0" b="0"/>
                <wp:wrapNone/>
                <wp:docPr id="110" name="Textbox 110"/>
                <wp:cNvGraphicFramePr/>
                <a:graphic xmlns:a="http://schemas.openxmlformats.org/drawingml/2006/main">
                  <a:graphicData uri="http://schemas.microsoft.com/office/word/2010/wordprocessingShape">
                    <wps:wsp>
                      <wps:cNvSpPr txBox="1"/>
                      <wps:spPr>
                        <a:xfrm>
                          <a:off x="0" y="0"/>
                          <a:ext cx="5064125" cy="168910"/>
                        </a:xfrm>
                        <a:prstGeom prst="rect">
                          <a:avLst/>
                        </a:prstGeom>
                      </wps:spPr>
                      <wps:txbx>
                        <w:txbxContent>
                          <w:p w14:paraId="7B06A601">
                            <w:pPr>
                              <w:pStyle w:val="8"/>
                              <w:tabs>
                                <w:tab w:val="left" w:pos="6926"/>
                              </w:tabs>
                              <w:spacing w:line="266" w:lineRule="exact"/>
                            </w:pPr>
                            <w:r>
                              <w:t>Team</w:t>
                            </w:r>
                            <w:r>
                              <w:rPr>
                                <w:spacing w:val="-5"/>
                              </w:rPr>
                              <w:t xml:space="preserve"> </w:t>
                            </w:r>
                            <w:r>
                              <w:t>ID:</w:t>
                            </w:r>
                            <w:r>
                              <w:rPr>
                                <w:spacing w:val="-3"/>
                              </w:rPr>
                              <w:t xml:space="preserve"> </w:t>
                            </w:r>
                            <w:r>
                              <w:rPr>
                                <w:spacing w:val="-2"/>
                              </w:rPr>
                              <w:t>738726</w:t>
                            </w:r>
                            <w:r>
                              <w:tab/>
                            </w:r>
                            <w:r>
                              <w:rPr>
                                <w:spacing w:val="-4"/>
                              </w:rPr>
                              <w:t>References</w:t>
                            </w:r>
                          </w:p>
                        </w:txbxContent>
                      </wps:txbx>
                      <wps:bodyPr wrap="square" lIns="0" tIns="0" rIns="0" bIns="0" rtlCol="0">
                        <a:noAutofit/>
                      </wps:bodyPr>
                    </wps:wsp>
                  </a:graphicData>
                </a:graphic>
              </wp:anchor>
            </w:drawing>
          </mc:Choice>
          <mc:Fallback>
            <w:pict>
              <v:shape id="Textbox 110" o:spid="_x0000_s1026" o:spt="202" type="#_x0000_t202" style="position:absolute;left:0pt;margin-left:72pt;margin-top:6.75pt;height:13.3pt;width:398.75pt;mso-position-horizontal-relative:page;z-index:-251633664;mso-width-relative:page;mso-height-relative:page;" filled="f" stroked="f" coordsize="21600,21600" o:gfxdata="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M&#10;pkAc1wAAAAkBAAAPAAAAAAAAAAEAIAAAACIAAABkcnMvZG93bnJldi54bWxQSwECFAAUAAAACACH&#10;TuJASUsAE7MBAAB4AwAADgAAAAAAAAABACAAAAAmAQAAZHJzL2Uyb0RvYy54bWxQSwUGAAAAAAYA&#10;BgBZAQAASwUAAAAA&#10;">
                <v:fill on="f" focussize="0,0"/>
                <v:stroke on="f"/>
                <v:imagedata o:title=""/>
                <o:lock v:ext="edit" aspectratio="f"/>
                <v:textbox inset="0mm,0mm,0mm,0mm">
                  <w:txbxContent>
                    <w:p w14:paraId="7B06A601">
                      <w:pPr>
                        <w:pStyle w:val="8"/>
                        <w:tabs>
                          <w:tab w:val="left" w:pos="6926"/>
                        </w:tabs>
                        <w:spacing w:line="266" w:lineRule="exact"/>
                      </w:pPr>
                      <w:r>
                        <w:t>Team</w:t>
                      </w:r>
                      <w:r>
                        <w:rPr>
                          <w:spacing w:val="-5"/>
                        </w:rPr>
                        <w:t xml:space="preserve"> </w:t>
                      </w:r>
                      <w:r>
                        <w:t>ID:</w:t>
                      </w:r>
                      <w:r>
                        <w:rPr>
                          <w:spacing w:val="-3"/>
                        </w:rPr>
                        <w:t xml:space="preserve"> </w:t>
                      </w:r>
                      <w:r>
                        <w:rPr>
                          <w:spacing w:val="-2"/>
                        </w:rPr>
                        <w:t>738726</w:t>
                      </w:r>
                      <w:r>
                        <w:tab/>
                      </w:r>
                      <w:r>
                        <w:rPr>
                          <w:spacing w:val="-4"/>
                        </w:rPr>
                        <w:t>References</w:t>
                      </w:r>
                    </w:p>
                  </w:txbxContent>
                </v:textbox>
              </v:shape>
            </w:pict>
          </mc:Fallback>
        </mc:AlternateContent>
      </w:r>
      <w:r>
        <mc:AlternateContent>
          <mc:Choice Requires="wps">
            <w:drawing>
              <wp:anchor distT="0" distB="0" distL="0" distR="0" simplePos="0" relativeHeight="251683840" behindDoc="1" locked="0" layoutInCell="1" allowOverlap="1">
                <wp:simplePos x="0" y="0"/>
                <wp:positionH relativeFrom="page">
                  <wp:posOffset>908685</wp:posOffset>
                </wp:positionH>
                <wp:positionV relativeFrom="paragraph">
                  <wp:posOffset>-530225</wp:posOffset>
                </wp:positionV>
                <wp:extent cx="5560695" cy="908050"/>
                <wp:effectExtent l="0" t="0" r="0" b="0"/>
                <wp:wrapNone/>
                <wp:docPr id="111" name="Graphic 111"/>
                <wp:cNvGraphicFramePr/>
                <a:graphic xmlns:a="http://schemas.openxmlformats.org/drawingml/2006/main">
                  <a:graphicData uri="http://schemas.microsoft.com/office/word/2010/wordprocessingShape">
                    <wps:wsp>
                      <wps:cNvSpPr/>
                      <wps:spPr>
                        <a:xfrm>
                          <a:off x="0" y="0"/>
                          <a:ext cx="5560695" cy="908050"/>
                        </a:xfrm>
                        <a:custGeom>
                          <a:avLst/>
                          <a:gdLst/>
                          <a:ahLst/>
                          <a:cxnLst/>
                          <a:rect l="l" t="t" r="r" b="b"/>
                          <a:pathLst>
                            <a:path w="5560695" h="908050">
                              <a:moveTo>
                                <a:pt x="5560695" y="907732"/>
                              </a:moveTo>
                              <a:lnTo>
                                <a:pt x="0" y="907732"/>
                              </a:lnTo>
                              <a:lnTo>
                                <a:pt x="0" y="0"/>
                              </a:lnTo>
                              <a:lnTo>
                                <a:pt x="5560695" y="0"/>
                              </a:lnTo>
                              <a:lnTo>
                                <a:pt x="5560695" y="907732"/>
                              </a:lnTo>
                              <a:close/>
                            </a:path>
                          </a:pathLst>
                        </a:custGeom>
                        <a:solidFill>
                          <a:srgbClr val="FFFFFF"/>
                        </a:solidFill>
                      </wps:spPr>
                      <wps:bodyPr wrap="square" lIns="0" tIns="0" rIns="0" bIns="0" rtlCol="0">
                        <a:noAutofit/>
                      </wps:bodyPr>
                    </wps:wsp>
                  </a:graphicData>
                </a:graphic>
              </wp:anchor>
            </w:drawing>
          </mc:Choice>
          <mc:Fallback>
            <w:pict>
              <v:shape id="Graphic 111" o:spid="_x0000_s1026" o:spt="100" style="position:absolute;left:0pt;margin-left:71.55pt;margin-top:-41.75pt;height:71.5pt;width:437.85pt;mso-position-horizontal-relative:page;z-index:-251632640;mso-width-relative:page;mso-height-relative:page;" fillcolor="#FFFFFF" filled="t" stroked="f" coordsize="5560695,908050" o:gfxdata="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MnnReLaAAAACwEAAA8AAAAAAAAAAQAgAAAAIgAAAGRycy9kb3ducmV2LnhtbFBLAQIUABQAAAAI&#10;AIdO4kA9IG8wJAIAAO0EAAAOAAAAAAAAAAEAIAAAACkBAABkcnMvZTJvRG9jLnhtbFBLBQYAAAAA&#10;BgAGAFkBAAC/BQAAAAA=&#10;" path="m5560695,907732l0,907732,0,0,5560695,0,5560695,907732xe">
                <v:fill on="t" focussize="0,0"/>
                <v:stroke on="f"/>
                <v:imagedata o:title=""/>
                <o:lock v:ext="edit" aspectratio="f"/>
                <v:textbox inset="0mm,0mm,0mm,0mm"/>
              </v:shape>
            </w:pict>
          </mc:Fallback>
        </mc:AlternateContent>
      </w:r>
      <w:r>
        <w:t>Team</w:t>
      </w:r>
      <w:r>
        <w:rPr>
          <w:spacing w:val="-4"/>
        </w:rPr>
        <w:t xml:space="preserve"> </w:t>
      </w:r>
      <w:r>
        <w:t>ID:</w:t>
      </w:r>
      <w:r>
        <w:rPr>
          <w:spacing w:val="-4"/>
        </w:rPr>
        <w:t xml:space="preserve"> </w:t>
      </w:r>
      <w:r>
        <w:rPr>
          <w:spacing w:val="-2"/>
        </w:rPr>
        <w:t>738726</w:t>
      </w:r>
      <w:r>
        <w:tab/>
      </w:r>
      <w:r>
        <w:rPr>
          <w:spacing w:val="-2"/>
        </w:rPr>
        <w:t>Conclusion</w:t>
      </w:r>
    </w:p>
    <w:p w14:paraId="4FF79202">
      <w:pPr>
        <w:pStyle w:val="8"/>
      </w:pPr>
    </w:p>
    <w:p w14:paraId="67A9470B">
      <w:pPr>
        <w:pStyle w:val="8"/>
      </w:pPr>
    </w:p>
    <w:p w14:paraId="6417558C">
      <w:pPr>
        <w:pStyle w:val="8"/>
        <w:spacing w:before="66"/>
      </w:pPr>
    </w:p>
    <w:p w14:paraId="6E39D2EB">
      <w:pPr>
        <w:pStyle w:val="3"/>
        <w:spacing w:before="1"/>
        <w:ind w:left="3222"/>
      </w:pPr>
      <w:bookmarkStart w:id="178" w:name="CONCLUSION"/>
      <w:bookmarkEnd w:id="178"/>
      <w:bookmarkStart w:id="179" w:name="_bookmark44"/>
      <w:bookmarkEnd w:id="179"/>
      <w:r>
        <w:rPr>
          <w:spacing w:val="-2"/>
        </w:rPr>
        <w:t>CONCLUSION</w:t>
      </w:r>
    </w:p>
    <w:p w14:paraId="3B5D7343">
      <w:pPr>
        <w:pStyle w:val="8"/>
        <w:rPr>
          <w:b/>
          <w:sz w:val="32"/>
        </w:rPr>
      </w:pPr>
    </w:p>
    <w:p w14:paraId="0B1BAEC7">
      <w:pPr>
        <w:pStyle w:val="8"/>
        <w:spacing w:before="110"/>
        <w:rPr>
          <w:b/>
          <w:sz w:val="32"/>
        </w:rPr>
      </w:pPr>
    </w:p>
    <w:p w14:paraId="400CCF2D">
      <w:pPr>
        <w:pStyle w:val="8"/>
        <w:spacing w:line="360" w:lineRule="auto"/>
        <w:ind w:left="263" w:right="728"/>
        <w:jc w:val="both"/>
      </w:pPr>
      <w:r>
        <w:t>The Electronic Store project represents a fully functional and modular e-commerce platform built using Spring Boot, Angular, and MySQL. It provides essential features such as user authentication, product browsing, cart management, order placement, and admin functionalities like product and category management.</w:t>
      </w:r>
    </w:p>
    <w:p w14:paraId="4674C4BE">
      <w:pPr>
        <w:pStyle w:val="8"/>
        <w:spacing w:before="63" w:line="360" w:lineRule="auto"/>
        <w:ind w:left="263" w:right="731"/>
        <w:jc w:val="both"/>
      </w:pPr>
      <w:r>
        <w:t>Through this project, a solid foundation for online shopping experiences was developed with a secure and scalable architecture. Role-based access, payment integration, and dynamic product handling make it a strong base for real-world e-commerce deployment.</w:t>
      </w:r>
    </w:p>
    <w:p w14:paraId="08AC8D3C">
      <w:pPr>
        <w:pStyle w:val="8"/>
        <w:spacing w:before="66" w:line="360" w:lineRule="auto"/>
        <w:ind w:left="263" w:right="731"/>
        <w:jc w:val="both"/>
      </w:pPr>
      <w:r>
        <w:t>The system is also designed with future scalability in mind. With potential enhancements like AI-driven recommendations, real-time notifications, and multi-payment integrations, this platform is well-positioned for real-world business expansion.</w:t>
      </w:r>
    </w:p>
    <w:p w14:paraId="5EB2F2F6">
      <w:pPr>
        <w:pStyle w:val="8"/>
        <w:spacing w:before="64" w:line="360" w:lineRule="auto"/>
        <w:ind w:left="263" w:right="726"/>
        <w:jc w:val="both"/>
      </w:pPr>
      <w:r>
        <w:t>Overall, the project not only strengthened technical skills in full-stack development but</w:t>
      </w:r>
      <w:r>
        <w:rPr>
          <w:spacing w:val="40"/>
        </w:rPr>
        <w:t xml:space="preserve"> </w:t>
      </w:r>
      <w:r>
        <w:t>also provided practical experience in building enterprise-grade applications aligned with modern digital commerce needs.</w:t>
      </w:r>
    </w:p>
    <w:p w14:paraId="121FC21A">
      <w:pPr>
        <w:pStyle w:val="8"/>
      </w:pPr>
    </w:p>
    <w:p w14:paraId="67662726">
      <w:pPr>
        <w:pStyle w:val="8"/>
      </w:pPr>
    </w:p>
    <w:p w14:paraId="54F8D67D">
      <w:pPr>
        <w:pStyle w:val="8"/>
      </w:pPr>
    </w:p>
    <w:p w14:paraId="694952A6">
      <w:pPr>
        <w:pStyle w:val="8"/>
      </w:pPr>
    </w:p>
    <w:p w14:paraId="3CF490F5">
      <w:pPr>
        <w:pStyle w:val="8"/>
      </w:pPr>
    </w:p>
    <w:p w14:paraId="0D69DB00">
      <w:pPr>
        <w:pStyle w:val="8"/>
      </w:pPr>
    </w:p>
    <w:p w14:paraId="31035A3B">
      <w:pPr>
        <w:pStyle w:val="8"/>
      </w:pPr>
    </w:p>
    <w:p w14:paraId="68A94AFE">
      <w:pPr>
        <w:pStyle w:val="8"/>
      </w:pPr>
    </w:p>
    <w:p w14:paraId="41AEF001">
      <w:pPr>
        <w:pStyle w:val="8"/>
      </w:pPr>
    </w:p>
    <w:p w14:paraId="6F3A2842">
      <w:pPr>
        <w:pStyle w:val="8"/>
      </w:pPr>
    </w:p>
    <w:p w14:paraId="25275A46">
      <w:pPr>
        <w:pStyle w:val="8"/>
      </w:pPr>
    </w:p>
    <w:p w14:paraId="71BEF14A">
      <w:pPr>
        <w:pStyle w:val="8"/>
      </w:pPr>
    </w:p>
    <w:p w14:paraId="453B971F">
      <w:pPr>
        <w:pStyle w:val="8"/>
      </w:pPr>
    </w:p>
    <w:p w14:paraId="1A216831">
      <w:pPr>
        <w:pStyle w:val="8"/>
      </w:pPr>
    </w:p>
    <w:p w14:paraId="0EA6D0CF">
      <w:pPr>
        <w:pStyle w:val="8"/>
      </w:pPr>
    </w:p>
    <w:p w14:paraId="30A540BC">
      <w:pPr>
        <w:pStyle w:val="8"/>
      </w:pPr>
    </w:p>
    <w:p w14:paraId="4EB1343A">
      <w:pPr>
        <w:pStyle w:val="8"/>
      </w:pPr>
    </w:p>
    <w:p w14:paraId="7F2D7D4B">
      <w:pPr>
        <w:pStyle w:val="8"/>
      </w:pPr>
    </w:p>
    <w:p w14:paraId="6410391A">
      <w:pPr>
        <w:pStyle w:val="8"/>
      </w:pPr>
    </w:p>
    <w:p w14:paraId="15B98C8A">
      <w:pPr>
        <w:pStyle w:val="8"/>
      </w:pPr>
    </w:p>
    <w:p w14:paraId="6A8FD183">
      <w:pPr>
        <w:pStyle w:val="8"/>
      </w:pPr>
    </w:p>
    <w:p w14:paraId="14211F0F">
      <w:pPr>
        <w:pStyle w:val="8"/>
      </w:pPr>
    </w:p>
    <w:p w14:paraId="0F2C997D">
      <w:pPr>
        <w:pStyle w:val="8"/>
        <w:spacing w:before="191"/>
      </w:pPr>
    </w:p>
    <w:p w14:paraId="200354D3">
      <w:pPr>
        <w:pStyle w:val="3"/>
        <w:sectPr>
          <w:headerReference r:id="rId34" w:type="default"/>
          <w:footerReference r:id="rId35" w:type="default"/>
          <w:pgSz w:w="11910" w:h="16840"/>
          <w:pgMar w:top="0" w:right="708" w:bottom="980" w:left="1417" w:header="0" w:footer="780" w:gutter="0"/>
          <w:pgNumType w:start="48"/>
          <w:cols w:space="720" w:num="1"/>
        </w:sectPr>
      </w:pPr>
      <w:bookmarkStart w:id="180" w:name="REFERENCES"/>
      <w:bookmarkEnd w:id="180"/>
      <w:bookmarkStart w:id="181" w:name="_bookmark45"/>
      <w:bookmarkEnd w:id="181"/>
    </w:p>
    <w:p w14:paraId="059D5A89">
      <w:pPr>
        <w:pStyle w:val="8"/>
        <w:tabs>
          <w:tab w:val="left" w:pos="6949"/>
        </w:tabs>
        <w:spacing w:before="65"/>
        <w:ind w:left="23"/>
        <w:rPr>
          <w:spacing w:val="-2"/>
        </w:rPr>
      </w:pPr>
      <w:r>
        <w:t>Team</w:t>
      </w:r>
      <w:r>
        <w:rPr>
          <w:spacing w:val="-5"/>
        </w:rPr>
        <w:t xml:space="preserve"> </w:t>
      </w:r>
      <w:r>
        <w:t>ID:</w:t>
      </w:r>
      <w:r>
        <w:rPr>
          <w:spacing w:val="-3"/>
        </w:rPr>
        <w:t xml:space="preserve"> </w:t>
      </w:r>
      <w:r>
        <w:rPr>
          <w:spacing w:val="-2"/>
        </w:rPr>
        <w:t>738726                                                                                                     References</w:t>
      </w:r>
    </w:p>
    <w:p w14:paraId="1D786C1D">
      <w:pPr>
        <w:pStyle w:val="8"/>
        <w:tabs>
          <w:tab w:val="left" w:pos="6949"/>
        </w:tabs>
        <w:spacing w:before="65"/>
        <w:ind w:left="23"/>
        <w:rPr>
          <w:spacing w:val="-2"/>
        </w:rPr>
      </w:pPr>
    </w:p>
    <w:p w14:paraId="1B8E0761">
      <w:pPr>
        <w:pStyle w:val="8"/>
        <w:tabs>
          <w:tab w:val="left" w:pos="6949"/>
        </w:tabs>
        <w:spacing w:before="65"/>
        <w:ind w:left="23"/>
        <w:rPr>
          <w:spacing w:val="-2"/>
        </w:rPr>
      </w:pPr>
    </w:p>
    <w:p w14:paraId="3A08E686">
      <w:pPr>
        <w:pStyle w:val="3"/>
        <w:ind w:left="3147"/>
      </w:pPr>
      <w:r>
        <w:tab/>
      </w:r>
      <w:r>
        <w:rPr>
          <w:spacing w:val="-2"/>
        </w:rPr>
        <w:t>REFERENCES</w:t>
      </w:r>
    </w:p>
    <w:p w14:paraId="3AD9F48D">
      <w:pPr>
        <w:pStyle w:val="8"/>
        <w:tabs>
          <w:tab w:val="left" w:pos="6949"/>
        </w:tabs>
        <w:spacing w:before="65"/>
        <w:ind w:left="23"/>
      </w:pPr>
    </w:p>
    <w:p w14:paraId="56878D27">
      <w:pPr>
        <w:pStyle w:val="22"/>
        <w:numPr>
          <w:ilvl w:val="0"/>
          <w:numId w:val="59"/>
        </w:numPr>
        <w:tabs>
          <w:tab w:val="left" w:pos="439"/>
        </w:tabs>
        <w:spacing w:before="199"/>
        <w:ind w:left="439" w:hanging="196"/>
        <w:rPr>
          <w:sz w:val="24"/>
        </w:rPr>
      </w:pPr>
      <w:r>
        <w:rPr>
          <w:b/>
          <w:sz w:val="24"/>
        </w:rPr>
        <w:t>Spring</w:t>
      </w:r>
      <w:r>
        <w:rPr>
          <w:b/>
          <w:spacing w:val="-15"/>
          <w:sz w:val="24"/>
        </w:rPr>
        <w:t xml:space="preserve"> </w:t>
      </w:r>
      <w:r>
        <w:rPr>
          <w:b/>
          <w:sz w:val="24"/>
        </w:rPr>
        <w:t>Boot</w:t>
      </w:r>
      <w:r>
        <w:rPr>
          <w:b/>
          <w:spacing w:val="-14"/>
          <w:sz w:val="24"/>
        </w:rPr>
        <w:t xml:space="preserve"> </w:t>
      </w:r>
      <w:r>
        <w:rPr>
          <w:b/>
          <w:sz w:val="24"/>
        </w:rPr>
        <w:t>Documentation</w:t>
      </w:r>
      <w:r>
        <w:rPr>
          <w:sz w:val="24"/>
        </w:rPr>
        <w:t>:</w:t>
      </w:r>
      <w:r>
        <w:rPr>
          <w:spacing w:val="-10"/>
          <w:sz w:val="24"/>
        </w:rPr>
        <w:t xml:space="preserve"> </w:t>
      </w:r>
      <w:r>
        <w:fldChar w:fldCharType="begin"/>
      </w:r>
      <w:r>
        <w:instrText xml:space="preserve"> HYPERLINK "https://spring.io/projects/spring-boot" \h </w:instrText>
      </w:r>
      <w:r>
        <w:fldChar w:fldCharType="separate"/>
      </w:r>
      <w:r>
        <w:rPr>
          <w:color w:val="0000FF"/>
          <w:sz w:val="24"/>
          <w:u w:val="single" w:color="0000FF"/>
        </w:rPr>
        <w:t>https://spring.io/projects/spring-</w:t>
      </w:r>
      <w:r>
        <w:rPr>
          <w:color w:val="0000FF"/>
          <w:spacing w:val="-4"/>
          <w:sz w:val="24"/>
          <w:u w:val="single" w:color="0000FF"/>
        </w:rPr>
        <w:t>boot</w:t>
      </w:r>
      <w:r>
        <w:rPr>
          <w:color w:val="0000FF"/>
          <w:spacing w:val="-4"/>
          <w:sz w:val="24"/>
          <w:u w:val="single" w:color="0000FF"/>
        </w:rPr>
        <w:fldChar w:fldCharType="end"/>
      </w:r>
    </w:p>
    <w:p w14:paraId="293EF965">
      <w:pPr>
        <w:pStyle w:val="22"/>
        <w:numPr>
          <w:ilvl w:val="0"/>
          <w:numId w:val="59"/>
        </w:numPr>
        <w:tabs>
          <w:tab w:val="left" w:pos="439"/>
        </w:tabs>
        <w:spacing w:before="137"/>
        <w:ind w:left="439" w:hanging="196"/>
        <w:rPr>
          <w:sz w:val="24"/>
        </w:rPr>
      </w:pPr>
      <w:r>
        <w:rPr>
          <w:b/>
          <w:sz w:val="24"/>
        </w:rPr>
        <w:t>Angular</w:t>
      </w:r>
      <w:r>
        <w:rPr>
          <w:b/>
          <w:spacing w:val="-11"/>
          <w:sz w:val="24"/>
        </w:rPr>
        <w:t xml:space="preserve"> </w:t>
      </w:r>
      <w:r>
        <w:rPr>
          <w:b/>
          <w:sz w:val="24"/>
        </w:rPr>
        <w:t>Official</w:t>
      </w:r>
      <w:r>
        <w:rPr>
          <w:b/>
          <w:spacing w:val="-7"/>
          <w:sz w:val="24"/>
        </w:rPr>
        <w:t xml:space="preserve"> </w:t>
      </w:r>
      <w:r>
        <w:rPr>
          <w:b/>
          <w:sz w:val="24"/>
        </w:rPr>
        <w:t>Guide</w:t>
      </w:r>
      <w:r>
        <w:rPr>
          <w:sz w:val="24"/>
        </w:rPr>
        <w:t>:</w:t>
      </w:r>
      <w:r>
        <w:rPr>
          <w:color w:val="0000FF"/>
          <w:spacing w:val="-2"/>
          <w:sz w:val="24"/>
          <w:u w:val="single" w:color="0000FF"/>
        </w:rPr>
        <w:t xml:space="preserve"> https://angular.io/start</w:t>
      </w:r>
    </w:p>
    <w:p w14:paraId="6FF26491">
      <w:pPr>
        <w:pStyle w:val="22"/>
        <w:numPr>
          <w:ilvl w:val="0"/>
          <w:numId w:val="59"/>
        </w:numPr>
        <w:tabs>
          <w:tab w:val="left" w:pos="439"/>
        </w:tabs>
        <w:spacing w:before="139"/>
        <w:ind w:left="439" w:hanging="196"/>
        <w:rPr>
          <w:sz w:val="24"/>
        </w:rPr>
      </w:pPr>
      <w:r>
        <w:rPr>
          <w:b/>
          <w:sz w:val="24"/>
        </w:rPr>
        <w:t>MySQL</w:t>
      </w:r>
      <w:r>
        <w:rPr>
          <w:b/>
          <w:spacing w:val="-11"/>
          <w:sz w:val="24"/>
        </w:rPr>
        <w:t xml:space="preserve"> </w:t>
      </w:r>
      <w:r>
        <w:rPr>
          <w:b/>
          <w:sz w:val="24"/>
        </w:rPr>
        <w:t>Tutorial</w:t>
      </w:r>
      <w:r>
        <w:rPr>
          <w:b/>
          <w:spacing w:val="-4"/>
          <w:sz w:val="24"/>
        </w:rPr>
        <w:t xml:space="preserve"> </w:t>
      </w:r>
      <w:r>
        <w:rPr>
          <w:b/>
          <w:sz w:val="24"/>
        </w:rPr>
        <w:t>(W3Schools)</w:t>
      </w:r>
      <w:r>
        <w:rPr>
          <w:sz w:val="24"/>
        </w:rPr>
        <w:t>:</w:t>
      </w:r>
      <w:r>
        <w:rPr>
          <w:spacing w:val="-5"/>
          <w:sz w:val="24"/>
        </w:rPr>
        <w:t xml:space="preserve"> </w:t>
      </w:r>
      <w:r>
        <w:fldChar w:fldCharType="begin"/>
      </w:r>
      <w:r>
        <w:instrText xml:space="preserve"> HYPERLINK "https://www.w3schools.com/mysql/default.asp" \h </w:instrText>
      </w:r>
      <w:r>
        <w:fldChar w:fldCharType="separate"/>
      </w:r>
      <w:r>
        <w:rPr>
          <w:color w:val="0000FF"/>
          <w:spacing w:val="-2"/>
          <w:sz w:val="24"/>
          <w:u w:val="single" w:color="0000FF"/>
        </w:rPr>
        <w:t>https://www.w3schools.com/mysql/default.asp</w:t>
      </w:r>
      <w:r>
        <w:rPr>
          <w:color w:val="0000FF"/>
          <w:spacing w:val="-2"/>
          <w:sz w:val="24"/>
          <w:u w:val="single" w:color="0000FF"/>
        </w:rPr>
        <w:fldChar w:fldCharType="end"/>
      </w:r>
    </w:p>
    <w:p w14:paraId="4108F674">
      <w:pPr>
        <w:pStyle w:val="22"/>
        <w:numPr>
          <w:ilvl w:val="0"/>
          <w:numId w:val="59"/>
        </w:numPr>
        <w:tabs>
          <w:tab w:val="left" w:pos="439"/>
        </w:tabs>
        <w:spacing w:before="137"/>
        <w:ind w:left="439" w:hanging="196"/>
        <w:rPr>
          <w:sz w:val="24"/>
        </w:rPr>
      </w:pPr>
      <w:r>
        <w:rPr>
          <w:b/>
          <w:sz w:val="24"/>
        </w:rPr>
        <w:t>JWT</w:t>
      </w:r>
      <w:r>
        <w:rPr>
          <w:b/>
          <w:spacing w:val="-8"/>
          <w:sz w:val="24"/>
        </w:rPr>
        <w:t xml:space="preserve"> </w:t>
      </w:r>
      <w:r>
        <w:rPr>
          <w:b/>
          <w:sz w:val="24"/>
        </w:rPr>
        <w:t>Authentication</w:t>
      </w:r>
      <w:r>
        <w:rPr>
          <w:sz w:val="24"/>
        </w:rPr>
        <w:t>:</w:t>
      </w:r>
      <w:r>
        <w:rPr>
          <w:color w:val="0000FF"/>
          <w:spacing w:val="-7"/>
          <w:sz w:val="24"/>
          <w:u w:val="single" w:color="0000FF"/>
        </w:rPr>
        <w:t xml:space="preserve"> </w:t>
      </w:r>
      <w:r>
        <w:rPr>
          <w:color w:val="0000FF"/>
          <w:spacing w:val="-2"/>
          <w:sz w:val="24"/>
          <w:u w:val="single" w:color="0000FF"/>
        </w:rPr>
        <w:t>https://jwt.io/introduction</w:t>
      </w:r>
    </w:p>
    <w:p w14:paraId="0FE389A6">
      <w:pPr>
        <w:pStyle w:val="22"/>
        <w:numPr>
          <w:ilvl w:val="0"/>
          <w:numId w:val="59"/>
        </w:numPr>
        <w:tabs>
          <w:tab w:val="left" w:pos="439"/>
        </w:tabs>
        <w:spacing w:before="139"/>
        <w:ind w:left="439" w:hanging="196"/>
        <w:rPr>
          <w:sz w:val="24"/>
        </w:rPr>
      </w:pPr>
      <w:r>
        <w:rPr>
          <w:b/>
          <w:sz w:val="24"/>
        </w:rPr>
        <w:t>REST</w:t>
      </w:r>
      <w:r>
        <w:rPr>
          <w:b/>
          <w:spacing w:val="-16"/>
          <w:sz w:val="24"/>
        </w:rPr>
        <w:t xml:space="preserve"> </w:t>
      </w:r>
      <w:r>
        <w:rPr>
          <w:b/>
          <w:sz w:val="24"/>
        </w:rPr>
        <w:t>API</w:t>
      </w:r>
      <w:r>
        <w:rPr>
          <w:b/>
          <w:spacing w:val="-8"/>
          <w:sz w:val="24"/>
        </w:rPr>
        <w:t xml:space="preserve"> </w:t>
      </w:r>
      <w:r>
        <w:rPr>
          <w:b/>
          <w:sz w:val="24"/>
        </w:rPr>
        <w:t>Design</w:t>
      </w:r>
      <w:r>
        <w:rPr>
          <w:b/>
          <w:spacing w:val="-8"/>
          <w:sz w:val="24"/>
        </w:rPr>
        <w:t xml:space="preserve"> </w:t>
      </w:r>
      <w:r>
        <w:rPr>
          <w:b/>
          <w:sz w:val="24"/>
        </w:rPr>
        <w:t>(Spring</w:t>
      </w:r>
      <w:r>
        <w:rPr>
          <w:b/>
          <w:spacing w:val="-10"/>
          <w:sz w:val="24"/>
        </w:rPr>
        <w:t xml:space="preserve"> </w:t>
      </w:r>
      <w:r>
        <w:rPr>
          <w:b/>
          <w:sz w:val="24"/>
        </w:rPr>
        <w:t>Boot)</w:t>
      </w:r>
      <w:r>
        <w:rPr>
          <w:sz w:val="24"/>
        </w:rPr>
        <w:t>:</w:t>
      </w:r>
      <w:r>
        <w:rPr>
          <w:spacing w:val="-9"/>
          <w:sz w:val="24"/>
        </w:rPr>
        <w:t xml:space="preserve"> </w:t>
      </w:r>
      <w:r>
        <w:fldChar w:fldCharType="begin"/>
      </w:r>
      <w:r>
        <w:instrText xml:space="preserve"> HYPERLINK "https://www.baeldung.com/rest-with-spring-series" \h </w:instrText>
      </w:r>
      <w:r>
        <w:fldChar w:fldCharType="separate"/>
      </w:r>
      <w:r>
        <w:rPr>
          <w:color w:val="0000FF"/>
          <w:sz w:val="24"/>
          <w:u w:val="single" w:color="0000FF"/>
        </w:rPr>
        <w:t>https://www.baeldung.com/rest-with-spring-</w:t>
      </w:r>
      <w:r>
        <w:rPr>
          <w:color w:val="0000FF"/>
          <w:spacing w:val="-2"/>
          <w:sz w:val="24"/>
          <w:u w:val="single" w:color="0000FF"/>
        </w:rPr>
        <w:t>series</w:t>
      </w:r>
      <w:r>
        <w:rPr>
          <w:color w:val="0000FF"/>
          <w:spacing w:val="-2"/>
          <w:sz w:val="24"/>
          <w:u w:val="single" w:color="0000FF"/>
        </w:rPr>
        <w:fldChar w:fldCharType="end"/>
      </w:r>
    </w:p>
    <w:p w14:paraId="2724600D">
      <w:pPr>
        <w:pStyle w:val="22"/>
        <w:numPr>
          <w:ilvl w:val="0"/>
          <w:numId w:val="59"/>
        </w:numPr>
        <w:tabs>
          <w:tab w:val="left" w:pos="439"/>
        </w:tabs>
        <w:spacing w:before="137"/>
        <w:ind w:left="439" w:hanging="196"/>
        <w:rPr>
          <w:sz w:val="24"/>
        </w:rPr>
      </w:pPr>
      <w:r>
        <w:rPr>
          <w:b/>
          <w:sz w:val="24"/>
        </w:rPr>
        <w:t>Angular</w:t>
      </w:r>
      <w:r>
        <w:rPr>
          <w:b/>
          <w:spacing w:val="-17"/>
          <w:sz w:val="24"/>
        </w:rPr>
        <w:t xml:space="preserve"> </w:t>
      </w:r>
      <w:r>
        <w:rPr>
          <w:b/>
          <w:sz w:val="24"/>
        </w:rPr>
        <w:t>Reactive</w:t>
      </w:r>
      <w:r>
        <w:rPr>
          <w:b/>
          <w:spacing w:val="-12"/>
          <w:sz w:val="24"/>
        </w:rPr>
        <w:t xml:space="preserve"> </w:t>
      </w:r>
      <w:r>
        <w:rPr>
          <w:b/>
          <w:sz w:val="24"/>
        </w:rPr>
        <w:t>Forms</w:t>
      </w:r>
      <w:r>
        <w:rPr>
          <w:sz w:val="24"/>
        </w:rPr>
        <w:t>:</w:t>
      </w:r>
      <w:r>
        <w:rPr>
          <w:color w:val="0000FF"/>
          <w:spacing w:val="-12"/>
          <w:sz w:val="24"/>
          <w:u w:val="single" w:color="0000FF"/>
        </w:rPr>
        <w:t xml:space="preserve"> </w:t>
      </w:r>
      <w:r>
        <w:rPr>
          <w:color w:val="0000FF"/>
          <w:sz w:val="24"/>
          <w:u w:val="single" w:color="0000FF"/>
        </w:rPr>
        <w:t>https://angular.io/guide/reactive-</w:t>
      </w:r>
      <w:r>
        <w:rPr>
          <w:color w:val="0000FF"/>
          <w:spacing w:val="-2"/>
          <w:sz w:val="24"/>
          <w:u w:val="single" w:color="0000FF"/>
        </w:rPr>
        <w:t>forms</w:t>
      </w:r>
    </w:p>
    <w:sectPr>
      <w:headerReference r:id="rId36" w:type="default"/>
      <w:footerReference r:id="rId37" w:type="default"/>
      <w:pgSz w:w="11910" w:h="16840"/>
      <w:pgMar w:top="900" w:right="708" w:bottom="980" w:left="1417" w:header="0" w:footer="78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rial Unicode MS">
    <w:panose1 w:val="020B0604020202020204"/>
    <w:charset w:val="86"/>
    <w:family w:val="auto"/>
    <w:pitch w:val="default"/>
    <w:sig w:usb0="FFFFFFFF" w:usb1="E9FFFFFF" w:usb2="0000003F" w:usb3="00000000" w:csb0="603F01FF" w:csb1="FFFF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3835C2">
    <w:pPr>
      <w:pStyle w:val="8"/>
      <w:spacing w:line="14" w:lineRule="auto"/>
      <w:rPr>
        <w:sz w:val="20"/>
      </w:rPr>
    </w:pPr>
    <w:r>
      <w:rPr>
        <w:sz w:val="20"/>
      </w:rPr>
      <mc:AlternateContent>
        <mc:Choice Requires="wps">
          <w:drawing>
            <wp:anchor distT="0" distB="0" distL="0" distR="0" simplePos="0" relativeHeight="251720704" behindDoc="1" locked="0" layoutInCell="1" allowOverlap="1">
              <wp:simplePos x="0" y="0"/>
              <wp:positionH relativeFrom="page">
                <wp:posOffset>6239510</wp:posOffset>
              </wp:positionH>
              <wp:positionV relativeFrom="page">
                <wp:posOffset>10182225</wp:posOffset>
              </wp:positionV>
              <wp:extent cx="599440" cy="180975"/>
              <wp:effectExtent l="0" t="0" r="0" b="0"/>
              <wp:wrapNone/>
              <wp:docPr id="798430499" name="Textbox 11"/>
              <wp:cNvGraphicFramePr/>
              <a:graphic xmlns:a="http://schemas.openxmlformats.org/drawingml/2006/main">
                <a:graphicData uri="http://schemas.microsoft.com/office/word/2010/wordprocessingShape">
                  <wps:wsp>
                    <wps:cNvSpPr txBox="1"/>
                    <wps:spPr>
                      <a:xfrm>
                        <a:off x="0" y="0"/>
                        <a:ext cx="599440" cy="180975"/>
                      </a:xfrm>
                      <a:prstGeom prst="rect">
                        <a:avLst/>
                      </a:prstGeom>
                    </wps:spPr>
                    <wps:txbx>
                      <w:txbxContent>
                        <w:p w14:paraId="69BF7AA7">
                          <w:pPr>
                            <w:spacing w:before="11"/>
                            <w:ind w:left="20"/>
                          </w:pPr>
                          <w:r>
                            <w:rPr>
                              <w:spacing w:val="-2"/>
                            </w:rPr>
                            <w:t>SALITER</w:t>
                          </w:r>
                        </w:p>
                      </w:txbxContent>
                    </wps:txbx>
                    <wps:bodyPr wrap="square" lIns="0" tIns="0" rIns="0" bIns="0" rtlCol="0"/>
                  </wps:wsp>
                </a:graphicData>
              </a:graphic>
            </wp:anchor>
          </w:drawing>
        </mc:Choice>
        <mc:Fallback>
          <w:pict>
            <v:shape id="Textbox 11" o:spid="_x0000_s1026" o:spt="202" type="#_x0000_t202" style="position:absolute;left:0pt;margin-left:491.3pt;margin-top:801.75pt;height:14.25pt;width:47.2pt;mso-position-horizontal-relative:page;mso-position-vertical-relative:page;z-index:-251595776;mso-width-relative:page;mso-height-relative:page;" filled="f" stroked="f" coordsize="21600,21600" o:gfxdata="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Oes&#10;3nnbAAAADgEAAA8AAAAAAAAAAQAgAAAAIgAAAGRycy9kb3ducmV2LnhtbFBLAQIUABQAAAAIAIdO&#10;4kBx7fFqrgEAAGIDAAAOAAAAAAAAAAEAIAAAACoBAABkcnMvZTJvRG9jLnhtbFBLBQYAAAAABgAG&#10;AFkBAABKBQAAAAA=&#10;">
              <v:fill on="f" focussize="0,0"/>
              <v:stroke on="f"/>
              <v:imagedata o:title=""/>
              <o:lock v:ext="edit" aspectratio="f"/>
              <v:textbox inset="0mm,0mm,0mm,0mm">
                <w:txbxContent>
                  <w:p w14:paraId="69BF7AA7">
                    <w:pPr>
                      <w:spacing w:before="11"/>
                      <w:ind w:left="20"/>
                    </w:pPr>
                    <w:r>
                      <w:rPr>
                        <w:spacing w:val="-2"/>
                      </w:rPr>
                      <w:t>SALITER</w:t>
                    </w:r>
                  </w:p>
                </w:txbxContent>
              </v:textbox>
            </v:shape>
          </w:pict>
        </mc:Fallback>
      </mc:AlternateContent>
    </w:r>
    <w:r>
      <w:rPr>
        <w:sz w:val="20"/>
      </w:rPr>
      <w:drawing>
        <wp:anchor distT="0" distB="0" distL="0" distR="0" simplePos="0" relativeHeight="251719680" behindDoc="1" locked="0" layoutInCell="1" allowOverlap="1">
          <wp:simplePos x="0" y="0"/>
          <wp:positionH relativeFrom="page">
            <wp:posOffset>899795</wp:posOffset>
          </wp:positionH>
          <wp:positionV relativeFrom="page">
            <wp:posOffset>10202545</wp:posOffset>
          </wp:positionV>
          <wp:extent cx="2034540" cy="143510"/>
          <wp:effectExtent l="0" t="0" r="0" b="9525"/>
          <wp:wrapNone/>
          <wp:docPr id="230609627" name="Image 10"/>
          <wp:cNvGraphicFramePr/>
          <a:graphic xmlns:a="http://schemas.openxmlformats.org/drawingml/2006/main">
            <a:graphicData uri="http://schemas.openxmlformats.org/drawingml/2006/picture">
              <pic:pic xmlns:pic="http://schemas.openxmlformats.org/drawingml/2006/picture">
                <pic:nvPicPr>
                  <pic:cNvPr id="230609627" name="Image 10"/>
                  <pic:cNvPicPr/>
                </pic:nvPicPr>
                <pic:blipFill>
                  <a:blip r:embed="rId1" cstate="print"/>
                  <a:stretch>
                    <a:fillRect/>
                  </a:stretch>
                </pic:blipFill>
                <pic:spPr>
                  <a:xfrm>
                    <a:off x="0" y="0"/>
                    <a:ext cx="2034413" cy="143509"/>
                  </a:xfrm>
                  <a:prstGeom prst="rect">
                    <a:avLst/>
                  </a:prstGeom>
                </pic:spPr>
              </pic:pic>
            </a:graphicData>
          </a:graphic>
        </wp:anchor>
      </w:drawing>
    </w:r>
    <w:r>
      <w:rPr>
        <w:sz w:val="20"/>
      </w:rPr>
      <mc:AlternateContent>
        <mc:Choice Requires="wps">
          <w:drawing>
            <wp:anchor distT="0" distB="0" distL="0" distR="0" simplePos="0" relativeHeight="251660288" behindDoc="1" locked="0" layoutInCell="1" allowOverlap="1">
              <wp:simplePos x="0" y="0"/>
              <wp:positionH relativeFrom="page">
                <wp:posOffset>3928745</wp:posOffset>
              </wp:positionH>
              <wp:positionV relativeFrom="page">
                <wp:posOffset>10163810</wp:posOffset>
              </wp:positionV>
              <wp:extent cx="125730" cy="152400"/>
              <wp:effectExtent l="0" t="0" r="0" b="0"/>
              <wp:wrapNone/>
              <wp:docPr id="8" name="Textbox 8"/>
              <wp:cNvGraphicFramePr/>
              <a:graphic xmlns:a="http://schemas.openxmlformats.org/drawingml/2006/main">
                <a:graphicData uri="http://schemas.microsoft.com/office/word/2010/wordprocessingShape">
                  <wps:wsp>
                    <wps:cNvSpPr txBox="1"/>
                    <wps:spPr>
                      <a:xfrm>
                        <a:off x="0" y="0"/>
                        <a:ext cx="125730" cy="152400"/>
                      </a:xfrm>
                      <a:prstGeom prst="rect">
                        <a:avLst/>
                      </a:prstGeom>
                    </wps:spPr>
                    <wps:txbx>
                      <w:txbxContent>
                        <w:p w14:paraId="0411DC02">
                          <w:pPr>
                            <w:spacing w:before="12"/>
                            <w:ind w:left="60"/>
                            <w:rPr>
                              <w:sz w:val="18"/>
                            </w:rPr>
                          </w:pPr>
                          <w:r>
                            <w:rPr>
                              <w:spacing w:val="-5"/>
                              <w:sz w:val="18"/>
                            </w:rPr>
                            <w:t>i</w:t>
                          </w:r>
                          <w:r>
                            <w:rPr>
                              <w:sz w:val="18"/>
                            </w:rPr>
                            <w:t xml:space="preserve">                                                                          S</w:t>
                          </w:r>
                        </w:p>
                      </w:txbxContent>
                    </wps:txbx>
                    <wps:bodyPr wrap="square" lIns="0" tIns="0" rIns="0" bIns="0" rtlCol="0">
                      <a:noAutofit/>
                    </wps:bodyPr>
                  </wps:wsp>
                </a:graphicData>
              </a:graphic>
            </wp:anchor>
          </w:drawing>
        </mc:Choice>
        <mc:Fallback>
          <w:pict>
            <v:shape id="Textbox 8" o:spid="_x0000_s1026" o:spt="202" type="#_x0000_t202" style="position:absolute;left:0pt;margin-left:309.35pt;margin-top:800.3pt;height:12pt;width:9.9pt;mso-position-horizontal-relative:page;mso-position-vertical-relative:page;z-index:-251656192;mso-width-relative:page;mso-height-relative:page;" filled="f" stroked="f" coordsize="21600,21600" o:gfxdata="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L&#10;dW3O2QAAAA0BAAAPAAAAAAAAAAEAIAAAACIAAABkcnMvZG93bnJldi54bWxQSwECFAAUAAAACACH&#10;TuJAgzOuBrEBAABzAwAADgAAAAAAAAABACAAAAAoAQAAZHJzL2Uyb0RvYy54bWxQSwUGAAAAAAYA&#10;BgBZAQAASwUAAAAA&#10;">
              <v:fill on="f" focussize="0,0"/>
              <v:stroke on="f"/>
              <v:imagedata o:title=""/>
              <o:lock v:ext="edit" aspectratio="f"/>
              <v:textbox inset="0mm,0mm,0mm,0mm">
                <w:txbxContent>
                  <w:p w14:paraId="0411DC02">
                    <w:pPr>
                      <w:spacing w:before="12"/>
                      <w:ind w:left="60"/>
                      <w:rPr>
                        <w:sz w:val="18"/>
                      </w:rPr>
                    </w:pPr>
                    <w:r>
                      <w:rPr>
                        <w:spacing w:val="-5"/>
                        <w:sz w:val="18"/>
                      </w:rPr>
                      <w:t>i</w:t>
                    </w:r>
                    <w:r>
                      <w:rPr>
                        <w:sz w:val="18"/>
                      </w:rPr>
                      <w:t xml:space="preserve">                                                                          S</w:t>
                    </w:r>
                  </w:p>
                </w:txbxContent>
              </v:textbox>
            </v:shape>
          </w:pict>
        </mc:Fallback>
      </mc:AlternateContent>
    </w:r>
    <w:r>
      <w:rPr>
        <w:sz w:val="20"/>
      </w:rPr>
      <w:t xml:space="preserve">  </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BBBCC7">
    <w:pPr>
      <w:pStyle w:val="8"/>
      <w:spacing w:line="14" w:lineRule="auto"/>
      <w:rPr>
        <w:sz w:val="20"/>
      </w:rPr>
    </w:pPr>
    <w:r>
      <w:rPr>
        <w:sz w:val="20"/>
      </w:rPr>
      <mc:AlternateContent>
        <mc:Choice Requires="wps">
          <w:drawing>
            <wp:anchor distT="0" distB="0" distL="0" distR="0" simplePos="0" relativeHeight="251679744" behindDoc="1" locked="0" layoutInCell="1" allowOverlap="1">
              <wp:simplePos x="0" y="0"/>
              <wp:positionH relativeFrom="page">
                <wp:posOffset>6054090</wp:posOffset>
              </wp:positionH>
              <wp:positionV relativeFrom="page">
                <wp:posOffset>9934575</wp:posOffset>
              </wp:positionV>
              <wp:extent cx="662305" cy="194310"/>
              <wp:effectExtent l="0" t="0" r="0" b="0"/>
              <wp:wrapNone/>
              <wp:docPr id="66" name="Textbox 66"/>
              <wp:cNvGraphicFramePr/>
              <a:graphic xmlns:a="http://schemas.openxmlformats.org/drawingml/2006/main">
                <a:graphicData uri="http://schemas.microsoft.com/office/word/2010/wordprocessingShape">
                  <wps:wsp>
                    <wps:cNvSpPr txBox="1"/>
                    <wps:spPr>
                      <a:xfrm>
                        <a:off x="0" y="0"/>
                        <a:ext cx="662354" cy="194310"/>
                      </a:xfrm>
                      <a:prstGeom prst="rect">
                        <a:avLst/>
                      </a:prstGeom>
                    </wps:spPr>
                    <wps:txbx>
                      <w:txbxContent>
                        <w:p w14:paraId="49E60264">
                          <w:pPr>
                            <w:pStyle w:val="8"/>
                            <w:spacing w:before="10"/>
                            <w:ind w:left="20"/>
                          </w:pPr>
                          <w:r>
                            <w:t>SAL</w:t>
                          </w:r>
                          <w:r>
                            <w:rPr>
                              <w:spacing w:val="-8"/>
                            </w:rPr>
                            <w:t>ITER</w:t>
                          </w:r>
                        </w:p>
                      </w:txbxContent>
                    </wps:txbx>
                    <wps:bodyPr wrap="square" lIns="0" tIns="0" rIns="0" bIns="0" rtlCol="0">
                      <a:noAutofit/>
                    </wps:bodyPr>
                  </wps:wsp>
                </a:graphicData>
              </a:graphic>
            </wp:anchor>
          </w:drawing>
        </mc:Choice>
        <mc:Fallback>
          <w:pict>
            <v:shape id="Textbox 66" o:spid="_x0000_s1026" o:spt="202" type="#_x0000_t202" style="position:absolute;left:0pt;margin-left:476.7pt;margin-top:782.25pt;height:15.3pt;width:52.15pt;mso-position-horizontal-relative:page;mso-position-vertical-relative:page;z-index:-251636736;mso-width-relative:page;mso-height-relative:page;" filled="f" stroked="f" coordsize="21600,21600" o:gfxdata="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E8V7nXbAAAADgEAAA8AAAAAAAAAAQAgAAAAIgAAAGRycy9kb3ducmV2LnhtbFBLAQIUABQA&#10;AAAIAIdO4kAn0AH7tAEAAHUDAAAOAAAAAAAAAAEAIAAAACoBAABkcnMvZTJvRG9jLnhtbFBLBQYA&#10;AAAABgAGAFkBAABQBQAAAAA=&#10;">
              <v:fill on="f" focussize="0,0"/>
              <v:stroke on="f"/>
              <v:imagedata o:title=""/>
              <o:lock v:ext="edit" aspectratio="f"/>
              <v:textbox inset="0mm,0mm,0mm,0mm">
                <w:txbxContent>
                  <w:p w14:paraId="49E60264">
                    <w:pPr>
                      <w:pStyle w:val="8"/>
                      <w:spacing w:before="10"/>
                      <w:ind w:left="20"/>
                    </w:pPr>
                    <w:r>
                      <w:t>SAL</w:t>
                    </w:r>
                    <w:r>
                      <w:rPr>
                        <w:spacing w:val="-8"/>
                      </w:rPr>
                      <w:t>ITER</w:t>
                    </w:r>
                  </w:p>
                </w:txbxContent>
              </v:textbox>
            </v:shape>
          </w:pict>
        </mc:Fallback>
      </mc:AlternateContent>
    </w:r>
    <w:r>
      <w:rPr>
        <w:sz w:val="20"/>
      </w:rPr>
      <mc:AlternateContent>
        <mc:Choice Requires="wps">
          <w:drawing>
            <wp:anchor distT="0" distB="0" distL="0" distR="0" simplePos="0" relativeHeight="251677696" behindDoc="1" locked="0" layoutInCell="1" allowOverlap="1">
              <wp:simplePos x="0" y="0"/>
              <wp:positionH relativeFrom="page">
                <wp:posOffset>919480</wp:posOffset>
              </wp:positionH>
              <wp:positionV relativeFrom="page">
                <wp:posOffset>9922510</wp:posOffset>
              </wp:positionV>
              <wp:extent cx="2058670" cy="194310"/>
              <wp:effectExtent l="0" t="0" r="0" b="0"/>
              <wp:wrapNone/>
              <wp:docPr id="65" name="Textbox 65"/>
              <wp:cNvGraphicFramePr/>
              <a:graphic xmlns:a="http://schemas.openxmlformats.org/drawingml/2006/main">
                <a:graphicData uri="http://schemas.microsoft.com/office/word/2010/wordprocessingShape">
                  <wps:wsp>
                    <wps:cNvSpPr txBox="1"/>
                    <wps:spPr>
                      <a:xfrm>
                        <a:off x="0" y="0"/>
                        <a:ext cx="2058670" cy="194310"/>
                      </a:xfrm>
                      <a:prstGeom prst="rect">
                        <a:avLst/>
                      </a:prstGeom>
                    </wps:spPr>
                    <wps:txbx>
                      <w:txbxContent>
                        <w:p w14:paraId="6FD40605">
                          <w:pPr>
                            <w:pStyle w:val="8"/>
                            <w:spacing w:before="10"/>
                            <w:ind w:left="20"/>
                          </w:pPr>
                          <w:r>
                            <w:t>Gujarat</w:t>
                          </w:r>
                          <w:r>
                            <w:rPr>
                              <w:spacing w:val="-7"/>
                            </w:rPr>
                            <w:t xml:space="preserve"> </w:t>
                          </w:r>
                          <w:r>
                            <w:t>Technological</w:t>
                          </w:r>
                          <w:r>
                            <w:rPr>
                              <w:spacing w:val="-4"/>
                            </w:rPr>
                            <w:t xml:space="preserve"> </w:t>
                          </w:r>
                          <w:r>
                            <w:rPr>
                              <w:spacing w:val="-2"/>
                            </w:rPr>
                            <w:t>University</w:t>
                          </w:r>
                        </w:p>
                      </w:txbxContent>
                    </wps:txbx>
                    <wps:bodyPr wrap="square" lIns="0" tIns="0" rIns="0" bIns="0" rtlCol="0">
                      <a:noAutofit/>
                    </wps:bodyPr>
                  </wps:wsp>
                </a:graphicData>
              </a:graphic>
            </wp:anchor>
          </w:drawing>
        </mc:Choice>
        <mc:Fallback>
          <w:pict>
            <v:shape id="Textbox 65" o:spid="_x0000_s1026" o:spt="202" type="#_x0000_t202" style="position:absolute;left:0pt;margin-left:72.4pt;margin-top:781.3pt;height:15.3pt;width:162.1pt;mso-position-horizontal-relative:page;mso-position-vertical-relative:page;z-index:-251638784;mso-width-relative:page;mso-height-relative:page;" filled="f" stroked="f" coordsize="21600,21600" o:gfxdata="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Gr7xGtoAAAANAQAADwAAAAAAAAABACAAAAAiAAAAZHJzL2Rvd25yZXYueG1sUEsBAhQAFAAA&#10;AAgAh07iQFOza260AQAAdgMAAA4AAAAAAAAAAQAgAAAAKQEAAGRycy9lMm9Eb2MueG1sUEsFBgAA&#10;AAAGAAYAWQEAAE8FAAAAAA==&#10;">
              <v:fill on="f" focussize="0,0"/>
              <v:stroke on="f"/>
              <v:imagedata o:title=""/>
              <o:lock v:ext="edit" aspectratio="f"/>
              <v:textbox inset="0mm,0mm,0mm,0mm">
                <w:txbxContent>
                  <w:p w14:paraId="6FD40605">
                    <w:pPr>
                      <w:pStyle w:val="8"/>
                      <w:spacing w:before="10"/>
                      <w:ind w:left="20"/>
                    </w:pPr>
                    <w:r>
                      <w:t>Gujarat</w:t>
                    </w:r>
                    <w:r>
                      <w:rPr>
                        <w:spacing w:val="-7"/>
                      </w:rPr>
                      <w:t xml:space="preserve"> </w:t>
                    </w:r>
                    <w:r>
                      <w:t>Technological</w:t>
                    </w:r>
                    <w:r>
                      <w:rPr>
                        <w:spacing w:val="-4"/>
                      </w:rPr>
                      <w:t xml:space="preserve"> </w:t>
                    </w:r>
                    <w:r>
                      <w:rPr>
                        <w:spacing w:val="-2"/>
                      </w:rPr>
                      <w:t>University</w:t>
                    </w:r>
                  </w:p>
                </w:txbxContent>
              </v:textbox>
            </v:shape>
          </w:pict>
        </mc:Fallback>
      </mc:AlternateContent>
    </w:r>
    <w:r>
      <w:rPr>
        <w:sz w:val="20"/>
      </w:rPr>
      <mc:AlternateContent>
        <mc:Choice Requires="wps">
          <w:drawing>
            <wp:anchor distT="0" distB="0" distL="0" distR="0" simplePos="0" relativeHeight="251692032" behindDoc="1" locked="0" layoutInCell="1" allowOverlap="1">
              <wp:simplePos x="0" y="0"/>
              <wp:positionH relativeFrom="page">
                <wp:posOffset>3539490</wp:posOffset>
              </wp:positionH>
              <wp:positionV relativeFrom="page">
                <wp:posOffset>9954895</wp:posOffset>
              </wp:positionV>
              <wp:extent cx="139065" cy="152400"/>
              <wp:effectExtent l="0" t="0" r="0" b="0"/>
              <wp:wrapNone/>
              <wp:docPr id="67" name="Textbox 67"/>
              <wp:cNvGraphicFramePr/>
              <a:graphic xmlns:a="http://schemas.openxmlformats.org/drawingml/2006/main">
                <a:graphicData uri="http://schemas.microsoft.com/office/word/2010/wordprocessingShape">
                  <wps:wsp>
                    <wps:cNvSpPr txBox="1"/>
                    <wps:spPr>
                      <a:xfrm>
                        <a:off x="0" y="0"/>
                        <a:ext cx="139065" cy="152400"/>
                      </a:xfrm>
                      <a:prstGeom prst="rect">
                        <a:avLst/>
                      </a:prstGeom>
                    </wps:spPr>
                    <wps:txbx>
                      <w:txbxContent>
                        <w:p w14:paraId="684ABBB2">
                          <w:pPr>
                            <w:spacing w:before="12"/>
                            <w:ind w:left="20"/>
                            <w:rPr>
                              <w:sz w:val="18"/>
                            </w:rPr>
                          </w:pPr>
                          <w:r>
                            <w:rPr>
                              <w:spacing w:val="-5"/>
                              <w:sz w:val="18"/>
                            </w:rPr>
                            <w:t>36</w:t>
                          </w:r>
                        </w:p>
                      </w:txbxContent>
                    </wps:txbx>
                    <wps:bodyPr wrap="square" lIns="0" tIns="0" rIns="0" bIns="0" rtlCol="0">
                      <a:noAutofit/>
                    </wps:bodyPr>
                  </wps:wsp>
                </a:graphicData>
              </a:graphic>
            </wp:anchor>
          </w:drawing>
        </mc:Choice>
        <mc:Fallback>
          <w:pict>
            <v:shape id="Textbox 67" o:spid="_x0000_s1026" o:spt="202" type="#_x0000_t202" style="position:absolute;left:0pt;margin-left:278.7pt;margin-top:783.85pt;height:12pt;width:10.95pt;mso-position-horizontal-relative:page;mso-position-vertical-relative:page;z-index:-251624448;mso-width-relative:page;mso-height-relative:page;" filled="f" stroked="f" coordsize="21600,21600" o:gfxdata="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PYlwG2gAAAA0BAAAPAAAAAAAAAAEAIAAAACIAAABkcnMvZG93bnJldi54bWxQSwECFAAUAAAA&#10;CACHTuJAU2DhFbMBAAB1AwAADgAAAAAAAAABACAAAAApAQAAZHJzL2Uyb0RvYy54bWxQSwUGAAAA&#10;AAYABgBZAQAATgUAAAAA&#10;">
              <v:fill on="f" focussize="0,0"/>
              <v:stroke on="f"/>
              <v:imagedata o:title=""/>
              <o:lock v:ext="edit" aspectratio="f"/>
              <v:textbox inset="0mm,0mm,0mm,0mm">
                <w:txbxContent>
                  <w:p w14:paraId="684ABBB2">
                    <w:pPr>
                      <w:spacing w:before="12"/>
                      <w:ind w:left="20"/>
                      <w:rPr>
                        <w:sz w:val="18"/>
                      </w:rPr>
                    </w:pPr>
                    <w:r>
                      <w:rPr>
                        <w:spacing w:val="-5"/>
                        <w:sz w:val="18"/>
                      </w:rPr>
                      <w:t>36</w:t>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E99A75">
    <w:pPr>
      <w:pStyle w:val="8"/>
      <w:spacing w:line="14" w:lineRule="auto"/>
      <w:rPr>
        <w:rFonts w:hint="default"/>
        <w:sz w:val="20"/>
        <w:lang w:val="en-US"/>
      </w:rPr>
    </w:pPr>
    <w:r>
      <w:rPr>
        <w:sz w:val="20"/>
      </w:rPr>
      <mc:AlternateContent>
        <mc:Choice Requires="wps">
          <w:drawing>
            <wp:anchor distT="0" distB="0" distL="0" distR="0" simplePos="0" relativeHeight="251682816" behindDoc="1" locked="0" layoutInCell="1" allowOverlap="1">
              <wp:simplePos x="0" y="0"/>
              <wp:positionH relativeFrom="page">
                <wp:posOffset>5824220</wp:posOffset>
              </wp:positionH>
              <wp:positionV relativeFrom="page">
                <wp:posOffset>10058400</wp:posOffset>
              </wp:positionV>
              <wp:extent cx="662305" cy="194310"/>
              <wp:effectExtent l="0" t="0" r="0" b="0"/>
              <wp:wrapNone/>
              <wp:docPr id="73" name="Textbox 73"/>
              <wp:cNvGraphicFramePr/>
              <a:graphic xmlns:a="http://schemas.openxmlformats.org/drawingml/2006/main">
                <a:graphicData uri="http://schemas.microsoft.com/office/word/2010/wordprocessingShape">
                  <wps:wsp>
                    <wps:cNvSpPr txBox="1"/>
                    <wps:spPr>
                      <a:xfrm>
                        <a:off x="0" y="0"/>
                        <a:ext cx="662354" cy="194310"/>
                      </a:xfrm>
                      <a:prstGeom prst="rect">
                        <a:avLst/>
                      </a:prstGeom>
                    </wps:spPr>
                    <wps:txbx>
                      <w:txbxContent>
                        <w:p w14:paraId="1EA80583">
                          <w:pPr>
                            <w:pStyle w:val="8"/>
                            <w:spacing w:before="10"/>
                            <w:ind w:left="20"/>
                          </w:pPr>
                          <w:r>
                            <w:rPr>
                              <w:spacing w:val="-2"/>
                            </w:rPr>
                            <w:t>SAL</w:t>
                          </w:r>
                          <w:r>
                            <w:rPr>
                              <w:spacing w:val="-8"/>
                            </w:rPr>
                            <w:t>ITER</w:t>
                          </w:r>
                        </w:p>
                      </w:txbxContent>
                    </wps:txbx>
                    <wps:bodyPr wrap="square" lIns="0" tIns="0" rIns="0" bIns="0" rtlCol="0">
                      <a:noAutofit/>
                    </wps:bodyPr>
                  </wps:wsp>
                </a:graphicData>
              </a:graphic>
            </wp:anchor>
          </w:drawing>
        </mc:Choice>
        <mc:Fallback>
          <w:pict>
            <v:shape id="Textbox 73" o:spid="_x0000_s1026" o:spt="202" type="#_x0000_t202" style="position:absolute;left:0pt;margin-left:458.6pt;margin-top:792pt;height:15.3pt;width:52.15pt;mso-position-horizontal-relative:page;mso-position-vertical-relative:page;z-index:-251633664;mso-width-relative:page;mso-height-relative:page;" filled="f" stroked="f" coordsize="21600,21600" o:gfxdata="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X/T9yNwAAAAOAQAADwAAAAAAAAABACAAAAAiAAAAZHJzL2Rvd25yZXYueG1sUEsBAhQA&#10;FAAAAAgAh07iQLj3UZW1AQAAdQMAAA4AAAAAAAAAAQAgAAAAKwEAAGRycy9lMm9Eb2MueG1sUEsF&#10;BgAAAAAGAAYAWQEAAFIFAAAAAA==&#10;">
              <v:fill on="f" focussize="0,0"/>
              <v:stroke on="f"/>
              <v:imagedata o:title=""/>
              <o:lock v:ext="edit" aspectratio="f"/>
              <v:textbox inset="0mm,0mm,0mm,0mm">
                <w:txbxContent>
                  <w:p w14:paraId="1EA80583">
                    <w:pPr>
                      <w:pStyle w:val="8"/>
                      <w:spacing w:before="10"/>
                      <w:ind w:left="20"/>
                    </w:pPr>
                    <w:r>
                      <w:rPr>
                        <w:spacing w:val="-2"/>
                      </w:rPr>
                      <w:t>SAL</w:t>
                    </w:r>
                    <w:r>
                      <w:rPr>
                        <w:spacing w:val="-8"/>
                      </w:rPr>
                      <w:t>ITER</w:t>
                    </w:r>
                  </w:p>
                </w:txbxContent>
              </v:textbox>
            </v:shape>
          </w:pict>
        </mc:Fallback>
      </mc:AlternateContent>
    </w:r>
    <w:r>
      <w:rPr>
        <w:sz w:val="20"/>
      </w:rPr>
      <mc:AlternateContent>
        <mc:Choice Requires="wps">
          <w:drawing>
            <wp:anchor distT="0" distB="0" distL="0" distR="0" simplePos="0" relativeHeight="251680768" behindDoc="1" locked="0" layoutInCell="1" allowOverlap="1">
              <wp:simplePos x="0" y="0"/>
              <wp:positionH relativeFrom="page">
                <wp:posOffset>1130300</wp:posOffset>
              </wp:positionH>
              <wp:positionV relativeFrom="page">
                <wp:posOffset>10048875</wp:posOffset>
              </wp:positionV>
              <wp:extent cx="2055495" cy="194310"/>
              <wp:effectExtent l="0" t="0" r="0" b="0"/>
              <wp:wrapNone/>
              <wp:docPr id="72" name="Textbox 72"/>
              <wp:cNvGraphicFramePr/>
              <a:graphic xmlns:a="http://schemas.openxmlformats.org/drawingml/2006/main">
                <a:graphicData uri="http://schemas.microsoft.com/office/word/2010/wordprocessingShape">
                  <wps:wsp>
                    <wps:cNvSpPr txBox="1"/>
                    <wps:spPr>
                      <a:xfrm>
                        <a:off x="0" y="0"/>
                        <a:ext cx="2055495" cy="194310"/>
                      </a:xfrm>
                      <a:prstGeom prst="rect">
                        <a:avLst/>
                      </a:prstGeom>
                    </wps:spPr>
                    <wps:txbx>
                      <w:txbxContent>
                        <w:p w14:paraId="2DB931B7">
                          <w:pPr>
                            <w:pStyle w:val="8"/>
                            <w:spacing w:before="10"/>
                            <w:ind w:left="20"/>
                          </w:pPr>
                          <w:r>
                            <w:t>Gujarat</w:t>
                          </w:r>
                          <w:r>
                            <w:rPr>
                              <w:spacing w:val="-13"/>
                            </w:rPr>
                            <w:t xml:space="preserve"> </w:t>
                          </w:r>
                          <w:r>
                            <w:t>Technological</w:t>
                          </w:r>
                          <w:r>
                            <w:rPr>
                              <w:spacing w:val="-4"/>
                            </w:rPr>
                            <w:t xml:space="preserve"> </w:t>
                          </w:r>
                          <w:r>
                            <w:rPr>
                              <w:spacing w:val="-2"/>
                            </w:rPr>
                            <w:t>University</w:t>
                          </w:r>
                        </w:p>
                      </w:txbxContent>
                    </wps:txbx>
                    <wps:bodyPr wrap="square" lIns="0" tIns="0" rIns="0" bIns="0" rtlCol="0">
                      <a:noAutofit/>
                    </wps:bodyPr>
                  </wps:wsp>
                </a:graphicData>
              </a:graphic>
            </wp:anchor>
          </w:drawing>
        </mc:Choice>
        <mc:Fallback>
          <w:pict>
            <v:shape id="Textbox 72" o:spid="_x0000_s1026" o:spt="202" type="#_x0000_t202" style="position:absolute;left:0pt;margin-left:89pt;margin-top:791.25pt;height:15.3pt;width:161.85pt;mso-position-horizontal-relative:page;mso-position-vertical-relative:page;z-index:-251635712;mso-width-relative:page;mso-height-relative:page;" filled="f" stroked="f" coordsize="21600,21600" o:gfxdata="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fi51K2wAAAA0BAAAPAAAAAAAAAAEAIAAAACIAAABkcnMvZG93bnJldi54bWxQSwECFAAU&#10;AAAACACHTuJA4ywAN7UBAAB2AwAADgAAAAAAAAABACAAAAAqAQAAZHJzL2Uyb0RvYy54bWxQSwUG&#10;AAAAAAYABgBZAQAAUQUAAAAA&#10;">
              <v:fill on="f" focussize="0,0"/>
              <v:stroke on="f"/>
              <v:imagedata o:title=""/>
              <o:lock v:ext="edit" aspectratio="f"/>
              <v:textbox inset="0mm,0mm,0mm,0mm">
                <w:txbxContent>
                  <w:p w14:paraId="2DB931B7">
                    <w:pPr>
                      <w:pStyle w:val="8"/>
                      <w:spacing w:before="10"/>
                      <w:ind w:left="20"/>
                    </w:pPr>
                    <w:r>
                      <w:t>Gujarat</w:t>
                    </w:r>
                    <w:r>
                      <w:rPr>
                        <w:spacing w:val="-13"/>
                      </w:rPr>
                      <w:t xml:space="preserve"> </w:t>
                    </w:r>
                    <w:r>
                      <w:t>Technological</w:t>
                    </w:r>
                    <w:r>
                      <w:rPr>
                        <w:spacing w:val="-4"/>
                      </w:rPr>
                      <w:t xml:space="preserve"> </w:t>
                    </w:r>
                    <w:r>
                      <w:rPr>
                        <w:spacing w:val="-2"/>
                      </w:rPr>
                      <w:t>University</w:t>
                    </w:r>
                  </w:p>
                </w:txbxContent>
              </v:textbox>
            </v:shape>
          </w:pict>
        </mc:Fallback>
      </mc:AlternateContent>
    </w:r>
    <w:r>
      <w:rPr>
        <w:rFonts w:hint="default"/>
        <w:sz w:val="20"/>
        <w:lang w:val="en-US"/>
      </w:rPr>
      <w:t>43</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F62630">
    <w:pPr>
      <w:pStyle w:val="8"/>
      <w:spacing w:line="14" w:lineRule="auto"/>
      <w:rPr>
        <w:sz w:val="20"/>
      </w:rPr>
    </w:pPr>
    <w:r>
      <w:rPr>
        <w:sz w:val="20"/>
      </w:rPr>
      <mc:AlternateContent>
        <mc:Choice Requires="wps">
          <w:drawing>
            <wp:anchor distT="0" distB="0" distL="0" distR="0" simplePos="0" relativeHeight="251686912" behindDoc="1" locked="0" layoutInCell="1" allowOverlap="1">
              <wp:simplePos x="0" y="0"/>
              <wp:positionH relativeFrom="page">
                <wp:posOffset>5826760</wp:posOffset>
              </wp:positionH>
              <wp:positionV relativeFrom="page">
                <wp:posOffset>9923145</wp:posOffset>
              </wp:positionV>
              <wp:extent cx="644525" cy="194310"/>
              <wp:effectExtent l="0" t="0" r="0" b="0"/>
              <wp:wrapNone/>
              <wp:docPr id="81" name="Textbox 81"/>
              <wp:cNvGraphicFramePr/>
              <a:graphic xmlns:a="http://schemas.openxmlformats.org/drawingml/2006/main">
                <a:graphicData uri="http://schemas.microsoft.com/office/word/2010/wordprocessingShape">
                  <wps:wsp>
                    <wps:cNvSpPr txBox="1"/>
                    <wps:spPr>
                      <a:xfrm>
                        <a:off x="0" y="0"/>
                        <a:ext cx="644770" cy="194310"/>
                      </a:xfrm>
                      <a:prstGeom prst="rect">
                        <a:avLst/>
                      </a:prstGeom>
                    </wps:spPr>
                    <wps:txbx>
                      <w:txbxContent>
                        <w:p w14:paraId="16996DF7">
                          <w:pPr>
                            <w:pStyle w:val="8"/>
                            <w:spacing w:before="10"/>
                            <w:ind w:left="20"/>
                          </w:pPr>
                          <w:r>
                            <w:t>SAL</w:t>
                          </w:r>
                          <w:r>
                            <w:rPr>
                              <w:spacing w:val="-11"/>
                            </w:rPr>
                            <w:t>ITER</w:t>
                          </w:r>
                        </w:p>
                      </w:txbxContent>
                    </wps:txbx>
                    <wps:bodyPr wrap="square" lIns="0" tIns="0" rIns="0" bIns="0" rtlCol="0">
                      <a:noAutofit/>
                    </wps:bodyPr>
                  </wps:wsp>
                </a:graphicData>
              </a:graphic>
            </wp:anchor>
          </w:drawing>
        </mc:Choice>
        <mc:Fallback>
          <w:pict>
            <v:shape id="Textbox 81" o:spid="_x0000_s1026" o:spt="202" type="#_x0000_t202" style="position:absolute;left:0pt;margin-left:458.8pt;margin-top:781.35pt;height:15.3pt;width:50.75pt;mso-position-horizontal-relative:page;mso-position-vertical-relative:page;z-index:-251629568;mso-width-relative:page;mso-height-relative:page;" filled="f" stroked="f" coordsize="21600,21600" o:gfxdata="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ayhXcNsAAAAOAQAADwAAAAAAAAABACAAAAAiAAAAZHJzL2Rvd25yZXYueG1sUEsBAhQAFAAA&#10;AAgAh07iQJycxJuzAQAAdQMAAA4AAAAAAAAAAQAgAAAAKgEAAGRycy9lMm9Eb2MueG1sUEsFBgAA&#10;AAAGAAYAWQEAAE8FAAAAAA==&#10;">
              <v:fill on="f" focussize="0,0"/>
              <v:stroke on="f"/>
              <v:imagedata o:title=""/>
              <o:lock v:ext="edit" aspectratio="f"/>
              <v:textbox inset="0mm,0mm,0mm,0mm">
                <w:txbxContent>
                  <w:p w14:paraId="16996DF7">
                    <w:pPr>
                      <w:pStyle w:val="8"/>
                      <w:spacing w:before="10"/>
                      <w:ind w:left="20"/>
                    </w:pPr>
                    <w:r>
                      <w:t>SAL</w:t>
                    </w:r>
                    <w:r>
                      <w:rPr>
                        <w:spacing w:val="-11"/>
                      </w:rPr>
                      <w:t>ITER</w:t>
                    </w:r>
                  </w:p>
                </w:txbxContent>
              </v:textbox>
            </v:shape>
          </w:pict>
        </mc:Fallback>
      </mc:AlternateContent>
    </w:r>
    <w:r>
      <w:rPr>
        <w:sz w:val="20"/>
      </w:rPr>
      <mc:AlternateContent>
        <mc:Choice Requires="wps">
          <w:drawing>
            <wp:anchor distT="0" distB="0" distL="0" distR="0" simplePos="0" relativeHeight="251684864" behindDoc="1" locked="0" layoutInCell="1" allowOverlap="1">
              <wp:simplePos x="0" y="0"/>
              <wp:positionH relativeFrom="page">
                <wp:posOffset>1144905</wp:posOffset>
              </wp:positionH>
              <wp:positionV relativeFrom="page">
                <wp:posOffset>9922510</wp:posOffset>
              </wp:positionV>
              <wp:extent cx="2058670" cy="194310"/>
              <wp:effectExtent l="0" t="0" r="0" b="0"/>
              <wp:wrapNone/>
              <wp:docPr id="80" name="Textbox 80"/>
              <wp:cNvGraphicFramePr/>
              <a:graphic xmlns:a="http://schemas.openxmlformats.org/drawingml/2006/main">
                <a:graphicData uri="http://schemas.microsoft.com/office/word/2010/wordprocessingShape">
                  <wps:wsp>
                    <wps:cNvSpPr txBox="1"/>
                    <wps:spPr>
                      <a:xfrm>
                        <a:off x="0" y="0"/>
                        <a:ext cx="2058670" cy="194310"/>
                      </a:xfrm>
                      <a:prstGeom prst="rect">
                        <a:avLst/>
                      </a:prstGeom>
                    </wps:spPr>
                    <wps:txbx>
                      <w:txbxContent>
                        <w:p w14:paraId="68E6D2A8">
                          <w:pPr>
                            <w:pStyle w:val="8"/>
                            <w:spacing w:before="10"/>
                            <w:ind w:left="20"/>
                          </w:pPr>
                          <w:r>
                            <w:t>Gujarat</w:t>
                          </w:r>
                          <w:r>
                            <w:rPr>
                              <w:spacing w:val="-9"/>
                            </w:rPr>
                            <w:t xml:space="preserve"> </w:t>
                          </w:r>
                          <w:r>
                            <w:t>Technological</w:t>
                          </w:r>
                          <w:r>
                            <w:rPr>
                              <w:spacing w:val="-3"/>
                            </w:rPr>
                            <w:t xml:space="preserve"> </w:t>
                          </w:r>
                          <w:r>
                            <w:rPr>
                              <w:spacing w:val="-2"/>
                            </w:rPr>
                            <w:t>University</w:t>
                          </w:r>
                        </w:p>
                      </w:txbxContent>
                    </wps:txbx>
                    <wps:bodyPr wrap="square" lIns="0" tIns="0" rIns="0" bIns="0" rtlCol="0">
                      <a:noAutofit/>
                    </wps:bodyPr>
                  </wps:wsp>
                </a:graphicData>
              </a:graphic>
            </wp:anchor>
          </w:drawing>
        </mc:Choice>
        <mc:Fallback>
          <w:pict>
            <v:shape id="Textbox 80" o:spid="_x0000_s1026" o:spt="202" type="#_x0000_t202" style="position:absolute;left:0pt;margin-left:90.15pt;margin-top:781.3pt;height:15.3pt;width:162.1pt;mso-position-horizontal-relative:page;mso-position-vertical-relative:page;z-index:-251631616;mso-width-relative:page;mso-height-relative:page;" filled="f" stroked="f" coordsize="21600,21600" o:gfxdata="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yVehq9sAAAANAQAADwAAAAAAAAABACAAAAAiAAAAZHJzL2Rvd25yZXYueG1sUEsBAhQAFAAA&#10;AAgAh07iQB18k8WzAQAAdgMAAA4AAAAAAAAAAQAgAAAAKgEAAGRycy9lMm9Eb2MueG1sUEsFBgAA&#10;AAAGAAYAWQEAAE8FAAAAAA==&#10;">
              <v:fill on="f" focussize="0,0"/>
              <v:stroke on="f"/>
              <v:imagedata o:title=""/>
              <o:lock v:ext="edit" aspectratio="f"/>
              <v:textbox inset="0mm,0mm,0mm,0mm">
                <w:txbxContent>
                  <w:p w14:paraId="68E6D2A8">
                    <w:pPr>
                      <w:pStyle w:val="8"/>
                      <w:spacing w:before="10"/>
                      <w:ind w:left="20"/>
                    </w:pPr>
                    <w:r>
                      <w:t>Gujarat</w:t>
                    </w:r>
                    <w:r>
                      <w:rPr>
                        <w:spacing w:val="-9"/>
                      </w:rPr>
                      <w:t xml:space="preserve"> </w:t>
                    </w:r>
                    <w:r>
                      <w:t>Technological</w:t>
                    </w:r>
                    <w:r>
                      <w:rPr>
                        <w:spacing w:val="-3"/>
                      </w:rPr>
                      <w:t xml:space="preserve"> </w:t>
                    </w:r>
                    <w:r>
                      <w:rPr>
                        <w:spacing w:val="-2"/>
                      </w:rPr>
                      <w:t>University</w:t>
                    </w:r>
                  </w:p>
                </w:txbxContent>
              </v:textbox>
            </v:shape>
          </w:pict>
        </mc:Fallback>
      </mc:AlternateContent>
    </w:r>
    <w:r>
      <w:rPr>
        <w:sz w:val="20"/>
      </w:rPr>
      <mc:AlternateContent>
        <mc:Choice Requires="wps">
          <w:drawing>
            <wp:anchor distT="0" distB="0" distL="0" distR="0" simplePos="0" relativeHeight="251701248" behindDoc="1" locked="0" layoutInCell="1" allowOverlap="1">
              <wp:simplePos x="0" y="0"/>
              <wp:positionH relativeFrom="page">
                <wp:posOffset>3764915</wp:posOffset>
              </wp:positionH>
              <wp:positionV relativeFrom="page">
                <wp:posOffset>9954895</wp:posOffset>
              </wp:positionV>
              <wp:extent cx="139065" cy="152400"/>
              <wp:effectExtent l="0" t="0" r="0" b="0"/>
              <wp:wrapNone/>
              <wp:docPr id="82" name="Textbox 82"/>
              <wp:cNvGraphicFramePr/>
              <a:graphic xmlns:a="http://schemas.openxmlformats.org/drawingml/2006/main">
                <a:graphicData uri="http://schemas.microsoft.com/office/word/2010/wordprocessingShape">
                  <wps:wsp>
                    <wps:cNvSpPr txBox="1"/>
                    <wps:spPr>
                      <a:xfrm>
                        <a:off x="0" y="0"/>
                        <a:ext cx="139065" cy="152400"/>
                      </a:xfrm>
                      <a:prstGeom prst="rect">
                        <a:avLst/>
                      </a:prstGeom>
                    </wps:spPr>
                    <wps:txbx>
                      <w:txbxContent>
                        <w:p w14:paraId="339CDA2B">
                          <w:pPr>
                            <w:spacing w:before="12"/>
                            <w:ind w:left="20"/>
                            <w:rPr>
                              <w:sz w:val="18"/>
                            </w:rPr>
                          </w:pPr>
                          <w:r>
                            <w:rPr>
                              <w:spacing w:val="-5"/>
                              <w:sz w:val="18"/>
                            </w:rPr>
                            <w:t>41</w:t>
                          </w:r>
                        </w:p>
                      </w:txbxContent>
                    </wps:txbx>
                    <wps:bodyPr wrap="square" lIns="0" tIns="0" rIns="0" bIns="0" rtlCol="0">
                      <a:noAutofit/>
                    </wps:bodyPr>
                  </wps:wsp>
                </a:graphicData>
              </a:graphic>
            </wp:anchor>
          </w:drawing>
        </mc:Choice>
        <mc:Fallback>
          <w:pict>
            <v:shape id="Textbox 82" o:spid="_x0000_s1026" o:spt="202" type="#_x0000_t202" style="position:absolute;left:0pt;margin-left:296.45pt;margin-top:783.85pt;height:12pt;width:10.95pt;mso-position-horizontal-relative:page;mso-position-vertical-relative:page;z-index:-251615232;mso-width-relative:page;mso-height-relative:page;" filled="f" stroked="f" coordsize="21600,21600" o:gfxdata="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KdaIstsAAAANAQAADwAAAAAAAAABACAAAAAiAAAAZHJzL2Rvd25yZXYueG1sUEsBAhQAFAAA&#10;AAgAh07iQHx3EzyzAQAAdQMAAA4AAAAAAAAAAQAgAAAAKgEAAGRycy9lMm9Eb2MueG1sUEsFBgAA&#10;AAAGAAYAWQEAAE8FAAAAAA==&#10;">
              <v:fill on="f" focussize="0,0"/>
              <v:stroke on="f"/>
              <v:imagedata o:title=""/>
              <o:lock v:ext="edit" aspectratio="f"/>
              <v:textbox inset="0mm,0mm,0mm,0mm">
                <w:txbxContent>
                  <w:p w14:paraId="339CDA2B">
                    <w:pPr>
                      <w:spacing w:before="12"/>
                      <w:ind w:left="20"/>
                      <w:rPr>
                        <w:sz w:val="18"/>
                      </w:rPr>
                    </w:pPr>
                    <w:r>
                      <w:rPr>
                        <w:spacing w:val="-5"/>
                        <w:sz w:val="18"/>
                      </w:rPr>
                      <w:t>41</w:t>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9BF543">
    <w:pPr>
      <w:pStyle w:val="8"/>
      <w:spacing w:line="14" w:lineRule="auto"/>
      <w:rPr>
        <w:sz w:val="20"/>
      </w:rPr>
    </w:pPr>
    <w:r>
      <w:rPr>
        <w:sz w:val="20"/>
      </w:rPr>
      <mc:AlternateContent>
        <mc:Choice Requires="wps">
          <w:drawing>
            <wp:anchor distT="0" distB="0" distL="0" distR="0" simplePos="0" relativeHeight="251691008" behindDoc="1" locked="0" layoutInCell="1" allowOverlap="1">
              <wp:simplePos x="0" y="0"/>
              <wp:positionH relativeFrom="page">
                <wp:posOffset>5568950</wp:posOffset>
              </wp:positionH>
              <wp:positionV relativeFrom="page">
                <wp:posOffset>9923145</wp:posOffset>
              </wp:positionV>
              <wp:extent cx="656590" cy="194310"/>
              <wp:effectExtent l="0" t="0" r="0" b="0"/>
              <wp:wrapNone/>
              <wp:docPr id="86" name="Textbox 86"/>
              <wp:cNvGraphicFramePr/>
              <a:graphic xmlns:a="http://schemas.openxmlformats.org/drawingml/2006/main">
                <a:graphicData uri="http://schemas.microsoft.com/office/word/2010/wordprocessingShape">
                  <wps:wsp>
                    <wps:cNvSpPr txBox="1"/>
                    <wps:spPr>
                      <a:xfrm>
                        <a:off x="0" y="0"/>
                        <a:ext cx="656492" cy="194310"/>
                      </a:xfrm>
                      <a:prstGeom prst="rect">
                        <a:avLst/>
                      </a:prstGeom>
                    </wps:spPr>
                    <wps:txbx>
                      <w:txbxContent>
                        <w:p w14:paraId="55833BEE">
                          <w:pPr>
                            <w:pStyle w:val="8"/>
                            <w:spacing w:before="10"/>
                            <w:ind w:left="20"/>
                          </w:pPr>
                          <w:r>
                            <w:t>SAL</w:t>
                          </w:r>
                          <w:r>
                            <w:rPr>
                              <w:spacing w:val="-8"/>
                            </w:rPr>
                            <w:t>ITER</w:t>
                          </w:r>
                        </w:p>
                      </w:txbxContent>
                    </wps:txbx>
                    <wps:bodyPr wrap="square" lIns="0" tIns="0" rIns="0" bIns="0" rtlCol="0">
                      <a:noAutofit/>
                    </wps:bodyPr>
                  </wps:wsp>
                </a:graphicData>
              </a:graphic>
            </wp:anchor>
          </w:drawing>
        </mc:Choice>
        <mc:Fallback>
          <w:pict>
            <v:shape id="Textbox 86" o:spid="_x0000_s1026" o:spt="202" type="#_x0000_t202" style="position:absolute;left:0pt;margin-left:438.5pt;margin-top:781.35pt;height:15.3pt;width:51.7pt;mso-position-horizontal-relative:page;mso-position-vertical-relative:page;z-index:-251625472;mso-width-relative:page;mso-height-relative:page;" filled="f" stroked="f" coordsize="21600,21600" o:gfxdata="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AsI8SfbAAAADQEAAA8AAAAAAAAAAQAgAAAAIgAAAGRycy9kb3ducmV2LnhtbFBLAQIUABQA&#10;AAAIAIdO4kATeaZYtAEAAHUDAAAOAAAAAAAAAAEAIAAAACoBAABkcnMvZTJvRG9jLnhtbFBLBQYA&#10;AAAABgAGAFkBAABQBQAAAAA=&#10;">
              <v:fill on="f" focussize="0,0"/>
              <v:stroke on="f"/>
              <v:imagedata o:title=""/>
              <o:lock v:ext="edit" aspectratio="f"/>
              <v:textbox inset="0mm,0mm,0mm,0mm">
                <w:txbxContent>
                  <w:p w14:paraId="55833BEE">
                    <w:pPr>
                      <w:pStyle w:val="8"/>
                      <w:spacing w:before="10"/>
                      <w:ind w:left="20"/>
                    </w:pPr>
                    <w:r>
                      <w:t>SAL</w:t>
                    </w:r>
                    <w:r>
                      <w:rPr>
                        <w:spacing w:val="-8"/>
                      </w:rPr>
                      <w:t>ITER</w:t>
                    </w:r>
                  </w:p>
                </w:txbxContent>
              </v:textbox>
            </v:shape>
          </w:pict>
        </mc:Fallback>
      </mc:AlternateContent>
    </w:r>
    <w:r>
      <w:rPr>
        <w:sz w:val="20"/>
      </w:rPr>
      <mc:AlternateContent>
        <mc:Choice Requires="wps">
          <w:drawing>
            <wp:anchor distT="0" distB="0" distL="0" distR="0" simplePos="0" relativeHeight="251687936" behindDoc="1" locked="0" layoutInCell="1" allowOverlap="1">
              <wp:simplePos x="0" y="0"/>
              <wp:positionH relativeFrom="page">
                <wp:posOffset>919480</wp:posOffset>
              </wp:positionH>
              <wp:positionV relativeFrom="page">
                <wp:posOffset>9922510</wp:posOffset>
              </wp:positionV>
              <wp:extent cx="2058670" cy="194310"/>
              <wp:effectExtent l="0" t="0" r="0" b="0"/>
              <wp:wrapNone/>
              <wp:docPr id="85" name="Textbox 85"/>
              <wp:cNvGraphicFramePr/>
              <a:graphic xmlns:a="http://schemas.openxmlformats.org/drawingml/2006/main">
                <a:graphicData uri="http://schemas.microsoft.com/office/word/2010/wordprocessingShape">
                  <wps:wsp>
                    <wps:cNvSpPr txBox="1"/>
                    <wps:spPr>
                      <a:xfrm>
                        <a:off x="0" y="0"/>
                        <a:ext cx="2058670" cy="194310"/>
                      </a:xfrm>
                      <a:prstGeom prst="rect">
                        <a:avLst/>
                      </a:prstGeom>
                    </wps:spPr>
                    <wps:txbx>
                      <w:txbxContent>
                        <w:p w14:paraId="28154910">
                          <w:pPr>
                            <w:pStyle w:val="8"/>
                            <w:spacing w:before="10"/>
                            <w:ind w:left="20"/>
                          </w:pPr>
                          <w:r>
                            <w:t>Gujarat</w:t>
                          </w:r>
                          <w:r>
                            <w:rPr>
                              <w:spacing w:val="-7"/>
                            </w:rPr>
                            <w:t xml:space="preserve"> </w:t>
                          </w:r>
                          <w:r>
                            <w:t>Technological</w:t>
                          </w:r>
                          <w:r>
                            <w:rPr>
                              <w:spacing w:val="-4"/>
                            </w:rPr>
                            <w:t xml:space="preserve"> </w:t>
                          </w:r>
                          <w:r>
                            <w:rPr>
                              <w:spacing w:val="-2"/>
                            </w:rPr>
                            <w:t>University</w:t>
                          </w:r>
                        </w:p>
                      </w:txbxContent>
                    </wps:txbx>
                    <wps:bodyPr wrap="square" lIns="0" tIns="0" rIns="0" bIns="0" rtlCol="0">
                      <a:noAutofit/>
                    </wps:bodyPr>
                  </wps:wsp>
                </a:graphicData>
              </a:graphic>
            </wp:anchor>
          </w:drawing>
        </mc:Choice>
        <mc:Fallback>
          <w:pict>
            <v:shape id="Textbox 85" o:spid="_x0000_s1026" o:spt="202" type="#_x0000_t202" style="position:absolute;left:0pt;margin-left:72.4pt;margin-top:781.3pt;height:15.3pt;width:162.1pt;mso-position-horizontal-relative:page;mso-position-vertical-relative:page;z-index:-251628544;mso-width-relative:page;mso-height-relative:page;" filled="f" stroked="f" coordsize="21600,21600" o:gfxdata="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Gr7xGtoAAAANAQAADwAAAAAAAAABACAAAAAiAAAAZHJzL2Rvd25yZXYueG1sUEsBAhQAFAAA&#10;AAgAh07iQI2T8vi0AQAAdgMAAA4AAAAAAAAAAQAgAAAAKQEAAGRycy9lMm9Eb2MueG1sUEsFBgAA&#10;AAAGAAYAWQEAAE8FAAAAAA==&#10;">
              <v:fill on="f" focussize="0,0"/>
              <v:stroke on="f"/>
              <v:imagedata o:title=""/>
              <o:lock v:ext="edit" aspectratio="f"/>
              <v:textbox inset="0mm,0mm,0mm,0mm">
                <w:txbxContent>
                  <w:p w14:paraId="28154910">
                    <w:pPr>
                      <w:pStyle w:val="8"/>
                      <w:spacing w:before="10"/>
                      <w:ind w:left="20"/>
                    </w:pPr>
                    <w:r>
                      <w:t>Gujarat</w:t>
                    </w:r>
                    <w:r>
                      <w:rPr>
                        <w:spacing w:val="-7"/>
                      </w:rPr>
                      <w:t xml:space="preserve"> </w:t>
                    </w:r>
                    <w:r>
                      <w:t>Technological</w:t>
                    </w:r>
                    <w:r>
                      <w:rPr>
                        <w:spacing w:val="-4"/>
                      </w:rPr>
                      <w:t xml:space="preserve"> </w:t>
                    </w:r>
                    <w:r>
                      <w:rPr>
                        <w:spacing w:val="-2"/>
                      </w:rPr>
                      <w:t>University</w:t>
                    </w:r>
                  </w:p>
                </w:txbxContent>
              </v:textbox>
            </v:shape>
          </w:pict>
        </mc:Fallback>
      </mc:AlternateContent>
    </w:r>
    <w:r>
      <w:rPr>
        <w:sz w:val="20"/>
      </w:rPr>
      <mc:AlternateContent>
        <mc:Choice Requires="wps">
          <w:drawing>
            <wp:anchor distT="0" distB="0" distL="0" distR="0" simplePos="0" relativeHeight="251706368" behindDoc="1" locked="0" layoutInCell="1" allowOverlap="1">
              <wp:simplePos x="0" y="0"/>
              <wp:positionH relativeFrom="page">
                <wp:posOffset>3514090</wp:posOffset>
              </wp:positionH>
              <wp:positionV relativeFrom="page">
                <wp:posOffset>9952990</wp:posOffset>
              </wp:positionV>
              <wp:extent cx="202565" cy="152400"/>
              <wp:effectExtent l="0" t="0" r="0" b="0"/>
              <wp:wrapNone/>
              <wp:docPr id="87" name="Textbox 87"/>
              <wp:cNvGraphicFramePr/>
              <a:graphic xmlns:a="http://schemas.openxmlformats.org/drawingml/2006/main">
                <a:graphicData uri="http://schemas.microsoft.com/office/word/2010/wordprocessingShape">
                  <wps:wsp>
                    <wps:cNvSpPr txBox="1"/>
                    <wps:spPr>
                      <a:xfrm>
                        <a:off x="0" y="0"/>
                        <a:ext cx="202565" cy="152400"/>
                      </a:xfrm>
                      <a:prstGeom prst="rect">
                        <a:avLst/>
                      </a:prstGeom>
                    </wps:spPr>
                    <wps:txbx>
                      <w:txbxContent>
                        <w:p w14:paraId="3DE5403F">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42</w:t>
                          </w:r>
                          <w:r>
                            <w:rPr>
                              <w:spacing w:val="-5"/>
                              <w:sz w:val="18"/>
                            </w:rPr>
                            <w:fldChar w:fldCharType="end"/>
                          </w:r>
                        </w:p>
                      </w:txbxContent>
                    </wps:txbx>
                    <wps:bodyPr wrap="square" lIns="0" tIns="0" rIns="0" bIns="0" rtlCol="0">
                      <a:noAutofit/>
                    </wps:bodyPr>
                  </wps:wsp>
                </a:graphicData>
              </a:graphic>
            </wp:anchor>
          </w:drawing>
        </mc:Choice>
        <mc:Fallback>
          <w:pict>
            <v:shape id="Textbox 87" o:spid="_x0000_s1026" o:spt="202" type="#_x0000_t202" style="position:absolute;left:0pt;margin-left:276.7pt;margin-top:783.7pt;height:12pt;width:15.95pt;mso-position-horizontal-relative:page;mso-position-vertical-relative:page;z-index:-251610112;mso-width-relative:page;mso-height-relative:page;" filled="f" stroked="f" coordsize="21600,21600" o:gfxdata="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NAcbC7bAAAADQEAAA8AAAAAAAAAAQAgAAAAIgAAAGRycy9kb3ducmV2LnhtbFBLAQIUABQA&#10;AAAIAIdO4kCbDobntAEAAHUDAAAOAAAAAAAAAAEAIAAAACoBAABkcnMvZTJvRG9jLnhtbFBLBQYA&#10;AAAABgAGAFkBAABQBQAAAAA=&#10;">
              <v:fill on="f" focussize="0,0"/>
              <v:stroke on="f"/>
              <v:imagedata o:title=""/>
              <o:lock v:ext="edit" aspectratio="f"/>
              <v:textbox inset="0mm,0mm,0mm,0mm">
                <w:txbxContent>
                  <w:p w14:paraId="3DE5403F">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42</w:t>
                    </w:r>
                    <w:r>
                      <w:rPr>
                        <w:spacing w:val="-5"/>
                        <w:sz w:val="18"/>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B05707">
    <w:pPr>
      <w:pStyle w:val="8"/>
      <w:spacing w:line="14" w:lineRule="auto"/>
      <w:rPr>
        <w:sz w:val="20"/>
      </w:rPr>
    </w:pPr>
    <w:r>
      <w:rPr>
        <w:sz w:val="20"/>
      </w:rPr>
      <mc:AlternateContent>
        <mc:Choice Requires="wps">
          <w:drawing>
            <wp:anchor distT="0" distB="0" distL="0" distR="0" simplePos="0" relativeHeight="251700224" behindDoc="1" locked="0" layoutInCell="1" allowOverlap="1">
              <wp:simplePos x="0" y="0"/>
              <wp:positionH relativeFrom="page">
                <wp:posOffset>5989955</wp:posOffset>
              </wp:positionH>
              <wp:positionV relativeFrom="page">
                <wp:posOffset>10064115</wp:posOffset>
              </wp:positionV>
              <wp:extent cx="627380" cy="194310"/>
              <wp:effectExtent l="0" t="0" r="0" b="0"/>
              <wp:wrapNone/>
              <wp:docPr id="92" name="Textbox 92"/>
              <wp:cNvGraphicFramePr/>
              <a:graphic xmlns:a="http://schemas.openxmlformats.org/drawingml/2006/main">
                <a:graphicData uri="http://schemas.microsoft.com/office/word/2010/wordprocessingShape">
                  <wps:wsp>
                    <wps:cNvSpPr txBox="1"/>
                    <wps:spPr>
                      <a:xfrm>
                        <a:off x="0" y="0"/>
                        <a:ext cx="627185" cy="194310"/>
                      </a:xfrm>
                      <a:prstGeom prst="rect">
                        <a:avLst/>
                      </a:prstGeom>
                    </wps:spPr>
                    <wps:txbx>
                      <w:txbxContent>
                        <w:p w14:paraId="2DE8B9A0">
                          <w:pPr>
                            <w:pStyle w:val="8"/>
                            <w:spacing w:before="10"/>
                            <w:ind w:left="20"/>
                          </w:pPr>
                          <w:r>
                            <w:rPr>
                              <w:spacing w:val="-2"/>
                            </w:rPr>
                            <w:t>SAL</w:t>
                          </w:r>
                          <w:r>
                            <w:rPr>
                              <w:spacing w:val="-8"/>
                            </w:rPr>
                            <w:t>ITER</w:t>
                          </w:r>
                        </w:p>
                      </w:txbxContent>
                    </wps:txbx>
                    <wps:bodyPr wrap="square" lIns="0" tIns="0" rIns="0" bIns="0" rtlCol="0">
                      <a:noAutofit/>
                    </wps:bodyPr>
                  </wps:wsp>
                </a:graphicData>
              </a:graphic>
            </wp:anchor>
          </w:drawing>
        </mc:Choice>
        <mc:Fallback>
          <w:pict>
            <v:shape id="Textbox 92" o:spid="_x0000_s1026" o:spt="202" type="#_x0000_t202" style="position:absolute;left:0pt;margin-left:471.65pt;margin-top:792.45pt;height:15.3pt;width:49.4pt;mso-position-horizontal-relative:page;mso-position-vertical-relative:page;z-index:-251616256;mso-width-relative:page;mso-height-relative:page;" filled="f" stroked="f" coordsize="21600,21600" o:gfxdata="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D0UynK3AAAAA4BAAAPAAAAAAAAAAEAIAAAACIAAABkcnMvZG93bnJldi54bWxQSwECFAAU&#10;AAAACACHTuJAOjfwDbQBAAB1AwAADgAAAAAAAAABACAAAAArAQAAZHJzL2Uyb0RvYy54bWxQSwUG&#10;AAAAAAYABgBZAQAAUQUAAAAA&#10;">
              <v:fill on="f" focussize="0,0"/>
              <v:stroke on="f"/>
              <v:imagedata o:title=""/>
              <o:lock v:ext="edit" aspectratio="f"/>
              <v:textbox inset="0mm,0mm,0mm,0mm">
                <w:txbxContent>
                  <w:p w14:paraId="2DE8B9A0">
                    <w:pPr>
                      <w:pStyle w:val="8"/>
                      <w:spacing w:before="10"/>
                      <w:ind w:left="20"/>
                    </w:pPr>
                    <w:r>
                      <w:rPr>
                        <w:spacing w:val="-2"/>
                      </w:rPr>
                      <w:t>SAL</w:t>
                    </w:r>
                    <w:r>
                      <w:rPr>
                        <w:spacing w:val="-8"/>
                      </w:rPr>
                      <w:t>ITER</w:t>
                    </w:r>
                  </w:p>
                </w:txbxContent>
              </v:textbox>
            </v:shape>
          </w:pict>
        </mc:Fallback>
      </mc:AlternateContent>
    </w:r>
    <w:r>
      <w:rPr>
        <w:sz w:val="20"/>
      </w:rPr>
      <mc:AlternateContent>
        <mc:Choice Requires="wps">
          <w:drawing>
            <wp:anchor distT="0" distB="0" distL="0" distR="0" simplePos="0" relativeHeight="251698176" behindDoc="1" locked="0" layoutInCell="1" allowOverlap="1">
              <wp:simplePos x="0" y="0"/>
              <wp:positionH relativeFrom="page">
                <wp:posOffset>1130300</wp:posOffset>
              </wp:positionH>
              <wp:positionV relativeFrom="page">
                <wp:posOffset>10048875</wp:posOffset>
              </wp:positionV>
              <wp:extent cx="2055495" cy="194310"/>
              <wp:effectExtent l="0" t="0" r="0" b="0"/>
              <wp:wrapNone/>
              <wp:docPr id="91" name="Textbox 91"/>
              <wp:cNvGraphicFramePr/>
              <a:graphic xmlns:a="http://schemas.openxmlformats.org/drawingml/2006/main">
                <a:graphicData uri="http://schemas.microsoft.com/office/word/2010/wordprocessingShape">
                  <wps:wsp>
                    <wps:cNvSpPr txBox="1"/>
                    <wps:spPr>
                      <a:xfrm>
                        <a:off x="0" y="0"/>
                        <a:ext cx="2055495" cy="194310"/>
                      </a:xfrm>
                      <a:prstGeom prst="rect">
                        <a:avLst/>
                      </a:prstGeom>
                    </wps:spPr>
                    <wps:txbx>
                      <w:txbxContent>
                        <w:p w14:paraId="0BD89359">
                          <w:pPr>
                            <w:pStyle w:val="8"/>
                            <w:spacing w:before="10"/>
                            <w:ind w:left="20"/>
                          </w:pPr>
                          <w:r>
                            <w:t>Gujarat</w:t>
                          </w:r>
                          <w:r>
                            <w:rPr>
                              <w:spacing w:val="-13"/>
                            </w:rPr>
                            <w:t xml:space="preserve"> </w:t>
                          </w:r>
                          <w:r>
                            <w:t>Technological</w:t>
                          </w:r>
                          <w:r>
                            <w:rPr>
                              <w:spacing w:val="-4"/>
                            </w:rPr>
                            <w:t xml:space="preserve"> </w:t>
                          </w:r>
                          <w:r>
                            <w:rPr>
                              <w:spacing w:val="-2"/>
                            </w:rPr>
                            <w:t>University</w:t>
                          </w:r>
                        </w:p>
                      </w:txbxContent>
                    </wps:txbx>
                    <wps:bodyPr wrap="square" lIns="0" tIns="0" rIns="0" bIns="0" rtlCol="0">
                      <a:noAutofit/>
                    </wps:bodyPr>
                  </wps:wsp>
                </a:graphicData>
              </a:graphic>
            </wp:anchor>
          </w:drawing>
        </mc:Choice>
        <mc:Fallback>
          <w:pict>
            <v:shape id="Textbox 91" o:spid="_x0000_s1026" o:spt="202" type="#_x0000_t202" style="position:absolute;left:0pt;margin-left:89pt;margin-top:791.25pt;height:15.3pt;width:161.85pt;mso-position-horizontal-relative:page;mso-position-vertical-relative:page;z-index:-251618304;mso-width-relative:page;mso-height-relative:page;" filled="f" stroked="f" coordsize="21600,21600" o:gfxdata="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J+LnUrbAAAADQEAAA8AAAAAAAAAAQAgAAAAIgAAAGRycy9kb3ducmV2LnhtbFBLAQIUABQA&#10;AAAIAIdO4kByq5YDtAEAAHYDAAAOAAAAAAAAAAEAIAAAACoBAABkcnMvZTJvRG9jLnhtbFBLBQYA&#10;AAAABgAGAFkBAABQBQAAAAA=&#10;">
              <v:fill on="f" focussize="0,0"/>
              <v:stroke on="f"/>
              <v:imagedata o:title=""/>
              <o:lock v:ext="edit" aspectratio="f"/>
              <v:textbox inset="0mm,0mm,0mm,0mm">
                <w:txbxContent>
                  <w:p w14:paraId="0BD89359">
                    <w:pPr>
                      <w:pStyle w:val="8"/>
                      <w:spacing w:before="10"/>
                      <w:ind w:left="20"/>
                    </w:pPr>
                    <w:r>
                      <w:t>Gujarat</w:t>
                    </w:r>
                    <w:r>
                      <w:rPr>
                        <w:spacing w:val="-13"/>
                      </w:rPr>
                      <w:t xml:space="preserve"> </w:t>
                    </w:r>
                    <w:r>
                      <w:t>Technological</w:t>
                    </w:r>
                    <w:r>
                      <w:rPr>
                        <w:spacing w:val="-4"/>
                      </w:rPr>
                      <w:t xml:space="preserve"> </w:t>
                    </w:r>
                    <w:r>
                      <w:rPr>
                        <w:spacing w:val="-2"/>
                      </w:rPr>
                      <w:t>University</w:t>
                    </w:r>
                  </w:p>
                </w:txbxContent>
              </v:textbox>
            </v:shape>
          </w:pict>
        </mc:Fallback>
      </mc:AlternateContent>
    </w:r>
    <w:r>
      <w:rPr>
        <w:sz w:val="20"/>
      </w:rPr>
      <mc:AlternateContent>
        <mc:Choice Requires="wps">
          <w:drawing>
            <wp:anchor distT="0" distB="0" distL="0" distR="0" simplePos="0" relativeHeight="251710464" behindDoc="1" locked="0" layoutInCell="1" allowOverlap="1">
              <wp:simplePos x="0" y="0"/>
              <wp:positionH relativeFrom="page">
                <wp:posOffset>3711575</wp:posOffset>
              </wp:positionH>
              <wp:positionV relativeFrom="page">
                <wp:posOffset>10087610</wp:posOffset>
              </wp:positionV>
              <wp:extent cx="139065" cy="152400"/>
              <wp:effectExtent l="0" t="0" r="0" b="0"/>
              <wp:wrapNone/>
              <wp:docPr id="93" name="Textbox 93"/>
              <wp:cNvGraphicFramePr/>
              <a:graphic xmlns:a="http://schemas.openxmlformats.org/drawingml/2006/main">
                <a:graphicData uri="http://schemas.microsoft.com/office/word/2010/wordprocessingShape">
                  <wps:wsp>
                    <wps:cNvSpPr txBox="1"/>
                    <wps:spPr>
                      <a:xfrm>
                        <a:off x="0" y="0"/>
                        <a:ext cx="139065" cy="152400"/>
                      </a:xfrm>
                      <a:prstGeom prst="rect">
                        <a:avLst/>
                      </a:prstGeom>
                    </wps:spPr>
                    <wps:txbx>
                      <w:txbxContent>
                        <w:p w14:paraId="4FB1BA3E">
                          <w:pPr>
                            <w:spacing w:before="12"/>
                            <w:ind w:left="20"/>
                            <w:rPr>
                              <w:sz w:val="18"/>
                            </w:rPr>
                          </w:pPr>
                          <w:r>
                            <w:rPr>
                              <w:spacing w:val="-5"/>
                              <w:sz w:val="18"/>
                            </w:rPr>
                            <w:t>44</w:t>
                          </w:r>
                        </w:p>
                      </w:txbxContent>
                    </wps:txbx>
                    <wps:bodyPr wrap="square" lIns="0" tIns="0" rIns="0" bIns="0" rtlCol="0">
                      <a:noAutofit/>
                    </wps:bodyPr>
                  </wps:wsp>
                </a:graphicData>
              </a:graphic>
            </wp:anchor>
          </w:drawing>
        </mc:Choice>
        <mc:Fallback>
          <w:pict>
            <v:shape id="Textbox 93" o:spid="_x0000_s1026" o:spt="202" type="#_x0000_t202" style="position:absolute;left:0pt;margin-left:292.25pt;margin-top:794.3pt;height:12pt;width:10.95pt;mso-position-horizontal-relative:page;mso-position-vertical-relative:page;z-index:-251606016;mso-width-relative:page;mso-height-relative:page;" filled="f" stroked="f" coordsize="21600,21600" o:gfxdata="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vbHAB2gAAAA0BAAAPAAAAAAAAAAEAIAAAACIAAABkcnMvZG93bnJldi54bWxQSwECFAAUAAAA&#10;CACHTuJAZwOLzLMBAAB1AwAADgAAAAAAAAABACAAAAApAQAAZHJzL2Uyb0RvYy54bWxQSwUGAAAA&#10;AAYABgBZAQAATgUAAAAA&#10;">
              <v:fill on="f" focussize="0,0"/>
              <v:stroke on="f"/>
              <v:imagedata o:title=""/>
              <o:lock v:ext="edit" aspectratio="f"/>
              <v:textbox inset="0mm,0mm,0mm,0mm">
                <w:txbxContent>
                  <w:p w14:paraId="4FB1BA3E">
                    <w:pPr>
                      <w:spacing w:before="12"/>
                      <w:ind w:left="20"/>
                      <w:rPr>
                        <w:sz w:val="18"/>
                      </w:rPr>
                    </w:pPr>
                    <w:r>
                      <w:rPr>
                        <w:spacing w:val="-5"/>
                        <w:sz w:val="18"/>
                      </w:rPr>
                      <w:t>44</w:t>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0ADB87">
    <w:pPr>
      <w:pStyle w:val="8"/>
      <w:spacing w:line="14" w:lineRule="auto"/>
      <w:rPr>
        <w:sz w:val="20"/>
      </w:rPr>
    </w:pPr>
    <w:r>
      <w:rPr>
        <w:sz w:val="20"/>
      </w:rPr>
      <mc:AlternateContent>
        <mc:Choice Requires="wps">
          <w:drawing>
            <wp:anchor distT="0" distB="0" distL="0" distR="0" simplePos="0" relativeHeight="251704320" behindDoc="1" locked="0" layoutInCell="1" allowOverlap="1">
              <wp:simplePos x="0" y="0"/>
              <wp:positionH relativeFrom="page">
                <wp:posOffset>5901690</wp:posOffset>
              </wp:positionH>
              <wp:positionV relativeFrom="page">
                <wp:posOffset>9923145</wp:posOffset>
              </wp:positionV>
              <wp:extent cx="662305" cy="194310"/>
              <wp:effectExtent l="0" t="0" r="0" b="0"/>
              <wp:wrapNone/>
              <wp:docPr id="97" name="Textbox 97"/>
              <wp:cNvGraphicFramePr/>
              <a:graphic xmlns:a="http://schemas.openxmlformats.org/drawingml/2006/main">
                <a:graphicData uri="http://schemas.microsoft.com/office/word/2010/wordprocessingShape">
                  <wps:wsp>
                    <wps:cNvSpPr txBox="1"/>
                    <wps:spPr>
                      <a:xfrm>
                        <a:off x="0" y="0"/>
                        <a:ext cx="662354" cy="194310"/>
                      </a:xfrm>
                      <a:prstGeom prst="rect">
                        <a:avLst/>
                      </a:prstGeom>
                    </wps:spPr>
                    <wps:txbx>
                      <w:txbxContent>
                        <w:p w14:paraId="6F18CBEE">
                          <w:pPr>
                            <w:pStyle w:val="8"/>
                            <w:spacing w:before="10"/>
                            <w:ind w:left="20"/>
                          </w:pPr>
                          <w:r>
                            <w:t>SAL</w:t>
                          </w:r>
                          <w:r>
                            <w:rPr>
                              <w:spacing w:val="-8"/>
                            </w:rPr>
                            <w:t>ITER</w:t>
                          </w:r>
                        </w:p>
                      </w:txbxContent>
                    </wps:txbx>
                    <wps:bodyPr wrap="square" lIns="0" tIns="0" rIns="0" bIns="0" rtlCol="0">
                      <a:noAutofit/>
                    </wps:bodyPr>
                  </wps:wsp>
                </a:graphicData>
              </a:graphic>
            </wp:anchor>
          </w:drawing>
        </mc:Choice>
        <mc:Fallback>
          <w:pict>
            <v:shape id="Textbox 97" o:spid="_x0000_s1026" o:spt="202" type="#_x0000_t202" style="position:absolute;left:0pt;margin-left:464.7pt;margin-top:781.35pt;height:15.3pt;width:52.15pt;mso-position-horizontal-relative:page;mso-position-vertical-relative:page;z-index:-251612160;mso-width-relative:page;mso-height-relative:page;" filled="f" stroked="f" coordsize="21600,21600" o:gfxdata="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Hg5V6jaAAAADgEAAA8AAAAAAAAAAQAgAAAAIgAAAGRycy9kb3ducmV2LnhtbFBLAQIUABQA&#10;AAAIAIdO4kB29BGbtQEAAHUDAAAOAAAAAAAAAAEAIAAAACkBAABkcnMvZTJvRG9jLnhtbFBLBQYA&#10;AAAABgAGAFkBAABQBQAAAAA=&#10;">
              <v:fill on="f" focussize="0,0"/>
              <v:stroke on="f"/>
              <v:imagedata o:title=""/>
              <o:lock v:ext="edit" aspectratio="f"/>
              <v:textbox inset="0mm,0mm,0mm,0mm">
                <w:txbxContent>
                  <w:p w14:paraId="6F18CBEE">
                    <w:pPr>
                      <w:pStyle w:val="8"/>
                      <w:spacing w:before="10"/>
                      <w:ind w:left="20"/>
                    </w:pPr>
                    <w:r>
                      <w:t>SAL</w:t>
                    </w:r>
                    <w:r>
                      <w:rPr>
                        <w:spacing w:val="-8"/>
                      </w:rPr>
                      <w:t>ITER</w:t>
                    </w:r>
                  </w:p>
                </w:txbxContent>
              </v:textbox>
            </v:shape>
          </w:pict>
        </mc:Fallback>
      </mc:AlternateContent>
    </w:r>
    <w:r>
      <w:rPr>
        <w:sz w:val="20"/>
      </w:rPr>
      <mc:AlternateContent>
        <mc:Choice Requires="wps">
          <w:drawing>
            <wp:anchor distT="0" distB="0" distL="0" distR="0" simplePos="0" relativeHeight="251702272" behindDoc="1" locked="0" layoutInCell="1" allowOverlap="1">
              <wp:simplePos x="0" y="0"/>
              <wp:positionH relativeFrom="page">
                <wp:posOffset>919480</wp:posOffset>
              </wp:positionH>
              <wp:positionV relativeFrom="page">
                <wp:posOffset>9922510</wp:posOffset>
              </wp:positionV>
              <wp:extent cx="2058670" cy="194310"/>
              <wp:effectExtent l="0" t="0" r="0" b="0"/>
              <wp:wrapNone/>
              <wp:docPr id="96" name="Textbox 96"/>
              <wp:cNvGraphicFramePr/>
              <a:graphic xmlns:a="http://schemas.openxmlformats.org/drawingml/2006/main">
                <a:graphicData uri="http://schemas.microsoft.com/office/word/2010/wordprocessingShape">
                  <wps:wsp>
                    <wps:cNvSpPr txBox="1"/>
                    <wps:spPr>
                      <a:xfrm>
                        <a:off x="0" y="0"/>
                        <a:ext cx="2058670" cy="194310"/>
                      </a:xfrm>
                      <a:prstGeom prst="rect">
                        <a:avLst/>
                      </a:prstGeom>
                    </wps:spPr>
                    <wps:txbx>
                      <w:txbxContent>
                        <w:p w14:paraId="28F7D118">
                          <w:pPr>
                            <w:pStyle w:val="8"/>
                            <w:spacing w:before="10"/>
                            <w:ind w:left="20"/>
                          </w:pPr>
                          <w:r>
                            <w:t>Gujarat</w:t>
                          </w:r>
                          <w:r>
                            <w:rPr>
                              <w:spacing w:val="-7"/>
                            </w:rPr>
                            <w:t xml:space="preserve"> </w:t>
                          </w:r>
                          <w:r>
                            <w:t>Technological</w:t>
                          </w:r>
                          <w:r>
                            <w:rPr>
                              <w:spacing w:val="-4"/>
                            </w:rPr>
                            <w:t xml:space="preserve"> </w:t>
                          </w:r>
                          <w:r>
                            <w:rPr>
                              <w:spacing w:val="-2"/>
                            </w:rPr>
                            <w:t>University</w:t>
                          </w:r>
                        </w:p>
                      </w:txbxContent>
                    </wps:txbx>
                    <wps:bodyPr wrap="square" lIns="0" tIns="0" rIns="0" bIns="0" rtlCol="0">
                      <a:noAutofit/>
                    </wps:bodyPr>
                  </wps:wsp>
                </a:graphicData>
              </a:graphic>
            </wp:anchor>
          </w:drawing>
        </mc:Choice>
        <mc:Fallback>
          <w:pict>
            <v:shape id="Textbox 96" o:spid="_x0000_s1026" o:spt="202" type="#_x0000_t202" style="position:absolute;left:0pt;margin-left:72.4pt;margin-top:781.3pt;height:15.3pt;width:162.1pt;mso-position-horizontal-relative:page;mso-position-vertical-relative:page;z-index:-251614208;mso-width-relative:page;mso-height-relative:page;" filled="f" stroked="f" coordsize="21600,21600" o:gfxdata="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Gr7xGtoAAAANAQAADwAAAAAAAAABACAAAAAiAAAAZHJzL2Rvd25yZXYueG1sUEsBAhQAFAAA&#10;AAgAh07iQKAFQge0AQAAdgMAAA4AAAAAAAAAAQAgAAAAKQEAAGRycy9lMm9Eb2MueG1sUEsFBgAA&#10;AAAGAAYAWQEAAE8FAAAAAA==&#10;">
              <v:fill on="f" focussize="0,0"/>
              <v:stroke on="f"/>
              <v:imagedata o:title=""/>
              <o:lock v:ext="edit" aspectratio="f"/>
              <v:textbox inset="0mm,0mm,0mm,0mm">
                <w:txbxContent>
                  <w:p w14:paraId="28F7D118">
                    <w:pPr>
                      <w:pStyle w:val="8"/>
                      <w:spacing w:before="10"/>
                      <w:ind w:left="20"/>
                    </w:pPr>
                    <w:r>
                      <w:t>Gujarat</w:t>
                    </w:r>
                    <w:r>
                      <w:rPr>
                        <w:spacing w:val="-7"/>
                      </w:rPr>
                      <w:t xml:space="preserve"> </w:t>
                    </w:r>
                    <w:r>
                      <w:t>Technological</w:t>
                    </w:r>
                    <w:r>
                      <w:rPr>
                        <w:spacing w:val="-4"/>
                      </w:rPr>
                      <w:t xml:space="preserve"> </w:t>
                    </w:r>
                    <w:r>
                      <w:rPr>
                        <w:spacing w:val="-2"/>
                      </w:rPr>
                      <w:t>University</w:t>
                    </w:r>
                  </w:p>
                </w:txbxContent>
              </v:textbox>
            </v:shape>
          </w:pict>
        </mc:Fallback>
      </mc:AlternateContent>
    </w:r>
    <w:r>
      <w:rPr>
        <w:sz w:val="20"/>
      </w:rPr>
      <mc:AlternateContent>
        <mc:Choice Requires="wps">
          <w:drawing>
            <wp:anchor distT="0" distB="0" distL="0" distR="0" simplePos="0" relativeHeight="251714560" behindDoc="1" locked="0" layoutInCell="1" allowOverlap="1">
              <wp:simplePos x="0" y="0"/>
              <wp:positionH relativeFrom="page">
                <wp:posOffset>3539490</wp:posOffset>
              </wp:positionH>
              <wp:positionV relativeFrom="page">
                <wp:posOffset>9954895</wp:posOffset>
              </wp:positionV>
              <wp:extent cx="139065" cy="152400"/>
              <wp:effectExtent l="0" t="0" r="0" b="0"/>
              <wp:wrapNone/>
              <wp:docPr id="98" name="Textbox 98"/>
              <wp:cNvGraphicFramePr/>
              <a:graphic xmlns:a="http://schemas.openxmlformats.org/drawingml/2006/main">
                <a:graphicData uri="http://schemas.microsoft.com/office/word/2010/wordprocessingShape">
                  <wps:wsp>
                    <wps:cNvSpPr txBox="1"/>
                    <wps:spPr>
                      <a:xfrm>
                        <a:off x="0" y="0"/>
                        <a:ext cx="139065" cy="152400"/>
                      </a:xfrm>
                      <a:prstGeom prst="rect">
                        <a:avLst/>
                      </a:prstGeom>
                    </wps:spPr>
                    <wps:txbx>
                      <w:txbxContent>
                        <w:p w14:paraId="30CE42DF">
                          <w:pPr>
                            <w:spacing w:before="12"/>
                            <w:ind w:left="20"/>
                            <w:rPr>
                              <w:sz w:val="18"/>
                            </w:rPr>
                          </w:pPr>
                          <w:r>
                            <w:rPr>
                              <w:spacing w:val="-5"/>
                              <w:sz w:val="18"/>
                            </w:rPr>
                            <w:t>45</w:t>
                          </w:r>
                        </w:p>
                      </w:txbxContent>
                    </wps:txbx>
                    <wps:bodyPr wrap="square" lIns="0" tIns="0" rIns="0" bIns="0" rtlCol="0">
                      <a:noAutofit/>
                    </wps:bodyPr>
                  </wps:wsp>
                </a:graphicData>
              </a:graphic>
            </wp:anchor>
          </w:drawing>
        </mc:Choice>
        <mc:Fallback>
          <w:pict>
            <v:shape id="Textbox 98" o:spid="_x0000_s1026" o:spt="202" type="#_x0000_t202" style="position:absolute;left:0pt;margin-left:278.7pt;margin-top:783.85pt;height:12pt;width:10.95pt;mso-position-horizontal-relative:page;mso-position-vertical-relative:page;z-index:-251601920;mso-width-relative:page;mso-height-relative:page;" filled="f" stroked="f" coordsize="21600,21600" o:gfxdata="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PYlwG2gAAAA0BAAAPAAAAAAAAAAEAIAAAACIAAABkcnMvZG93bnJldi54bWxQSwECFAAUAAAA&#10;CACHTuJADZ+8QrMBAAB1AwAADgAAAAAAAAABACAAAAApAQAAZHJzL2Uyb0RvYy54bWxQSwUGAAAA&#10;AAYABgBZAQAATgUAAAAA&#10;">
              <v:fill on="f" focussize="0,0"/>
              <v:stroke on="f"/>
              <v:imagedata o:title=""/>
              <o:lock v:ext="edit" aspectratio="f"/>
              <v:textbox inset="0mm,0mm,0mm,0mm">
                <w:txbxContent>
                  <w:p w14:paraId="30CE42DF">
                    <w:pPr>
                      <w:spacing w:before="12"/>
                      <w:ind w:left="20"/>
                      <w:rPr>
                        <w:sz w:val="18"/>
                      </w:rPr>
                    </w:pPr>
                    <w:r>
                      <w:rPr>
                        <w:spacing w:val="-5"/>
                        <w:sz w:val="18"/>
                      </w:rPr>
                      <w:t>45</w:t>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5C91B0">
    <w:pPr>
      <w:pStyle w:val="8"/>
      <w:spacing w:line="14" w:lineRule="auto"/>
      <w:rPr>
        <w:sz w:val="20"/>
      </w:rPr>
    </w:pPr>
    <w:r>
      <w:rPr>
        <w:sz w:val="20"/>
      </w:rPr>
      <mc:AlternateContent>
        <mc:Choice Requires="wps">
          <w:drawing>
            <wp:anchor distT="0" distB="0" distL="0" distR="0" simplePos="0" relativeHeight="251708416" behindDoc="1" locked="0" layoutInCell="1" allowOverlap="1">
              <wp:simplePos x="0" y="0"/>
              <wp:positionH relativeFrom="page">
                <wp:posOffset>5885180</wp:posOffset>
              </wp:positionH>
              <wp:positionV relativeFrom="page">
                <wp:posOffset>9923145</wp:posOffset>
              </wp:positionV>
              <wp:extent cx="680085" cy="194310"/>
              <wp:effectExtent l="0" t="0" r="0" b="0"/>
              <wp:wrapNone/>
              <wp:docPr id="102" name="Textbox 102"/>
              <wp:cNvGraphicFramePr/>
              <a:graphic xmlns:a="http://schemas.openxmlformats.org/drawingml/2006/main">
                <a:graphicData uri="http://schemas.microsoft.com/office/word/2010/wordprocessingShape">
                  <wps:wsp>
                    <wps:cNvSpPr txBox="1"/>
                    <wps:spPr>
                      <a:xfrm>
                        <a:off x="0" y="0"/>
                        <a:ext cx="679939" cy="194310"/>
                      </a:xfrm>
                      <a:prstGeom prst="rect">
                        <a:avLst/>
                      </a:prstGeom>
                    </wps:spPr>
                    <wps:txbx>
                      <w:txbxContent>
                        <w:p w14:paraId="27B899E2">
                          <w:pPr>
                            <w:pStyle w:val="8"/>
                            <w:spacing w:before="10"/>
                            <w:ind w:left="20"/>
                          </w:pPr>
                          <w:r>
                            <w:t>SAL</w:t>
                          </w:r>
                          <w:r>
                            <w:rPr>
                              <w:spacing w:val="-11"/>
                            </w:rPr>
                            <w:t>ITER</w:t>
                          </w:r>
                        </w:p>
                      </w:txbxContent>
                    </wps:txbx>
                    <wps:bodyPr wrap="square" lIns="0" tIns="0" rIns="0" bIns="0" rtlCol="0">
                      <a:noAutofit/>
                    </wps:bodyPr>
                  </wps:wsp>
                </a:graphicData>
              </a:graphic>
            </wp:anchor>
          </w:drawing>
        </mc:Choice>
        <mc:Fallback>
          <w:pict>
            <v:shape id="Textbox 102" o:spid="_x0000_s1026" o:spt="202" type="#_x0000_t202" style="position:absolute;left:0pt;margin-left:463.4pt;margin-top:781.35pt;height:15.3pt;width:53.55pt;mso-position-horizontal-relative:page;mso-position-vertical-relative:page;z-index:-251608064;mso-width-relative:page;mso-height-relative:page;" filled="f" stroked="f" coordsize="21600,21600" o:gfxdata="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iWwlttoAAAAOAQAADwAAAAAAAAABACAAAAAiAAAAZHJzL2Rvd25yZXYueG1sUEsBAhQAFAAA&#10;AAgAh07iQOuUYay0AQAAdwMAAA4AAAAAAAAAAQAgAAAAKQEAAGRycy9lMm9Eb2MueG1sUEsFBgAA&#10;AAAGAAYAWQEAAE8FAAAAAA==&#10;">
              <v:fill on="f" focussize="0,0"/>
              <v:stroke on="f"/>
              <v:imagedata o:title=""/>
              <o:lock v:ext="edit" aspectratio="f"/>
              <v:textbox inset="0mm,0mm,0mm,0mm">
                <w:txbxContent>
                  <w:p w14:paraId="27B899E2">
                    <w:pPr>
                      <w:pStyle w:val="8"/>
                      <w:spacing w:before="10"/>
                      <w:ind w:left="20"/>
                    </w:pPr>
                    <w:r>
                      <w:t>SAL</w:t>
                    </w:r>
                    <w:r>
                      <w:rPr>
                        <w:spacing w:val="-11"/>
                      </w:rPr>
                      <w:t>ITER</w:t>
                    </w:r>
                  </w:p>
                </w:txbxContent>
              </v:textbox>
            </v:shape>
          </w:pict>
        </mc:Fallback>
      </mc:AlternateContent>
    </w:r>
    <w:r>
      <w:rPr>
        <w:sz w:val="20"/>
      </w:rPr>
      <mc:AlternateContent>
        <mc:Choice Requires="wps">
          <w:drawing>
            <wp:anchor distT="0" distB="0" distL="0" distR="0" simplePos="0" relativeHeight="251706368" behindDoc="1" locked="0" layoutInCell="1" allowOverlap="1">
              <wp:simplePos x="0" y="0"/>
              <wp:positionH relativeFrom="page">
                <wp:posOffset>1144905</wp:posOffset>
              </wp:positionH>
              <wp:positionV relativeFrom="page">
                <wp:posOffset>9922510</wp:posOffset>
              </wp:positionV>
              <wp:extent cx="2058670" cy="194310"/>
              <wp:effectExtent l="0" t="0" r="0" b="0"/>
              <wp:wrapNone/>
              <wp:docPr id="101" name="Textbox 101"/>
              <wp:cNvGraphicFramePr/>
              <a:graphic xmlns:a="http://schemas.openxmlformats.org/drawingml/2006/main">
                <a:graphicData uri="http://schemas.microsoft.com/office/word/2010/wordprocessingShape">
                  <wps:wsp>
                    <wps:cNvSpPr txBox="1"/>
                    <wps:spPr>
                      <a:xfrm>
                        <a:off x="0" y="0"/>
                        <a:ext cx="2058670" cy="194310"/>
                      </a:xfrm>
                      <a:prstGeom prst="rect">
                        <a:avLst/>
                      </a:prstGeom>
                    </wps:spPr>
                    <wps:txbx>
                      <w:txbxContent>
                        <w:p w14:paraId="612773A0">
                          <w:pPr>
                            <w:pStyle w:val="8"/>
                            <w:spacing w:before="10"/>
                            <w:ind w:left="20"/>
                          </w:pPr>
                          <w:r>
                            <w:t>Gujarat</w:t>
                          </w:r>
                          <w:r>
                            <w:rPr>
                              <w:spacing w:val="-9"/>
                            </w:rPr>
                            <w:t xml:space="preserve"> </w:t>
                          </w:r>
                          <w:r>
                            <w:t>Technological</w:t>
                          </w:r>
                          <w:r>
                            <w:rPr>
                              <w:spacing w:val="-3"/>
                            </w:rPr>
                            <w:t xml:space="preserve"> </w:t>
                          </w:r>
                          <w:r>
                            <w:rPr>
                              <w:spacing w:val="-2"/>
                            </w:rPr>
                            <w:t>University</w:t>
                          </w:r>
                        </w:p>
                      </w:txbxContent>
                    </wps:txbx>
                    <wps:bodyPr wrap="square" lIns="0" tIns="0" rIns="0" bIns="0" rtlCol="0">
                      <a:noAutofit/>
                    </wps:bodyPr>
                  </wps:wsp>
                </a:graphicData>
              </a:graphic>
            </wp:anchor>
          </w:drawing>
        </mc:Choice>
        <mc:Fallback>
          <w:pict>
            <v:shape id="Textbox 101" o:spid="_x0000_s1026" o:spt="202" type="#_x0000_t202" style="position:absolute;left:0pt;margin-left:90.15pt;margin-top:781.3pt;height:15.3pt;width:162.1pt;mso-position-horizontal-relative:page;mso-position-vertical-relative:page;z-index:-251610112;mso-width-relative:page;mso-height-relative:page;" filled="f" stroked="f" coordsize="21600,21600" o:gfxdata="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MlXoavbAAAADQEAAA8AAAAAAAAAAQAgAAAAIgAAAGRycy9kb3ducmV2LnhtbFBLAQIUABQA&#10;AAAIAIdO4kB6LD9LtAEAAHgDAAAOAAAAAAAAAAEAIAAAACoBAABkcnMvZTJvRG9jLnhtbFBLBQYA&#10;AAAABgAGAFkBAABQBQAAAAA=&#10;">
              <v:fill on="f" focussize="0,0"/>
              <v:stroke on="f"/>
              <v:imagedata o:title=""/>
              <o:lock v:ext="edit" aspectratio="f"/>
              <v:textbox inset="0mm,0mm,0mm,0mm">
                <w:txbxContent>
                  <w:p w14:paraId="612773A0">
                    <w:pPr>
                      <w:pStyle w:val="8"/>
                      <w:spacing w:before="10"/>
                      <w:ind w:left="20"/>
                    </w:pPr>
                    <w:r>
                      <w:t>Gujarat</w:t>
                    </w:r>
                    <w:r>
                      <w:rPr>
                        <w:spacing w:val="-9"/>
                      </w:rPr>
                      <w:t xml:space="preserve"> </w:t>
                    </w:r>
                    <w:r>
                      <w:t>Technological</w:t>
                    </w:r>
                    <w:r>
                      <w:rPr>
                        <w:spacing w:val="-3"/>
                      </w:rPr>
                      <w:t xml:space="preserve"> </w:t>
                    </w:r>
                    <w:r>
                      <w:rPr>
                        <w:spacing w:val="-2"/>
                      </w:rPr>
                      <w:t>University</w:t>
                    </w:r>
                  </w:p>
                </w:txbxContent>
              </v:textbox>
            </v:shape>
          </w:pict>
        </mc:Fallback>
      </mc:AlternateContent>
    </w:r>
    <w:r>
      <w:rPr>
        <w:sz w:val="20"/>
      </w:rPr>
      <mc:AlternateContent>
        <mc:Choice Requires="wps">
          <w:drawing>
            <wp:anchor distT="0" distB="0" distL="0" distR="0" simplePos="0" relativeHeight="251718656" behindDoc="1" locked="0" layoutInCell="1" allowOverlap="1">
              <wp:simplePos x="0" y="0"/>
              <wp:positionH relativeFrom="page">
                <wp:posOffset>3764915</wp:posOffset>
              </wp:positionH>
              <wp:positionV relativeFrom="page">
                <wp:posOffset>9954895</wp:posOffset>
              </wp:positionV>
              <wp:extent cx="139065" cy="152400"/>
              <wp:effectExtent l="0" t="0" r="0" b="0"/>
              <wp:wrapNone/>
              <wp:docPr id="103" name="Textbox 103"/>
              <wp:cNvGraphicFramePr/>
              <a:graphic xmlns:a="http://schemas.openxmlformats.org/drawingml/2006/main">
                <a:graphicData uri="http://schemas.microsoft.com/office/word/2010/wordprocessingShape">
                  <wps:wsp>
                    <wps:cNvSpPr txBox="1"/>
                    <wps:spPr>
                      <a:xfrm>
                        <a:off x="0" y="0"/>
                        <a:ext cx="139065" cy="152400"/>
                      </a:xfrm>
                      <a:prstGeom prst="rect">
                        <a:avLst/>
                      </a:prstGeom>
                    </wps:spPr>
                    <wps:txbx>
                      <w:txbxContent>
                        <w:p w14:paraId="057B81CD">
                          <w:pPr>
                            <w:spacing w:before="12"/>
                            <w:ind w:left="20"/>
                            <w:rPr>
                              <w:sz w:val="18"/>
                            </w:rPr>
                          </w:pPr>
                          <w:r>
                            <w:rPr>
                              <w:spacing w:val="-5"/>
                              <w:sz w:val="18"/>
                            </w:rPr>
                            <w:t>46</w:t>
                          </w:r>
                        </w:p>
                      </w:txbxContent>
                    </wps:txbx>
                    <wps:bodyPr wrap="square" lIns="0" tIns="0" rIns="0" bIns="0" rtlCol="0">
                      <a:noAutofit/>
                    </wps:bodyPr>
                  </wps:wsp>
                </a:graphicData>
              </a:graphic>
            </wp:anchor>
          </w:drawing>
        </mc:Choice>
        <mc:Fallback>
          <w:pict>
            <v:shape id="Textbox 103" o:spid="_x0000_s1026" o:spt="202" type="#_x0000_t202" style="position:absolute;left:0pt;margin-left:296.45pt;margin-top:783.85pt;height:12pt;width:10.95pt;mso-position-horizontal-relative:page;mso-position-vertical-relative:page;z-index:-251597824;mso-width-relative:page;mso-height-relative:page;" filled="f" stroked="f" coordsize="21600,21600" o:gfxdata="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KdaIstsAAAANAQAADwAAAAAAAAABACAAAAAiAAAAZHJzL2Rvd25yZXYueG1sUEsBAhQAFAAA&#10;AAgAh07iQLXlh32zAQAAdwMAAA4AAAAAAAAAAQAgAAAAKgEAAGRycy9lMm9Eb2MueG1sUEsFBgAA&#10;AAAGAAYAWQEAAE8FAAAAAA==&#10;">
              <v:fill on="f" focussize="0,0"/>
              <v:stroke on="f"/>
              <v:imagedata o:title=""/>
              <o:lock v:ext="edit" aspectratio="f"/>
              <v:textbox inset="0mm,0mm,0mm,0mm">
                <w:txbxContent>
                  <w:p w14:paraId="057B81CD">
                    <w:pPr>
                      <w:spacing w:before="12"/>
                      <w:ind w:left="20"/>
                      <w:rPr>
                        <w:sz w:val="18"/>
                      </w:rPr>
                    </w:pPr>
                    <w:r>
                      <w:rPr>
                        <w:spacing w:val="-5"/>
                        <w:sz w:val="18"/>
                      </w:rPr>
                      <w:t>46</w:t>
                    </w:r>
                  </w:p>
                </w:txbxContent>
              </v:textbox>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2CDECB">
    <w:pPr>
      <w:pStyle w:val="8"/>
      <w:spacing w:line="14" w:lineRule="auto"/>
      <w:rPr>
        <w:sz w:val="20"/>
      </w:rPr>
    </w:pPr>
    <w:r>
      <w:rPr>
        <w:sz w:val="20"/>
      </w:rPr>
      <mc:AlternateContent>
        <mc:Choice Requires="wps">
          <w:drawing>
            <wp:anchor distT="0" distB="0" distL="0" distR="0" simplePos="0" relativeHeight="251711488" behindDoc="1" locked="0" layoutInCell="1" allowOverlap="1">
              <wp:simplePos x="0" y="0"/>
              <wp:positionH relativeFrom="page">
                <wp:posOffset>5726430</wp:posOffset>
              </wp:positionH>
              <wp:positionV relativeFrom="page">
                <wp:posOffset>9923145</wp:posOffset>
              </wp:positionV>
              <wp:extent cx="638810" cy="194310"/>
              <wp:effectExtent l="0" t="0" r="0" b="0"/>
              <wp:wrapNone/>
              <wp:docPr id="105" name="Textbox 105"/>
              <wp:cNvGraphicFramePr/>
              <a:graphic xmlns:a="http://schemas.openxmlformats.org/drawingml/2006/main">
                <a:graphicData uri="http://schemas.microsoft.com/office/word/2010/wordprocessingShape">
                  <wps:wsp>
                    <wps:cNvSpPr txBox="1"/>
                    <wps:spPr>
                      <a:xfrm>
                        <a:off x="0" y="0"/>
                        <a:ext cx="638907" cy="194310"/>
                      </a:xfrm>
                      <a:prstGeom prst="rect">
                        <a:avLst/>
                      </a:prstGeom>
                    </wps:spPr>
                    <wps:txbx>
                      <w:txbxContent>
                        <w:p w14:paraId="0F49A158">
                          <w:pPr>
                            <w:pStyle w:val="8"/>
                            <w:spacing w:before="10"/>
                            <w:ind w:left="20"/>
                          </w:pPr>
                          <w:r>
                            <w:t>SAL</w:t>
                          </w:r>
                          <w:r>
                            <w:rPr>
                              <w:spacing w:val="-8"/>
                            </w:rPr>
                            <w:t>ITER</w:t>
                          </w:r>
                        </w:p>
                      </w:txbxContent>
                    </wps:txbx>
                    <wps:bodyPr wrap="square" lIns="0" tIns="0" rIns="0" bIns="0" rtlCol="0">
                      <a:noAutofit/>
                    </wps:bodyPr>
                  </wps:wsp>
                </a:graphicData>
              </a:graphic>
            </wp:anchor>
          </w:drawing>
        </mc:Choice>
        <mc:Fallback>
          <w:pict>
            <v:shape id="Textbox 105" o:spid="_x0000_s1026" o:spt="202" type="#_x0000_t202" style="position:absolute;left:0pt;margin-left:450.9pt;margin-top:781.35pt;height:15.3pt;width:50.3pt;mso-position-horizontal-relative:page;mso-position-vertical-relative:page;z-index:-251604992;mso-width-relative:page;mso-height-relative:page;" filled="f" stroked="f" coordsize="21600,21600" o:gfxdata="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JdooWbaAAAADgEAAA8AAAAAAAAAAQAgAAAAIgAAAGRycy9kb3ducmV2LnhtbFBLAQIUABQA&#10;AAAIAIdO4kDHjv/jtQEAAHcDAAAOAAAAAAAAAAEAIAAAACkBAABkcnMvZTJvRG9jLnhtbFBLBQYA&#10;AAAABgAGAFkBAABQBQAAAAA=&#10;">
              <v:fill on="f" focussize="0,0"/>
              <v:stroke on="f"/>
              <v:imagedata o:title=""/>
              <o:lock v:ext="edit" aspectratio="f"/>
              <v:textbox inset="0mm,0mm,0mm,0mm">
                <w:txbxContent>
                  <w:p w14:paraId="0F49A158">
                    <w:pPr>
                      <w:pStyle w:val="8"/>
                      <w:spacing w:before="10"/>
                      <w:ind w:left="20"/>
                    </w:pPr>
                    <w:r>
                      <w:t>SAL</w:t>
                    </w:r>
                    <w:r>
                      <w:rPr>
                        <w:spacing w:val="-8"/>
                      </w:rPr>
                      <w:t>ITER</w:t>
                    </w:r>
                  </w:p>
                </w:txbxContent>
              </v:textbox>
            </v:shape>
          </w:pict>
        </mc:Fallback>
      </mc:AlternateContent>
    </w:r>
    <w:r>
      <w:rPr>
        <w:sz w:val="20"/>
      </w:rPr>
      <mc:AlternateContent>
        <mc:Choice Requires="wps">
          <w:drawing>
            <wp:anchor distT="0" distB="0" distL="0" distR="0" simplePos="0" relativeHeight="251709440" behindDoc="1" locked="0" layoutInCell="1" allowOverlap="1">
              <wp:simplePos x="0" y="0"/>
              <wp:positionH relativeFrom="page">
                <wp:posOffset>919480</wp:posOffset>
              </wp:positionH>
              <wp:positionV relativeFrom="page">
                <wp:posOffset>9922510</wp:posOffset>
              </wp:positionV>
              <wp:extent cx="2058670" cy="194310"/>
              <wp:effectExtent l="0" t="0" r="0" b="0"/>
              <wp:wrapNone/>
              <wp:docPr id="104" name="Textbox 104"/>
              <wp:cNvGraphicFramePr/>
              <a:graphic xmlns:a="http://schemas.openxmlformats.org/drawingml/2006/main">
                <a:graphicData uri="http://schemas.microsoft.com/office/word/2010/wordprocessingShape">
                  <wps:wsp>
                    <wps:cNvSpPr txBox="1"/>
                    <wps:spPr>
                      <a:xfrm>
                        <a:off x="0" y="0"/>
                        <a:ext cx="2058670" cy="194310"/>
                      </a:xfrm>
                      <a:prstGeom prst="rect">
                        <a:avLst/>
                      </a:prstGeom>
                    </wps:spPr>
                    <wps:txbx>
                      <w:txbxContent>
                        <w:p w14:paraId="28E5CEBE">
                          <w:pPr>
                            <w:pStyle w:val="8"/>
                            <w:spacing w:before="10"/>
                            <w:ind w:left="20"/>
                          </w:pPr>
                          <w:r>
                            <w:t>Gujarat</w:t>
                          </w:r>
                          <w:r>
                            <w:rPr>
                              <w:spacing w:val="-7"/>
                            </w:rPr>
                            <w:t xml:space="preserve"> </w:t>
                          </w:r>
                          <w:r>
                            <w:t>Technological</w:t>
                          </w:r>
                          <w:r>
                            <w:rPr>
                              <w:spacing w:val="-4"/>
                            </w:rPr>
                            <w:t xml:space="preserve"> </w:t>
                          </w:r>
                          <w:r>
                            <w:rPr>
                              <w:spacing w:val="-2"/>
                            </w:rPr>
                            <w:t>University</w:t>
                          </w:r>
                        </w:p>
                      </w:txbxContent>
                    </wps:txbx>
                    <wps:bodyPr wrap="square" lIns="0" tIns="0" rIns="0" bIns="0" rtlCol="0">
                      <a:noAutofit/>
                    </wps:bodyPr>
                  </wps:wsp>
                </a:graphicData>
              </a:graphic>
            </wp:anchor>
          </w:drawing>
        </mc:Choice>
        <mc:Fallback>
          <w:pict>
            <v:shape id="Textbox 104" o:spid="_x0000_s1026" o:spt="202" type="#_x0000_t202" style="position:absolute;left:0pt;margin-left:72.4pt;margin-top:781.3pt;height:15.3pt;width:162.1pt;mso-position-horizontal-relative:page;mso-position-vertical-relative:page;z-index:-251607040;mso-width-relative:page;mso-height-relative:page;" filled="f" stroked="f" coordsize="21600,21600" o:gfxdata="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Bq+8RraAAAADQEAAA8AAAAAAAAAAQAgAAAAIgAAAGRycy9kb3ducmV2LnhtbFBLAQIUABQA&#10;AAAIAIdO4kB44md1tQEAAHgDAAAOAAAAAAAAAAEAIAAAACkBAABkcnMvZTJvRG9jLnhtbFBLBQYA&#10;AAAABgAGAFkBAABQBQAAAAA=&#10;">
              <v:fill on="f" focussize="0,0"/>
              <v:stroke on="f"/>
              <v:imagedata o:title=""/>
              <o:lock v:ext="edit" aspectratio="f"/>
              <v:textbox inset="0mm,0mm,0mm,0mm">
                <w:txbxContent>
                  <w:p w14:paraId="28E5CEBE">
                    <w:pPr>
                      <w:pStyle w:val="8"/>
                      <w:spacing w:before="10"/>
                      <w:ind w:left="20"/>
                    </w:pPr>
                    <w:r>
                      <w:t>Gujarat</w:t>
                    </w:r>
                    <w:r>
                      <w:rPr>
                        <w:spacing w:val="-7"/>
                      </w:rPr>
                      <w:t xml:space="preserve"> </w:t>
                    </w:r>
                    <w:r>
                      <w:t>Technological</w:t>
                    </w:r>
                    <w:r>
                      <w:rPr>
                        <w:spacing w:val="-4"/>
                      </w:rPr>
                      <w:t xml:space="preserve"> </w:t>
                    </w:r>
                    <w:r>
                      <w:rPr>
                        <w:spacing w:val="-2"/>
                      </w:rPr>
                      <w:t>University</w:t>
                    </w:r>
                  </w:p>
                </w:txbxContent>
              </v:textbox>
            </v:shape>
          </w:pict>
        </mc:Fallback>
      </mc:AlternateContent>
    </w:r>
    <w:r>
      <w:rPr>
        <w:sz w:val="20"/>
      </w:rPr>
      <mc:AlternateContent>
        <mc:Choice Requires="wps">
          <w:drawing>
            <wp:anchor distT="0" distB="0" distL="0" distR="0" simplePos="0" relativeHeight="251721728" behindDoc="1" locked="0" layoutInCell="1" allowOverlap="1">
              <wp:simplePos x="0" y="0"/>
              <wp:positionH relativeFrom="page">
                <wp:posOffset>3539490</wp:posOffset>
              </wp:positionH>
              <wp:positionV relativeFrom="page">
                <wp:posOffset>9954895</wp:posOffset>
              </wp:positionV>
              <wp:extent cx="139065" cy="152400"/>
              <wp:effectExtent l="0" t="0" r="0" b="0"/>
              <wp:wrapNone/>
              <wp:docPr id="106" name="Textbox 106"/>
              <wp:cNvGraphicFramePr/>
              <a:graphic xmlns:a="http://schemas.openxmlformats.org/drawingml/2006/main">
                <a:graphicData uri="http://schemas.microsoft.com/office/word/2010/wordprocessingShape">
                  <wps:wsp>
                    <wps:cNvSpPr txBox="1"/>
                    <wps:spPr>
                      <a:xfrm>
                        <a:off x="0" y="0"/>
                        <a:ext cx="139065" cy="152400"/>
                      </a:xfrm>
                      <a:prstGeom prst="rect">
                        <a:avLst/>
                      </a:prstGeom>
                    </wps:spPr>
                    <wps:txbx>
                      <w:txbxContent>
                        <w:p w14:paraId="48FA6F08">
                          <w:pPr>
                            <w:spacing w:before="12"/>
                            <w:ind w:left="20"/>
                            <w:rPr>
                              <w:sz w:val="18"/>
                            </w:rPr>
                          </w:pPr>
                          <w:r>
                            <w:rPr>
                              <w:spacing w:val="-5"/>
                              <w:sz w:val="18"/>
                            </w:rPr>
                            <w:t>47</w:t>
                          </w:r>
                        </w:p>
                      </w:txbxContent>
                    </wps:txbx>
                    <wps:bodyPr wrap="square" lIns="0" tIns="0" rIns="0" bIns="0" rtlCol="0">
                      <a:noAutofit/>
                    </wps:bodyPr>
                  </wps:wsp>
                </a:graphicData>
              </a:graphic>
            </wp:anchor>
          </w:drawing>
        </mc:Choice>
        <mc:Fallback>
          <w:pict>
            <v:shape id="Textbox 106" o:spid="_x0000_s1026" o:spt="202" type="#_x0000_t202" style="position:absolute;left:0pt;margin-left:278.7pt;margin-top:783.85pt;height:12pt;width:10.95pt;mso-position-horizontal-relative:page;mso-position-vertical-relative:page;z-index:-251594752;mso-width-relative:page;mso-height-relative:page;" filled="f" stroked="f" coordsize="21600,21600" o:gfxdata="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PYlwG2gAAAA0BAAAPAAAAAAAAAAEAIAAAACIAAABkcnMvZG93bnJldi54bWxQSwECFAAUAAAA&#10;CACHTuJAUjw+S7MBAAB3AwAADgAAAAAAAAABACAAAAApAQAAZHJzL2Uyb0RvYy54bWxQSwUGAAAA&#10;AAYABgBZAQAATgUAAAAA&#10;">
              <v:fill on="f" focussize="0,0"/>
              <v:stroke on="f"/>
              <v:imagedata o:title=""/>
              <o:lock v:ext="edit" aspectratio="f"/>
              <v:textbox inset="0mm,0mm,0mm,0mm">
                <w:txbxContent>
                  <w:p w14:paraId="48FA6F08">
                    <w:pPr>
                      <w:spacing w:before="12"/>
                      <w:ind w:left="20"/>
                      <w:rPr>
                        <w:sz w:val="18"/>
                      </w:rPr>
                    </w:pPr>
                    <w:r>
                      <w:rPr>
                        <w:spacing w:val="-5"/>
                        <w:sz w:val="18"/>
                      </w:rPr>
                      <w:t>47</w:t>
                    </w:r>
                  </w:p>
                </w:txbxContent>
              </v:textbox>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930E0D">
    <w:pPr>
      <w:pStyle w:val="8"/>
      <w:spacing w:line="14" w:lineRule="auto"/>
      <w:rPr>
        <w:sz w:val="20"/>
      </w:rPr>
    </w:pPr>
    <w:r>
      <w:rPr>
        <w:sz w:val="20"/>
      </w:rPr>
      <mc:AlternateContent>
        <mc:Choice Requires="wps">
          <w:drawing>
            <wp:anchor distT="0" distB="0" distL="0" distR="0" simplePos="0" relativeHeight="251714560" behindDoc="1" locked="0" layoutInCell="1" allowOverlap="1">
              <wp:simplePos x="0" y="0"/>
              <wp:positionH relativeFrom="page">
                <wp:posOffset>5984875</wp:posOffset>
              </wp:positionH>
              <wp:positionV relativeFrom="page">
                <wp:posOffset>10069830</wp:posOffset>
              </wp:positionV>
              <wp:extent cx="674370" cy="194310"/>
              <wp:effectExtent l="0" t="0" r="0" b="0"/>
              <wp:wrapNone/>
              <wp:docPr id="108" name="Textbox 108"/>
              <wp:cNvGraphicFramePr/>
              <a:graphic xmlns:a="http://schemas.openxmlformats.org/drawingml/2006/main">
                <a:graphicData uri="http://schemas.microsoft.com/office/word/2010/wordprocessingShape">
                  <wps:wsp>
                    <wps:cNvSpPr txBox="1"/>
                    <wps:spPr>
                      <a:xfrm>
                        <a:off x="0" y="0"/>
                        <a:ext cx="674077" cy="194310"/>
                      </a:xfrm>
                      <a:prstGeom prst="rect">
                        <a:avLst/>
                      </a:prstGeom>
                    </wps:spPr>
                    <wps:txbx>
                      <w:txbxContent>
                        <w:p w14:paraId="11249325">
                          <w:pPr>
                            <w:pStyle w:val="8"/>
                            <w:spacing w:before="10"/>
                            <w:ind w:left="20"/>
                          </w:pPr>
                          <w:r>
                            <w:rPr>
                              <w:spacing w:val="-2"/>
                            </w:rPr>
                            <w:t>SAL</w:t>
                          </w:r>
                          <w:r>
                            <w:rPr>
                              <w:spacing w:val="-6"/>
                            </w:rPr>
                            <w:t>ITER</w:t>
                          </w:r>
                        </w:p>
                      </w:txbxContent>
                    </wps:txbx>
                    <wps:bodyPr wrap="square" lIns="0" tIns="0" rIns="0" bIns="0" rtlCol="0">
                      <a:noAutofit/>
                    </wps:bodyPr>
                  </wps:wsp>
                </a:graphicData>
              </a:graphic>
            </wp:anchor>
          </w:drawing>
        </mc:Choice>
        <mc:Fallback>
          <w:pict>
            <v:shape id="Textbox 108" o:spid="_x0000_s1026" o:spt="202" type="#_x0000_t202" style="position:absolute;left:0pt;margin-left:471.25pt;margin-top:792.9pt;height:15.3pt;width:53.1pt;mso-position-horizontal-relative:page;mso-position-vertical-relative:page;z-index:-251601920;mso-width-relative:page;mso-height-relative:page;" filled="f" stroked="f" coordsize="21600,21600" o:gfxdata="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Z+HqT3AAAAA4BAAAPAAAAAAAAAAEAIAAAACIAAABkcnMvZG93bnJldi54bWxQSwECFAAU&#10;AAAACACHTuJAzy5pSbQBAAB3AwAADgAAAAAAAAABACAAAAArAQAAZHJzL2Uyb0RvYy54bWxQSwUG&#10;AAAAAAYABgBZAQAAUQUAAAAA&#10;">
              <v:fill on="f" focussize="0,0"/>
              <v:stroke on="f"/>
              <v:imagedata o:title=""/>
              <o:lock v:ext="edit" aspectratio="f"/>
              <v:textbox inset="0mm,0mm,0mm,0mm">
                <w:txbxContent>
                  <w:p w14:paraId="11249325">
                    <w:pPr>
                      <w:pStyle w:val="8"/>
                      <w:spacing w:before="10"/>
                      <w:ind w:left="20"/>
                    </w:pPr>
                    <w:r>
                      <w:rPr>
                        <w:spacing w:val="-2"/>
                      </w:rPr>
                      <w:t>SAL</w:t>
                    </w:r>
                    <w:r>
                      <w:rPr>
                        <w:spacing w:val="-6"/>
                      </w:rPr>
                      <w:t>ITER</w:t>
                    </w:r>
                  </w:p>
                </w:txbxContent>
              </v:textbox>
            </v:shape>
          </w:pict>
        </mc:Fallback>
      </mc:AlternateContent>
    </w:r>
    <w:r>
      <w:rPr>
        <w:sz w:val="20"/>
      </w:rPr>
      <mc:AlternateContent>
        <mc:Choice Requires="wps">
          <w:drawing>
            <wp:anchor distT="0" distB="0" distL="0" distR="0" simplePos="0" relativeHeight="251713536" behindDoc="1" locked="0" layoutInCell="1" allowOverlap="1">
              <wp:simplePos x="0" y="0"/>
              <wp:positionH relativeFrom="page">
                <wp:posOffset>1130300</wp:posOffset>
              </wp:positionH>
              <wp:positionV relativeFrom="page">
                <wp:posOffset>10057765</wp:posOffset>
              </wp:positionV>
              <wp:extent cx="2055495" cy="194310"/>
              <wp:effectExtent l="0" t="0" r="0" b="0"/>
              <wp:wrapNone/>
              <wp:docPr id="107" name="Textbox 107"/>
              <wp:cNvGraphicFramePr/>
              <a:graphic xmlns:a="http://schemas.openxmlformats.org/drawingml/2006/main">
                <a:graphicData uri="http://schemas.microsoft.com/office/word/2010/wordprocessingShape">
                  <wps:wsp>
                    <wps:cNvSpPr txBox="1"/>
                    <wps:spPr>
                      <a:xfrm>
                        <a:off x="0" y="0"/>
                        <a:ext cx="2055495" cy="194310"/>
                      </a:xfrm>
                      <a:prstGeom prst="rect">
                        <a:avLst/>
                      </a:prstGeom>
                    </wps:spPr>
                    <wps:txbx>
                      <w:txbxContent>
                        <w:p w14:paraId="06AB738C">
                          <w:pPr>
                            <w:pStyle w:val="8"/>
                            <w:spacing w:before="10"/>
                            <w:ind w:left="20"/>
                          </w:pPr>
                          <w:r>
                            <w:t>Gujarat</w:t>
                          </w:r>
                          <w:r>
                            <w:rPr>
                              <w:spacing w:val="-13"/>
                            </w:rPr>
                            <w:t xml:space="preserve"> </w:t>
                          </w:r>
                          <w:r>
                            <w:t>Technological</w:t>
                          </w:r>
                          <w:r>
                            <w:rPr>
                              <w:spacing w:val="-4"/>
                            </w:rPr>
                            <w:t xml:space="preserve"> </w:t>
                          </w:r>
                          <w:r>
                            <w:rPr>
                              <w:spacing w:val="-2"/>
                            </w:rPr>
                            <w:t>University</w:t>
                          </w:r>
                        </w:p>
                      </w:txbxContent>
                    </wps:txbx>
                    <wps:bodyPr wrap="square" lIns="0" tIns="0" rIns="0" bIns="0" rtlCol="0">
                      <a:noAutofit/>
                    </wps:bodyPr>
                  </wps:wsp>
                </a:graphicData>
              </a:graphic>
            </wp:anchor>
          </w:drawing>
        </mc:Choice>
        <mc:Fallback>
          <w:pict>
            <v:shape id="Textbox 107" o:spid="_x0000_s1026" o:spt="202" type="#_x0000_t202" style="position:absolute;left:0pt;margin-left:89pt;margin-top:791.95pt;height:15.3pt;width:161.85pt;mso-position-horizontal-relative:page;mso-position-vertical-relative:page;z-index:-251602944;mso-width-relative:page;mso-height-relative:page;" filled="f" stroked="f" coordsize="21600,21600" o:gfxdata="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aLOng2wAAAA0BAAAPAAAAAAAAAAEAIAAAACIAAABkcnMvZG93bnJldi54bWxQSwECFAAU&#10;AAAACACHTuJAcSE/LLUBAAB4AwAADgAAAAAAAAABACAAAAAqAQAAZHJzL2Uyb0RvYy54bWxQSwUG&#10;AAAAAAYABgBZAQAAUQUAAAAA&#10;">
              <v:fill on="f" focussize="0,0"/>
              <v:stroke on="f"/>
              <v:imagedata o:title=""/>
              <o:lock v:ext="edit" aspectratio="f"/>
              <v:textbox inset="0mm,0mm,0mm,0mm">
                <w:txbxContent>
                  <w:p w14:paraId="06AB738C">
                    <w:pPr>
                      <w:pStyle w:val="8"/>
                      <w:spacing w:before="10"/>
                      <w:ind w:left="20"/>
                    </w:pPr>
                    <w:r>
                      <w:t>Gujarat</w:t>
                    </w:r>
                    <w:r>
                      <w:rPr>
                        <w:spacing w:val="-13"/>
                      </w:rPr>
                      <w:t xml:space="preserve"> </w:t>
                    </w:r>
                    <w:r>
                      <w:t>Technological</w:t>
                    </w:r>
                    <w:r>
                      <w:rPr>
                        <w:spacing w:val="-4"/>
                      </w:rPr>
                      <w:t xml:space="preserve"> </w:t>
                    </w:r>
                    <w:r>
                      <w:rPr>
                        <w:spacing w:val="-2"/>
                      </w:rPr>
                      <w:t>University</w:t>
                    </w:r>
                  </w:p>
                </w:txbxContent>
              </v:textbox>
            </v:shape>
          </w:pict>
        </mc:Fallback>
      </mc:AlternateContent>
    </w:r>
    <w:r>
      <w:rPr>
        <w:sz w:val="20"/>
      </w:rPr>
      <mc:AlternateContent>
        <mc:Choice Requires="wps">
          <w:drawing>
            <wp:anchor distT="0" distB="0" distL="0" distR="0" simplePos="0" relativeHeight="251724800" behindDoc="1" locked="0" layoutInCell="1" allowOverlap="1">
              <wp:simplePos x="0" y="0"/>
              <wp:positionH relativeFrom="page">
                <wp:posOffset>3686175</wp:posOffset>
              </wp:positionH>
              <wp:positionV relativeFrom="page">
                <wp:posOffset>10085705</wp:posOffset>
              </wp:positionV>
              <wp:extent cx="202565" cy="152400"/>
              <wp:effectExtent l="0" t="0" r="0" b="0"/>
              <wp:wrapNone/>
              <wp:docPr id="109" name="Textbox 109"/>
              <wp:cNvGraphicFramePr/>
              <a:graphic xmlns:a="http://schemas.openxmlformats.org/drawingml/2006/main">
                <a:graphicData uri="http://schemas.microsoft.com/office/word/2010/wordprocessingShape">
                  <wps:wsp>
                    <wps:cNvSpPr txBox="1"/>
                    <wps:spPr>
                      <a:xfrm>
                        <a:off x="0" y="0"/>
                        <a:ext cx="202565" cy="152400"/>
                      </a:xfrm>
                      <a:prstGeom prst="rect">
                        <a:avLst/>
                      </a:prstGeom>
                    </wps:spPr>
                    <wps:txbx>
                      <w:txbxContent>
                        <w:p w14:paraId="4AC9E874">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48</w:t>
                          </w:r>
                          <w:r>
                            <w:rPr>
                              <w:spacing w:val="-5"/>
                              <w:sz w:val="18"/>
                            </w:rPr>
                            <w:fldChar w:fldCharType="end"/>
                          </w:r>
                        </w:p>
                      </w:txbxContent>
                    </wps:txbx>
                    <wps:bodyPr wrap="square" lIns="0" tIns="0" rIns="0" bIns="0" rtlCol="0">
                      <a:noAutofit/>
                    </wps:bodyPr>
                  </wps:wsp>
                </a:graphicData>
              </a:graphic>
            </wp:anchor>
          </w:drawing>
        </mc:Choice>
        <mc:Fallback>
          <w:pict>
            <v:shape id="Textbox 109" o:spid="_x0000_s1026" o:spt="202" type="#_x0000_t202" style="position:absolute;left:0pt;margin-left:290.25pt;margin-top:794.15pt;height:12pt;width:15.95pt;mso-position-horizontal-relative:page;mso-position-vertical-relative:page;z-index:-251591680;mso-width-relative:page;mso-height-relative:page;" filled="f" stroked="f" coordsize="21600,21600" o:gfxdata="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AjNVRtsAAAANAQAADwAAAAAAAAABACAAAAAiAAAAZHJzL2Rvd25yZXYueG1sUEsBAhQAFAAA&#10;AAgAh07iQPloG3KzAQAAdwMAAA4AAAAAAAAAAQAgAAAAKgEAAGRycy9lMm9Eb2MueG1sUEsFBgAA&#10;AAAGAAYAWQEAAE8FAAAAAA==&#10;">
              <v:fill on="f" focussize="0,0"/>
              <v:stroke on="f"/>
              <v:imagedata o:title=""/>
              <o:lock v:ext="edit" aspectratio="f"/>
              <v:textbox inset="0mm,0mm,0mm,0mm">
                <w:txbxContent>
                  <w:p w14:paraId="4AC9E874">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48</w:t>
                    </w:r>
                    <w:r>
                      <w:rPr>
                        <w:spacing w:val="-5"/>
                        <w:sz w:val="18"/>
                      </w:rPr>
                      <w:fldChar w:fldCharType="end"/>
                    </w:r>
                  </w:p>
                </w:txbxContent>
              </v:textbox>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6947F4">
    <w:pPr>
      <w:pStyle w:val="8"/>
      <w:spacing w:line="14" w:lineRule="auto"/>
      <w:rPr>
        <w:sz w:val="20"/>
      </w:rPr>
    </w:pPr>
    <w:r>
      <w:rPr>
        <w:sz w:val="20"/>
      </w:rPr>
      <mc:AlternateContent>
        <mc:Choice Requires="wps">
          <w:drawing>
            <wp:anchor distT="0" distB="0" distL="0" distR="0" simplePos="0" relativeHeight="251717632" behindDoc="1" locked="0" layoutInCell="1" allowOverlap="1">
              <wp:simplePos x="0" y="0"/>
              <wp:positionH relativeFrom="page">
                <wp:posOffset>6149975</wp:posOffset>
              </wp:positionH>
              <wp:positionV relativeFrom="page">
                <wp:posOffset>10069830</wp:posOffset>
              </wp:positionV>
              <wp:extent cx="656590" cy="194310"/>
              <wp:effectExtent l="0" t="0" r="0" b="0"/>
              <wp:wrapNone/>
              <wp:docPr id="113" name="Textbox 113"/>
              <wp:cNvGraphicFramePr/>
              <a:graphic xmlns:a="http://schemas.openxmlformats.org/drawingml/2006/main">
                <a:graphicData uri="http://schemas.microsoft.com/office/word/2010/wordprocessingShape">
                  <wps:wsp>
                    <wps:cNvSpPr txBox="1"/>
                    <wps:spPr>
                      <a:xfrm>
                        <a:off x="0" y="0"/>
                        <a:ext cx="656493" cy="194310"/>
                      </a:xfrm>
                      <a:prstGeom prst="rect">
                        <a:avLst/>
                      </a:prstGeom>
                    </wps:spPr>
                    <wps:txbx>
                      <w:txbxContent>
                        <w:p w14:paraId="7B84AED6">
                          <w:pPr>
                            <w:pStyle w:val="8"/>
                            <w:spacing w:before="10"/>
                            <w:ind w:left="20"/>
                          </w:pPr>
                          <w:r>
                            <w:rPr>
                              <w:spacing w:val="-2"/>
                            </w:rPr>
                            <w:t>SAL</w:t>
                          </w:r>
                          <w:r>
                            <w:rPr>
                              <w:spacing w:val="-6"/>
                            </w:rPr>
                            <w:t>ITER</w:t>
                          </w:r>
                        </w:p>
                      </w:txbxContent>
                    </wps:txbx>
                    <wps:bodyPr wrap="square" lIns="0" tIns="0" rIns="0" bIns="0" rtlCol="0">
                      <a:noAutofit/>
                    </wps:bodyPr>
                  </wps:wsp>
                </a:graphicData>
              </a:graphic>
            </wp:anchor>
          </w:drawing>
        </mc:Choice>
        <mc:Fallback>
          <w:pict>
            <v:shape id="Textbox 113" o:spid="_x0000_s1026" o:spt="202" type="#_x0000_t202" style="position:absolute;left:0pt;margin-left:484.25pt;margin-top:792.9pt;height:15.3pt;width:51.7pt;mso-position-horizontal-relative:page;mso-position-vertical-relative:page;z-index:-251598848;mso-width-relative:page;mso-height-relative:page;" filled="f" stroked="f" coordsize="21600,21600" o:gfxdata="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JInSN3bAAAADgEAAA8AAAAAAAAAAQAgAAAAIgAAAGRycy9kb3ducmV2LnhtbFBLAQIUABQA&#10;AAAIAIdO4kDywPW0tAEAAHcDAAAOAAAAAAAAAAEAIAAAACoBAABkcnMvZTJvRG9jLnhtbFBLBQYA&#10;AAAABgAGAFkBAABQBQAAAAA=&#10;">
              <v:fill on="f" focussize="0,0"/>
              <v:stroke on="f"/>
              <v:imagedata o:title=""/>
              <o:lock v:ext="edit" aspectratio="f"/>
              <v:textbox inset="0mm,0mm,0mm,0mm">
                <w:txbxContent>
                  <w:p w14:paraId="7B84AED6">
                    <w:pPr>
                      <w:pStyle w:val="8"/>
                      <w:spacing w:before="10"/>
                      <w:ind w:left="20"/>
                    </w:pPr>
                    <w:r>
                      <w:rPr>
                        <w:spacing w:val="-2"/>
                      </w:rPr>
                      <w:t>SAL</w:t>
                    </w:r>
                    <w:r>
                      <w:rPr>
                        <w:spacing w:val="-6"/>
                      </w:rPr>
                      <w:t>ITER</w:t>
                    </w:r>
                  </w:p>
                </w:txbxContent>
              </v:textbox>
            </v:shape>
          </w:pict>
        </mc:Fallback>
      </mc:AlternateContent>
    </w:r>
    <w:r>
      <w:rPr>
        <w:sz w:val="20"/>
      </w:rPr>
      <mc:AlternateContent>
        <mc:Choice Requires="wps">
          <w:drawing>
            <wp:anchor distT="0" distB="0" distL="0" distR="0" simplePos="0" relativeHeight="251716608" behindDoc="1" locked="0" layoutInCell="1" allowOverlap="1">
              <wp:simplePos x="0" y="0"/>
              <wp:positionH relativeFrom="page">
                <wp:posOffset>1130300</wp:posOffset>
              </wp:positionH>
              <wp:positionV relativeFrom="page">
                <wp:posOffset>10057765</wp:posOffset>
              </wp:positionV>
              <wp:extent cx="2055495" cy="194310"/>
              <wp:effectExtent l="0" t="0" r="0" b="0"/>
              <wp:wrapNone/>
              <wp:docPr id="112" name="Textbox 112"/>
              <wp:cNvGraphicFramePr/>
              <a:graphic xmlns:a="http://schemas.openxmlformats.org/drawingml/2006/main">
                <a:graphicData uri="http://schemas.microsoft.com/office/word/2010/wordprocessingShape">
                  <wps:wsp>
                    <wps:cNvSpPr txBox="1"/>
                    <wps:spPr>
                      <a:xfrm>
                        <a:off x="0" y="0"/>
                        <a:ext cx="2055495" cy="194310"/>
                      </a:xfrm>
                      <a:prstGeom prst="rect">
                        <a:avLst/>
                      </a:prstGeom>
                    </wps:spPr>
                    <wps:txbx>
                      <w:txbxContent>
                        <w:p w14:paraId="54ECACC4">
                          <w:pPr>
                            <w:pStyle w:val="8"/>
                            <w:spacing w:before="10"/>
                            <w:ind w:left="20"/>
                          </w:pPr>
                          <w:r>
                            <w:t>Gujarat</w:t>
                          </w:r>
                          <w:r>
                            <w:rPr>
                              <w:spacing w:val="-13"/>
                            </w:rPr>
                            <w:t xml:space="preserve"> </w:t>
                          </w:r>
                          <w:r>
                            <w:t>Technological</w:t>
                          </w:r>
                          <w:r>
                            <w:rPr>
                              <w:spacing w:val="-4"/>
                            </w:rPr>
                            <w:t xml:space="preserve"> </w:t>
                          </w:r>
                          <w:r>
                            <w:rPr>
                              <w:spacing w:val="-2"/>
                            </w:rPr>
                            <w:t>University</w:t>
                          </w:r>
                        </w:p>
                      </w:txbxContent>
                    </wps:txbx>
                    <wps:bodyPr wrap="square" lIns="0" tIns="0" rIns="0" bIns="0" rtlCol="0">
                      <a:noAutofit/>
                    </wps:bodyPr>
                  </wps:wsp>
                </a:graphicData>
              </a:graphic>
            </wp:anchor>
          </w:drawing>
        </mc:Choice>
        <mc:Fallback>
          <w:pict>
            <v:shape id="Textbox 112" o:spid="_x0000_s1026" o:spt="202" type="#_x0000_t202" style="position:absolute;left:0pt;margin-left:89pt;margin-top:791.95pt;height:15.3pt;width:161.85pt;mso-position-horizontal-relative:page;mso-position-vertical-relative:page;z-index:-251599872;mso-width-relative:page;mso-height-relative:page;" filled="f" stroked="f" coordsize="21600,21600" o:gfxdata="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aLOng2wAAAA0BAAAPAAAAAAAAAAEAIAAAACIAAABkcnMvZG93bnJldi54bWxQSwECFAAU&#10;AAAACACHTuJAuR1oJLUBAAB4AwAADgAAAAAAAAABACAAAAAqAQAAZHJzL2Uyb0RvYy54bWxQSwUG&#10;AAAAAAYABgBZAQAAUQUAAAAA&#10;">
              <v:fill on="f" focussize="0,0"/>
              <v:stroke on="f"/>
              <v:imagedata o:title=""/>
              <o:lock v:ext="edit" aspectratio="f"/>
              <v:textbox inset="0mm,0mm,0mm,0mm">
                <w:txbxContent>
                  <w:p w14:paraId="54ECACC4">
                    <w:pPr>
                      <w:pStyle w:val="8"/>
                      <w:spacing w:before="10"/>
                      <w:ind w:left="20"/>
                    </w:pPr>
                    <w:r>
                      <w:t>Gujarat</w:t>
                    </w:r>
                    <w:r>
                      <w:rPr>
                        <w:spacing w:val="-13"/>
                      </w:rPr>
                      <w:t xml:space="preserve"> </w:t>
                    </w:r>
                    <w:r>
                      <w:t>Technological</w:t>
                    </w:r>
                    <w:r>
                      <w:rPr>
                        <w:spacing w:val="-4"/>
                      </w:rPr>
                      <w:t xml:space="preserve"> </w:t>
                    </w:r>
                    <w:r>
                      <w:rPr>
                        <w:spacing w:val="-2"/>
                      </w:rPr>
                      <w:t>University</w:t>
                    </w:r>
                  </w:p>
                </w:txbxContent>
              </v:textbox>
            </v:shape>
          </w:pict>
        </mc:Fallback>
      </mc:AlternateContent>
    </w:r>
    <w:r>
      <w:rPr>
        <w:sz w:val="20"/>
      </w:rPr>
      <mc:AlternateContent>
        <mc:Choice Requires="wps">
          <w:drawing>
            <wp:anchor distT="0" distB="0" distL="0" distR="0" simplePos="0" relativeHeight="251726848" behindDoc="1" locked="0" layoutInCell="1" allowOverlap="1">
              <wp:simplePos x="0" y="0"/>
              <wp:positionH relativeFrom="page">
                <wp:posOffset>3686175</wp:posOffset>
              </wp:positionH>
              <wp:positionV relativeFrom="page">
                <wp:posOffset>10085705</wp:posOffset>
              </wp:positionV>
              <wp:extent cx="202565" cy="152400"/>
              <wp:effectExtent l="0" t="0" r="0" b="0"/>
              <wp:wrapNone/>
              <wp:docPr id="114" name="Textbox 114"/>
              <wp:cNvGraphicFramePr/>
              <a:graphic xmlns:a="http://schemas.openxmlformats.org/drawingml/2006/main">
                <a:graphicData uri="http://schemas.microsoft.com/office/word/2010/wordprocessingShape">
                  <wps:wsp>
                    <wps:cNvSpPr txBox="1"/>
                    <wps:spPr>
                      <a:xfrm>
                        <a:off x="0" y="0"/>
                        <a:ext cx="202565" cy="152400"/>
                      </a:xfrm>
                      <a:prstGeom prst="rect">
                        <a:avLst/>
                      </a:prstGeom>
                    </wps:spPr>
                    <wps:txbx>
                      <w:txbxContent>
                        <w:p w14:paraId="6BB62C4C">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49</w:t>
                          </w:r>
                          <w:r>
                            <w:rPr>
                              <w:spacing w:val="-5"/>
                              <w:sz w:val="18"/>
                            </w:rPr>
                            <w:fldChar w:fldCharType="end"/>
                          </w:r>
                        </w:p>
                      </w:txbxContent>
                    </wps:txbx>
                    <wps:bodyPr wrap="square" lIns="0" tIns="0" rIns="0" bIns="0" rtlCol="0">
                      <a:noAutofit/>
                    </wps:bodyPr>
                  </wps:wsp>
                </a:graphicData>
              </a:graphic>
            </wp:anchor>
          </w:drawing>
        </mc:Choice>
        <mc:Fallback>
          <w:pict>
            <v:shape id="Textbox 114" o:spid="_x0000_s1026" o:spt="202" type="#_x0000_t202" style="position:absolute;left:0pt;margin-left:290.25pt;margin-top:794.15pt;height:12pt;width:15.95pt;mso-position-horizontal-relative:page;mso-position-vertical-relative:page;z-index:-251589632;mso-width-relative:page;mso-height-relative:page;" filled="f" stroked="f" coordsize="21600,21600" o:gfxdata="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AjNVRtsAAAANAQAADwAAAAAAAAABACAAAAAiAAAAZHJzL2Rvd25yZXYueG1sUEsBAhQAFAAA&#10;AAgAh07iQOwbJjmzAQAAdwMAAA4AAAAAAAAAAQAgAAAAKgEAAGRycy9lMm9Eb2MueG1sUEsFBgAA&#10;AAAGAAYAWQEAAE8FAAAAAA==&#10;">
              <v:fill on="f" focussize="0,0"/>
              <v:stroke on="f"/>
              <v:imagedata o:title=""/>
              <o:lock v:ext="edit" aspectratio="f"/>
              <v:textbox inset="0mm,0mm,0mm,0mm">
                <w:txbxContent>
                  <w:p w14:paraId="6BB62C4C">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49</w:t>
                    </w:r>
                    <w:r>
                      <w:rPr>
                        <w:spacing w:val="-5"/>
                        <w:sz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E6D8E9">
    <w:pPr>
      <w:pStyle w:val="8"/>
      <w:spacing w:line="14" w:lineRule="auto"/>
      <w:rPr>
        <w:sz w:val="20"/>
      </w:rPr>
    </w:pPr>
    <w:r>
      <w:rPr>
        <w:sz w:val="20"/>
      </w:rPr>
      <mc:AlternateContent>
        <mc:Choice Requires="wps">
          <w:drawing>
            <wp:anchor distT="0" distB="0" distL="114300" distR="114300" simplePos="0" relativeHeight="251727872" behindDoc="0" locked="0" layoutInCell="1" allowOverlap="1">
              <wp:simplePos x="0" y="0"/>
              <wp:positionH relativeFrom="column">
                <wp:posOffset>2687320</wp:posOffset>
              </wp:positionH>
              <wp:positionV relativeFrom="paragraph">
                <wp:posOffset>-133985</wp:posOffset>
              </wp:positionV>
              <wp:extent cx="445770" cy="252095"/>
              <wp:effectExtent l="0" t="0" r="0" b="0"/>
              <wp:wrapNone/>
              <wp:docPr id="702935498" name="Text Box 84"/>
              <wp:cNvGraphicFramePr/>
              <a:graphic xmlns:a="http://schemas.openxmlformats.org/drawingml/2006/main">
                <a:graphicData uri="http://schemas.microsoft.com/office/word/2010/wordprocessingShape">
                  <wps:wsp>
                    <wps:cNvSpPr txBox="1"/>
                    <wps:spPr>
                      <a:xfrm>
                        <a:off x="0" y="0"/>
                        <a:ext cx="445476" cy="252046"/>
                      </a:xfrm>
                      <a:prstGeom prst="rect">
                        <a:avLst/>
                      </a:prstGeom>
                      <a:solidFill>
                        <a:schemeClr val="lt1"/>
                      </a:solidFill>
                      <a:ln w="6350">
                        <a:noFill/>
                      </a:ln>
                    </wps:spPr>
                    <wps:txbx>
                      <w:txbxContent>
                        <w:p w14:paraId="26447E0D">
                          <w:pPr>
                            <w:jc w:val="center"/>
                            <w:rPr>
                              <w:color w:val="808080" w:themeColor="background1" w:themeShade="80"/>
                              <w:lang w:val="en-IN"/>
                            </w:rPr>
                          </w:pPr>
                          <w:r>
                            <w:rPr>
                              <w:color w:val="808080" w:themeColor="background1" w:themeShade="80"/>
                              <w:lang w:val="en-IN"/>
                            </w:rPr>
                            <w:t>iii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4" o:spid="_x0000_s1026" o:spt="202" type="#_x0000_t202" style="position:absolute;left:0pt;margin-left:211.6pt;margin-top:-10.55pt;height:19.85pt;width:35.1pt;z-index:251727872;mso-width-relative:page;mso-height-relative:page;" fillcolor="#FFFFFF [3201]" filled="t" stroked="f" coordsize="21600,21600" o:gfxdata="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CnoISfWAAAACgEAAA8AAAAAAAAAAQAgAAAA&#10;IgAAAGRycy9kb3ducmV2LnhtbFBLAQIUABQAAAAIAIdO4kAqii1+RgIAAJYEAAAOAAAAAAAAAAEA&#10;IAAAACUBAABkcnMvZTJvRG9jLnhtbFBLBQYAAAAABgAGAFkBAADdBQAAAAA=&#10;">
              <v:fill on="t" focussize="0,0"/>
              <v:stroke on="f" weight="0.5pt"/>
              <v:imagedata o:title=""/>
              <o:lock v:ext="edit" aspectratio="f"/>
              <v:textbox>
                <w:txbxContent>
                  <w:p w14:paraId="26447E0D">
                    <w:pPr>
                      <w:jc w:val="center"/>
                      <w:rPr>
                        <w:color w:val="808080" w:themeColor="background1" w:themeShade="80"/>
                        <w:lang w:val="en-IN"/>
                      </w:rPr>
                    </w:pPr>
                    <w:r>
                      <w:rPr>
                        <w:color w:val="808080" w:themeColor="background1" w:themeShade="80"/>
                        <w:lang w:val="en-IN"/>
                      </w:rPr>
                      <w:t>iii</w:t>
                    </w:r>
                  </w:p>
                </w:txbxContent>
              </v:textbox>
            </v:shape>
          </w:pict>
        </mc:Fallback>
      </mc:AlternateContent>
    </w:r>
    <w:r>
      <w:rPr>
        <w:sz w:val="20"/>
      </w:rPr>
      <w:drawing>
        <wp:anchor distT="0" distB="0" distL="0" distR="0" simplePos="0" relativeHeight="251723776" behindDoc="1" locked="0" layoutInCell="1" allowOverlap="1">
          <wp:simplePos x="0" y="0"/>
          <wp:positionH relativeFrom="page">
            <wp:posOffset>858520</wp:posOffset>
          </wp:positionH>
          <wp:positionV relativeFrom="page">
            <wp:posOffset>10197465</wp:posOffset>
          </wp:positionV>
          <wp:extent cx="2034540" cy="143510"/>
          <wp:effectExtent l="0" t="0" r="0" b="9525"/>
          <wp:wrapNone/>
          <wp:docPr id="1946344290" name="Image 10"/>
          <wp:cNvGraphicFramePr/>
          <a:graphic xmlns:a="http://schemas.openxmlformats.org/drawingml/2006/main">
            <a:graphicData uri="http://schemas.openxmlformats.org/drawingml/2006/picture">
              <pic:pic xmlns:pic="http://schemas.openxmlformats.org/drawingml/2006/picture">
                <pic:nvPicPr>
                  <pic:cNvPr id="1946344290" name="Image 10"/>
                  <pic:cNvPicPr/>
                </pic:nvPicPr>
                <pic:blipFill>
                  <a:blip r:embed="rId1" cstate="print"/>
                  <a:stretch>
                    <a:fillRect/>
                  </a:stretch>
                </pic:blipFill>
                <pic:spPr>
                  <a:xfrm>
                    <a:off x="0" y="0"/>
                    <a:ext cx="2034413" cy="143509"/>
                  </a:xfrm>
                  <a:prstGeom prst="rect">
                    <a:avLst/>
                  </a:prstGeom>
                </pic:spPr>
              </pic:pic>
            </a:graphicData>
          </a:graphic>
        </wp:anchor>
      </w:drawing>
    </w:r>
    <w:r>
      <w:rPr>
        <w:sz w:val="20"/>
      </w:rPr>
      <mc:AlternateContent>
        <mc:Choice Requires="wps">
          <w:drawing>
            <wp:anchor distT="0" distB="0" distL="0" distR="0" simplePos="0" relativeHeight="251722752" behindDoc="1" locked="0" layoutInCell="1" allowOverlap="1">
              <wp:simplePos x="0" y="0"/>
              <wp:positionH relativeFrom="page">
                <wp:posOffset>6344920</wp:posOffset>
              </wp:positionH>
              <wp:positionV relativeFrom="page">
                <wp:posOffset>10173970</wp:posOffset>
              </wp:positionV>
              <wp:extent cx="599440" cy="180975"/>
              <wp:effectExtent l="0" t="0" r="0" b="0"/>
              <wp:wrapNone/>
              <wp:docPr id="2108329375" name="Textbox 11"/>
              <wp:cNvGraphicFramePr/>
              <a:graphic xmlns:a="http://schemas.openxmlformats.org/drawingml/2006/main">
                <a:graphicData uri="http://schemas.microsoft.com/office/word/2010/wordprocessingShape">
                  <wps:wsp>
                    <wps:cNvSpPr txBox="1"/>
                    <wps:spPr>
                      <a:xfrm>
                        <a:off x="0" y="0"/>
                        <a:ext cx="599440" cy="180975"/>
                      </a:xfrm>
                      <a:prstGeom prst="rect">
                        <a:avLst/>
                      </a:prstGeom>
                    </wps:spPr>
                    <wps:txbx>
                      <w:txbxContent>
                        <w:p w14:paraId="51722341">
                          <w:pPr>
                            <w:spacing w:before="11"/>
                            <w:ind w:left="20"/>
                          </w:pPr>
                          <w:r>
                            <w:rPr>
                              <w:spacing w:val="-2"/>
                            </w:rPr>
                            <w:t>SALITER</w:t>
                          </w:r>
                        </w:p>
                      </w:txbxContent>
                    </wps:txbx>
                    <wps:bodyPr wrap="square" lIns="0" tIns="0" rIns="0" bIns="0" rtlCol="0"/>
                  </wps:wsp>
                </a:graphicData>
              </a:graphic>
            </wp:anchor>
          </w:drawing>
        </mc:Choice>
        <mc:Fallback>
          <w:pict>
            <v:shape id="Textbox 11" o:spid="_x0000_s1026" o:spt="202" type="#_x0000_t202" style="position:absolute;left:0pt;margin-left:499.6pt;margin-top:801.1pt;height:14.25pt;width:47.2pt;mso-position-horizontal-relative:page;mso-position-vertical-relative:page;z-index:-251593728;mso-width-relative:page;mso-height-relative:page;" filled="f" stroked="f" coordsize="21600,21600" o:gfxdata="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O4s&#10;aGLaAAAADgEAAA8AAAAAAAAAAQAgAAAAIgAAAGRycy9kb3ducmV2LnhtbFBLAQIUABQAAAAIAIdO&#10;4kDAHEPhrwEAAGMDAAAOAAAAAAAAAAEAIAAAACkBAABkcnMvZTJvRG9jLnhtbFBLBQYAAAAABgAG&#10;AFkBAABKBQAAAAA=&#10;">
              <v:fill on="f" focussize="0,0"/>
              <v:stroke on="f"/>
              <v:imagedata o:title=""/>
              <o:lock v:ext="edit" aspectratio="f"/>
              <v:textbox inset="0mm,0mm,0mm,0mm">
                <w:txbxContent>
                  <w:p w14:paraId="51722341">
                    <w:pPr>
                      <w:spacing w:before="11"/>
                      <w:ind w:left="20"/>
                    </w:pPr>
                    <w:r>
                      <w:rPr>
                        <w:spacing w:val="-2"/>
                      </w:rPr>
                      <w:t>SALITER</w:t>
                    </w:r>
                  </w:p>
                </w:txbxContent>
              </v:textbox>
            </v:shape>
          </w:pict>
        </mc:Fallback>
      </mc:AlternateContent>
    </w:r>
    <w:r>
      <w:rPr>
        <w:sz w:val="20"/>
      </w:rPr>
      <mc:AlternateContent>
        <mc:Choice Requires="wps">
          <w:drawing>
            <wp:anchor distT="0" distB="0" distL="0" distR="0" simplePos="0" relativeHeight="251661312" behindDoc="1" locked="0" layoutInCell="1" allowOverlap="1">
              <wp:simplePos x="0" y="0"/>
              <wp:positionH relativeFrom="page">
                <wp:posOffset>3711575</wp:posOffset>
              </wp:positionH>
              <wp:positionV relativeFrom="page">
                <wp:posOffset>10160635</wp:posOffset>
              </wp:positionV>
              <wp:extent cx="135255" cy="152400"/>
              <wp:effectExtent l="0" t="0" r="0" b="0"/>
              <wp:wrapNone/>
              <wp:docPr id="13" name="Textbox 13"/>
              <wp:cNvGraphicFramePr/>
              <a:graphic xmlns:a="http://schemas.openxmlformats.org/drawingml/2006/main">
                <a:graphicData uri="http://schemas.microsoft.com/office/word/2010/wordprocessingShape">
                  <wps:wsp>
                    <wps:cNvSpPr txBox="1"/>
                    <wps:spPr>
                      <a:xfrm>
                        <a:off x="0" y="0"/>
                        <a:ext cx="135255" cy="152400"/>
                      </a:xfrm>
                      <a:prstGeom prst="rect">
                        <a:avLst/>
                      </a:prstGeom>
                    </wps:spPr>
                    <wps:txbx>
                      <w:txbxContent>
                        <w:p w14:paraId="634D8C67">
                          <w:pPr>
                            <w:spacing w:before="12"/>
                            <w:ind w:left="20"/>
                            <w:rPr>
                              <w:sz w:val="18"/>
                            </w:rPr>
                          </w:pPr>
                          <w:r>
                            <w:rPr>
                              <w:spacing w:val="-5"/>
                              <w:sz w:val="18"/>
                            </w:rPr>
                            <w:t>III</w:t>
                          </w:r>
                        </w:p>
                      </w:txbxContent>
                    </wps:txbx>
                    <wps:bodyPr wrap="square" lIns="0" tIns="0" rIns="0" bIns="0" rtlCol="0">
                      <a:noAutofit/>
                    </wps:bodyPr>
                  </wps:wsp>
                </a:graphicData>
              </a:graphic>
            </wp:anchor>
          </w:drawing>
        </mc:Choice>
        <mc:Fallback>
          <w:pict>
            <v:shape id="Textbox 13" o:spid="_x0000_s1026" o:spt="202" type="#_x0000_t202" style="position:absolute;left:0pt;margin-left:292.25pt;margin-top:800.05pt;height:12pt;width:10.65pt;mso-position-horizontal-relative:page;mso-position-vertical-relative:page;z-index:-251655168;mso-width-relative:page;mso-height-relative:page;" filled="f" stroked="f" coordsize="21600,21600" o:gfxdata="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IPm2Z/aAAAADQEAAA8AAAAAAAAAAQAgAAAAIgAAAGRycy9kb3ducmV2LnhtbFBLAQIUABQAAAAI&#10;AIdO4kADxOBWsgEAAHUDAAAOAAAAAAAAAAEAIAAAACkBAABkcnMvZTJvRG9jLnhtbFBLBQYAAAAA&#10;BgAGAFkBAABNBQAAAAA=&#10;">
              <v:fill on="f" focussize="0,0"/>
              <v:stroke on="f"/>
              <v:imagedata o:title=""/>
              <o:lock v:ext="edit" aspectratio="f"/>
              <v:textbox inset="0mm,0mm,0mm,0mm">
                <w:txbxContent>
                  <w:p w14:paraId="634D8C67">
                    <w:pPr>
                      <w:spacing w:before="12"/>
                      <w:ind w:left="20"/>
                      <w:rPr>
                        <w:sz w:val="18"/>
                      </w:rPr>
                    </w:pPr>
                    <w:r>
                      <w:rPr>
                        <w:spacing w:val="-5"/>
                        <w:sz w:val="18"/>
                      </w:rPr>
                      <w:t>III</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EBB310">
    <w:pPr>
      <w:pStyle w:val="8"/>
      <w:spacing w:line="14" w:lineRule="auto"/>
      <w:rPr>
        <w:sz w:val="20"/>
      </w:rPr>
    </w:pPr>
    <w:r>
      <w:rPr>
        <w:sz w:val="20"/>
      </w:rPr>
      <mc:AlternateContent>
        <mc:Choice Requires="wps">
          <w:drawing>
            <wp:anchor distT="0" distB="0" distL="114300" distR="114300" simplePos="0" relativeHeight="251730944" behindDoc="0" locked="0" layoutInCell="1" allowOverlap="1">
              <wp:simplePos x="0" y="0"/>
              <wp:positionH relativeFrom="column">
                <wp:posOffset>2921635</wp:posOffset>
              </wp:positionH>
              <wp:positionV relativeFrom="paragraph">
                <wp:posOffset>-116840</wp:posOffset>
              </wp:positionV>
              <wp:extent cx="457200" cy="293370"/>
              <wp:effectExtent l="0" t="0" r="0" b="0"/>
              <wp:wrapNone/>
              <wp:docPr id="453107755" name="Text Box 92"/>
              <wp:cNvGraphicFramePr/>
              <a:graphic xmlns:a="http://schemas.openxmlformats.org/drawingml/2006/main">
                <a:graphicData uri="http://schemas.microsoft.com/office/word/2010/wordprocessingShape">
                  <wps:wsp>
                    <wps:cNvSpPr txBox="1"/>
                    <wps:spPr>
                      <a:xfrm>
                        <a:off x="0" y="0"/>
                        <a:ext cx="457200" cy="293077"/>
                      </a:xfrm>
                      <a:prstGeom prst="rect">
                        <a:avLst/>
                      </a:prstGeom>
                      <a:solidFill>
                        <a:schemeClr val="lt1"/>
                      </a:solidFill>
                      <a:ln w="6350">
                        <a:noFill/>
                      </a:ln>
                    </wps:spPr>
                    <wps:txbx>
                      <w:txbxContent>
                        <w:p w14:paraId="294AC4AD">
                          <w:pPr>
                            <w:rPr>
                              <w:color w:val="808080" w:themeColor="background1" w:themeShade="80"/>
                              <w:lang w:val="en-IN"/>
                            </w:rPr>
                          </w:pPr>
                          <w:r>
                            <w:rPr>
                              <w:color w:val="808080" w:themeColor="background1" w:themeShade="80"/>
                              <w:lang w:val="en-IN"/>
                            </w:rPr>
                            <w:t>ix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92" o:spid="_x0000_s1026" o:spt="202" type="#_x0000_t202" style="position:absolute;left:0pt;margin-left:230.05pt;margin-top:-9.2pt;height:23.1pt;width:36pt;z-index:251730944;mso-width-relative:page;mso-height-relative:page;" fillcolor="#FFFFFF [3201]" filled="t" stroked="f" coordsize="21600,21600" o:gfxdata="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HfajJPWAAAACgEAAA8AAAAAAAAAAQAgAAAAIgAA&#10;AGRycy9kb3ducmV2LnhtbFBLAQIUABQAAAAIAIdO4kBPdx+7QwIAAJYEAAAOAAAAAAAAAAEAIAAA&#10;ACUBAABkcnMvZTJvRG9jLnhtbFBLBQYAAAAABgAGAFkBAADaBQAAAAA=&#10;">
              <v:fill on="t" focussize="0,0"/>
              <v:stroke on="f" weight="0.5pt"/>
              <v:imagedata o:title=""/>
              <o:lock v:ext="edit" aspectratio="f"/>
              <v:textbox>
                <w:txbxContent>
                  <w:p w14:paraId="294AC4AD">
                    <w:pPr>
                      <w:rPr>
                        <w:color w:val="808080" w:themeColor="background1" w:themeShade="80"/>
                        <w:lang w:val="en-IN"/>
                      </w:rPr>
                    </w:pPr>
                    <w:r>
                      <w:rPr>
                        <w:color w:val="808080" w:themeColor="background1" w:themeShade="80"/>
                        <w:lang w:val="en-IN"/>
                      </w:rPr>
                      <w:t>ix</w:t>
                    </w:r>
                  </w:p>
                </w:txbxContent>
              </v:textbox>
            </v:shape>
          </w:pict>
        </mc:Fallback>
      </mc:AlternateContent>
    </w:r>
    <w:r>
      <w:rPr>
        <w:sz w:val="20"/>
      </w:rPr>
      <mc:AlternateContent>
        <mc:Choice Requires="wps">
          <w:drawing>
            <wp:anchor distT="0" distB="0" distL="114300" distR="114300" simplePos="0" relativeHeight="251729920" behindDoc="0" locked="0" layoutInCell="1" allowOverlap="1">
              <wp:simplePos x="0" y="0"/>
              <wp:positionH relativeFrom="column">
                <wp:posOffset>2956560</wp:posOffset>
              </wp:positionH>
              <wp:positionV relativeFrom="paragraph">
                <wp:posOffset>-121920</wp:posOffset>
              </wp:positionV>
              <wp:extent cx="304800" cy="275590"/>
              <wp:effectExtent l="0" t="0" r="0" b="0"/>
              <wp:wrapNone/>
              <wp:docPr id="1004613733" name="Text Box 86"/>
              <wp:cNvGraphicFramePr/>
              <a:graphic xmlns:a="http://schemas.openxmlformats.org/drawingml/2006/main">
                <a:graphicData uri="http://schemas.microsoft.com/office/word/2010/wordprocessingShape">
                  <wps:wsp>
                    <wps:cNvSpPr txBox="1"/>
                    <wps:spPr>
                      <a:xfrm>
                        <a:off x="0" y="0"/>
                        <a:ext cx="304800" cy="275493"/>
                      </a:xfrm>
                      <a:prstGeom prst="rect">
                        <a:avLst/>
                      </a:prstGeom>
                      <a:solidFill>
                        <a:schemeClr val="lt1"/>
                      </a:solidFill>
                      <a:ln w="6350">
                        <a:noFill/>
                      </a:ln>
                    </wps:spPr>
                    <wps:txbx>
                      <w:txbxContent>
                        <w:p w14:paraId="1B99DB82">
                          <w:pPr>
                            <w:rPr>
                              <w:color w:val="808080" w:themeColor="background1" w:themeShade="80"/>
                              <w:lang w:val="en-IN"/>
                            </w:rPr>
                          </w:pPr>
                          <w:r>
                            <w:rPr>
                              <w:color w:val="808080" w:themeColor="background1" w:themeShade="80"/>
                              <w:lang w:val="en-IN"/>
                            </w:rPr>
                            <w:t>iv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6" o:spid="_x0000_s1026" o:spt="202" type="#_x0000_t202" style="position:absolute;left:0pt;margin-left:232.8pt;margin-top:-9.6pt;height:21.7pt;width:24pt;z-index:251729920;mso-width-relative:page;mso-height-relative:page;" fillcolor="#FFFFFF [3201]" filled="t" stroked="f" coordsize="21600,21600" o:gfxdata="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AUPxmtYAAAAKAQAADwAAAAAAAAABACAAAAAi&#10;AAAAZHJzL2Rvd25yZXYueG1sUEsBAhQAFAAAAAgAh07iQGMb49VFAgAAlwQAAA4AAAAAAAAAAQAg&#10;AAAAJQEAAGRycy9lMm9Eb2MueG1sUEsFBgAAAAAGAAYAWQEAANwFAAAAAA==&#10;">
              <v:fill on="t" focussize="0,0"/>
              <v:stroke on="f" weight="0.5pt"/>
              <v:imagedata o:title=""/>
              <o:lock v:ext="edit" aspectratio="f"/>
              <v:textbox>
                <w:txbxContent>
                  <w:p w14:paraId="1B99DB82">
                    <w:pPr>
                      <w:rPr>
                        <w:color w:val="808080" w:themeColor="background1" w:themeShade="80"/>
                        <w:lang w:val="en-IN"/>
                      </w:rPr>
                    </w:pPr>
                    <w:r>
                      <w:rPr>
                        <w:color w:val="808080" w:themeColor="background1" w:themeShade="80"/>
                        <w:lang w:val="en-IN"/>
                      </w:rPr>
                      <w:t>iv</w:t>
                    </w:r>
                  </w:p>
                </w:txbxContent>
              </v:textbox>
            </v:shape>
          </w:pict>
        </mc:Fallback>
      </mc:AlternateContent>
    </w:r>
    <w:r>
      <w:rPr>
        <w:sz w:val="20"/>
      </w:rPr>
      <mc:AlternateContent>
        <mc:Choice Requires="wps">
          <w:drawing>
            <wp:anchor distT="0" distB="0" distL="114300" distR="114300" simplePos="0" relativeHeight="251728896" behindDoc="0" locked="0" layoutInCell="1" allowOverlap="1">
              <wp:simplePos x="0" y="0"/>
              <wp:positionH relativeFrom="column">
                <wp:posOffset>2967990</wp:posOffset>
              </wp:positionH>
              <wp:positionV relativeFrom="paragraph">
                <wp:posOffset>-169545</wp:posOffset>
              </wp:positionV>
              <wp:extent cx="351790" cy="240030"/>
              <wp:effectExtent l="0" t="0" r="0" b="7620"/>
              <wp:wrapNone/>
              <wp:docPr id="1730559940" name="Text Box 85"/>
              <wp:cNvGraphicFramePr/>
              <a:graphic xmlns:a="http://schemas.openxmlformats.org/drawingml/2006/main">
                <a:graphicData uri="http://schemas.microsoft.com/office/word/2010/wordprocessingShape">
                  <wps:wsp>
                    <wps:cNvSpPr txBox="1"/>
                    <wps:spPr>
                      <a:xfrm>
                        <a:off x="0" y="0"/>
                        <a:ext cx="351692" cy="240324"/>
                      </a:xfrm>
                      <a:prstGeom prst="rect">
                        <a:avLst/>
                      </a:prstGeom>
                      <a:solidFill>
                        <a:schemeClr val="lt1"/>
                      </a:solidFill>
                      <a:ln w="6350">
                        <a:noFill/>
                      </a:ln>
                    </wps:spPr>
                    <wps:txbx>
                      <w:txbxContent>
                        <w:p w14:paraId="573A34F3">
                          <w:pPr>
                            <w:rPr>
                              <w:color w:val="808080" w:themeColor="background1" w:themeShade="80"/>
                              <w:lang w:val="en-IN"/>
                            </w:rPr>
                          </w:pPr>
                          <w:r>
                            <w:rPr>
                              <w:color w:val="808080" w:themeColor="background1" w:themeShade="80"/>
                              <w:lang w:val="en-IN"/>
                            </w:rPr>
                            <w:t>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5" o:spid="_x0000_s1026" o:spt="202" type="#_x0000_t202" style="position:absolute;left:0pt;margin-left:233.7pt;margin-top:-13.35pt;height:18.9pt;width:27.7pt;z-index:251728896;mso-width-relative:page;mso-height-relative:page;" fillcolor="#FFFFFF [3201]" filled="t" stroked="f" coordsize="21600,21600" o:gfxdata="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U6PH2NUAAAAKAQAADwAAAAAAAAABACAAAAAi&#10;AAAAZHJzL2Rvd25yZXYueG1sUEsBAhQAFAAAAAgAh07iQNQWRn1GAgAAlwQAAA4AAAAAAAAAAQAg&#10;AAAAJAEAAGRycy9lMm9Eb2MueG1sUEsFBgAAAAAGAAYAWQEAANwFAAAAAA==&#10;">
              <v:fill on="t" focussize="0,0"/>
              <v:stroke on="f" weight="0.5pt"/>
              <v:imagedata o:title=""/>
              <o:lock v:ext="edit" aspectratio="f"/>
              <v:textbox>
                <w:txbxContent>
                  <w:p w14:paraId="573A34F3">
                    <w:pPr>
                      <w:rPr>
                        <w:color w:val="808080" w:themeColor="background1" w:themeShade="80"/>
                        <w:lang w:val="en-IN"/>
                      </w:rPr>
                    </w:pPr>
                    <w:r>
                      <w:rPr>
                        <w:color w:val="808080" w:themeColor="background1" w:themeShade="80"/>
                        <w:lang w:val="en-IN"/>
                      </w:rPr>
                      <w:t>v</w:t>
                    </w:r>
                  </w:p>
                </w:txbxContent>
              </v:textbox>
            </v:shape>
          </w:pict>
        </mc:Fallback>
      </mc:AlternateContent>
    </w:r>
    <w:r>
      <w:rPr>
        <w:sz w:val="20"/>
      </w:rPr>
      <mc:AlternateContent>
        <mc:Choice Requires="wps">
          <w:drawing>
            <wp:anchor distT="0" distB="0" distL="0" distR="0" simplePos="0" relativeHeight="251725824" behindDoc="1" locked="0" layoutInCell="1" allowOverlap="1">
              <wp:simplePos x="0" y="0"/>
              <wp:positionH relativeFrom="page">
                <wp:posOffset>6468110</wp:posOffset>
              </wp:positionH>
              <wp:positionV relativeFrom="page">
                <wp:posOffset>10127615</wp:posOffset>
              </wp:positionV>
              <wp:extent cx="599440" cy="180975"/>
              <wp:effectExtent l="0" t="0" r="0" b="0"/>
              <wp:wrapNone/>
              <wp:docPr id="586149911" name="Textbox 11"/>
              <wp:cNvGraphicFramePr/>
              <a:graphic xmlns:a="http://schemas.openxmlformats.org/drawingml/2006/main">
                <a:graphicData uri="http://schemas.microsoft.com/office/word/2010/wordprocessingShape">
                  <wps:wsp>
                    <wps:cNvSpPr txBox="1"/>
                    <wps:spPr>
                      <a:xfrm>
                        <a:off x="0" y="0"/>
                        <a:ext cx="599440" cy="180975"/>
                      </a:xfrm>
                      <a:prstGeom prst="rect">
                        <a:avLst/>
                      </a:prstGeom>
                    </wps:spPr>
                    <wps:txbx>
                      <w:txbxContent>
                        <w:p w14:paraId="140DB5DB">
                          <w:pPr>
                            <w:spacing w:before="11"/>
                            <w:ind w:left="20"/>
                          </w:pPr>
                          <w:r>
                            <w:rPr>
                              <w:spacing w:val="-2"/>
                            </w:rPr>
                            <w:t>SALITER</w:t>
                          </w:r>
                        </w:p>
                      </w:txbxContent>
                    </wps:txbx>
                    <wps:bodyPr wrap="square" lIns="0" tIns="0" rIns="0" bIns="0" rtlCol="0"/>
                  </wps:wsp>
                </a:graphicData>
              </a:graphic>
            </wp:anchor>
          </w:drawing>
        </mc:Choice>
        <mc:Fallback>
          <w:pict>
            <v:shape id="Textbox 11" o:spid="_x0000_s1026" o:spt="202" type="#_x0000_t202" style="position:absolute;left:0pt;margin-left:509.3pt;margin-top:797.45pt;height:14.25pt;width:47.2pt;mso-position-horizontal-relative:page;mso-position-vertical-relative:page;z-index:-251590656;mso-width-relative:page;mso-height-relative:page;" filled="f" stroked="f" coordsize="21600,21600" o:gfxdata="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CRT&#10;pJjcAAAADwEAAA8AAAAAAAAAAQAgAAAAIgAAAGRycy9kb3ducmV2LnhtbFBLAQIUABQAAAAIAIdO&#10;4kBEePjzrQEAAGIDAAAOAAAAAAAAAAEAIAAAACsBAABkcnMvZTJvRG9jLnhtbFBLBQYAAAAABgAG&#10;AFkBAABKBQAAAAA=&#10;">
              <v:fill on="f" focussize="0,0"/>
              <v:stroke on="f"/>
              <v:imagedata o:title=""/>
              <o:lock v:ext="edit" aspectratio="f"/>
              <v:textbox inset="0mm,0mm,0mm,0mm">
                <w:txbxContent>
                  <w:p w14:paraId="140DB5DB">
                    <w:pPr>
                      <w:spacing w:before="11"/>
                      <w:ind w:left="20"/>
                    </w:pPr>
                    <w:r>
                      <w:rPr>
                        <w:spacing w:val="-2"/>
                      </w:rPr>
                      <w:t>SALITER</w:t>
                    </w:r>
                  </w:p>
                </w:txbxContent>
              </v:textbox>
            </v:shape>
          </w:pict>
        </mc:Fallback>
      </mc:AlternateContent>
    </w:r>
    <w:r>
      <w:rPr>
        <w:sz w:val="20"/>
      </w:rPr>
      <w:drawing>
        <wp:anchor distT="0" distB="0" distL="0" distR="0" simplePos="0" relativeHeight="251724800" behindDoc="1" locked="0" layoutInCell="1" allowOverlap="1">
          <wp:simplePos x="0" y="0"/>
          <wp:positionH relativeFrom="page">
            <wp:posOffset>899795</wp:posOffset>
          </wp:positionH>
          <wp:positionV relativeFrom="page">
            <wp:posOffset>10151110</wp:posOffset>
          </wp:positionV>
          <wp:extent cx="2034540" cy="143510"/>
          <wp:effectExtent l="0" t="0" r="0" b="9525"/>
          <wp:wrapNone/>
          <wp:docPr id="1845272441" name="Image 10"/>
          <wp:cNvGraphicFramePr/>
          <a:graphic xmlns:a="http://schemas.openxmlformats.org/drawingml/2006/main">
            <a:graphicData uri="http://schemas.openxmlformats.org/drawingml/2006/picture">
              <pic:pic xmlns:pic="http://schemas.openxmlformats.org/drawingml/2006/picture">
                <pic:nvPicPr>
                  <pic:cNvPr id="1845272441" name="Image 10"/>
                  <pic:cNvPicPr/>
                </pic:nvPicPr>
                <pic:blipFill>
                  <a:blip r:embed="rId1" cstate="print"/>
                  <a:stretch>
                    <a:fillRect/>
                  </a:stretch>
                </pic:blipFill>
                <pic:spPr>
                  <a:xfrm>
                    <a:off x="0" y="0"/>
                    <a:ext cx="2034413" cy="143509"/>
                  </a:xfrm>
                  <a:prstGeom prst="rect">
                    <a:avLst/>
                  </a:prstGeom>
                </pic:spPr>
              </pic:pic>
            </a:graphicData>
          </a:graphic>
        </wp:anchor>
      </w:drawing>
    </w:r>
    <w:r>
      <w:rPr>
        <w:sz w:val="20"/>
      </w:rPr>
      <mc:AlternateContent>
        <mc:Choice Requires="wps">
          <w:drawing>
            <wp:anchor distT="0" distB="0" distL="0" distR="0" simplePos="0" relativeHeight="251660288" behindDoc="1" locked="0" layoutInCell="1" allowOverlap="1">
              <wp:simplePos x="0" y="0"/>
              <wp:positionH relativeFrom="page">
                <wp:posOffset>3870325</wp:posOffset>
              </wp:positionH>
              <wp:positionV relativeFrom="page">
                <wp:posOffset>10119360</wp:posOffset>
              </wp:positionV>
              <wp:extent cx="241300" cy="152400"/>
              <wp:effectExtent l="0" t="0" r="0" b="0"/>
              <wp:wrapNone/>
              <wp:docPr id="14" name="Textbox 14"/>
              <wp:cNvGraphicFramePr/>
              <a:graphic xmlns:a="http://schemas.openxmlformats.org/drawingml/2006/main">
                <a:graphicData uri="http://schemas.microsoft.com/office/word/2010/wordprocessingShape">
                  <wps:wsp>
                    <wps:cNvSpPr txBox="1"/>
                    <wps:spPr>
                      <a:xfrm>
                        <a:off x="0" y="0"/>
                        <a:ext cx="241300" cy="152400"/>
                      </a:xfrm>
                      <a:prstGeom prst="rect">
                        <a:avLst/>
                      </a:prstGeom>
                    </wps:spPr>
                    <wps:txbx>
                      <w:txbxContent>
                        <w:p w14:paraId="5890EBAD">
                          <w:pPr>
                            <w:spacing w:before="12"/>
                            <w:ind w:left="60"/>
                            <w:rPr>
                              <w:sz w:val="18"/>
                            </w:rPr>
                          </w:pPr>
                          <w:r>
                            <w:rPr>
                              <w:spacing w:val="-4"/>
                              <w:sz w:val="18"/>
                            </w:rPr>
                            <w:fldChar w:fldCharType="begin"/>
                          </w:r>
                          <w:r>
                            <w:rPr>
                              <w:spacing w:val="-4"/>
                              <w:sz w:val="18"/>
                            </w:rPr>
                            <w:instrText xml:space="preserve"> PAGE  \* ROMAN </w:instrText>
                          </w:r>
                          <w:r>
                            <w:rPr>
                              <w:spacing w:val="-4"/>
                              <w:sz w:val="18"/>
                            </w:rPr>
                            <w:fldChar w:fldCharType="separate"/>
                          </w:r>
                          <w:r>
                            <w:rPr>
                              <w:spacing w:val="-4"/>
                              <w:sz w:val="18"/>
                            </w:rPr>
                            <w:t>VIII</w:t>
                          </w:r>
                          <w:r>
                            <w:rPr>
                              <w:spacing w:val="-4"/>
                              <w:sz w:val="18"/>
                            </w:rPr>
                            <w:fldChar w:fldCharType="end"/>
                          </w:r>
                        </w:p>
                      </w:txbxContent>
                    </wps:txbx>
                    <wps:bodyPr wrap="square" lIns="0" tIns="0" rIns="0" bIns="0" rtlCol="0">
                      <a:noAutofit/>
                    </wps:bodyPr>
                  </wps:wsp>
                </a:graphicData>
              </a:graphic>
            </wp:anchor>
          </w:drawing>
        </mc:Choice>
        <mc:Fallback>
          <w:pict>
            <v:shape id="Textbox 14" o:spid="_x0000_s1026" o:spt="202" type="#_x0000_t202" style="position:absolute;left:0pt;margin-left:304.75pt;margin-top:796.8pt;height:12pt;width:19pt;mso-position-horizontal-relative:page;mso-position-vertical-relative:page;z-index:-251656192;mso-width-relative:page;mso-height-relative:page;" filled="f" stroked="f" coordsize="21600,21600" o:gfxdata="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BX&#10;wNYq2gAAAA0BAAAPAAAAAAAAAAEAIAAAACIAAABkcnMvZG93bnJldi54bWxQSwECFAAUAAAACACH&#10;TuJAUfoYLrABAAB1AwAADgAAAAAAAAABACAAAAApAQAAZHJzL2Uyb0RvYy54bWxQSwUGAAAAAAYA&#10;BgBZAQAASwUAAAAA&#10;">
              <v:fill on="f" focussize="0,0"/>
              <v:stroke on="f"/>
              <v:imagedata o:title=""/>
              <o:lock v:ext="edit" aspectratio="f"/>
              <v:textbox inset="0mm,0mm,0mm,0mm">
                <w:txbxContent>
                  <w:p w14:paraId="5890EBAD">
                    <w:pPr>
                      <w:spacing w:before="12"/>
                      <w:ind w:left="60"/>
                      <w:rPr>
                        <w:sz w:val="18"/>
                      </w:rPr>
                    </w:pPr>
                    <w:r>
                      <w:rPr>
                        <w:spacing w:val="-4"/>
                        <w:sz w:val="18"/>
                      </w:rPr>
                      <w:fldChar w:fldCharType="begin"/>
                    </w:r>
                    <w:r>
                      <w:rPr>
                        <w:spacing w:val="-4"/>
                        <w:sz w:val="18"/>
                      </w:rPr>
                      <w:instrText xml:space="preserve"> PAGE  \* ROMAN </w:instrText>
                    </w:r>
                    <w:r>
                      <w:rPr>
                        <w:spacing w:val="-4"/>
                        <w:sz w:val="18"/>
                      </w:rPr>
                      <w:fldChar w:fldCharType="separate"/>
                    </w:r>
                    <w:r>
                      <w:rPr>
                        <w:spacing w:val="-4"/>
                        <w:sz w:val="18"/>
                      </w:rPr>
                      <w:t>VIII</w:t>
                    </w:r>
                    <w:r>
                      <w:rPr>
                        <w:spacing w:val="-4"/>
                        <w:sz w:val="18"/>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9A4E81">
    <w:pPr>
      <w:pStyle w:val="8"/>
      <w:spacing w:line="14" w:lineRule="auto"/>
      <w:rPr>
        <w:sz w:val="20"/>
      </w:rPr>
    </w:pPr>
    <w:r>
      <w:rPr>
        <w:sz w:val="20"/>
      </w:rPr>
      <mc:AlternateContent>
        <mc:Choice Requires="wps">
          <w:drawing>
            <wp:anchor distT="0" distB="0" distL="0" distR="0" simplePos="0" relativeHeight="251663360" behindDoc="1" locked="0" layoutInCell="1" allowOverlap="1">
              <wp:simplePos x="0" y="0"/>
              <wp:positionH relativeFrom="page">
                <wp:posOffset>1116330</wp:posOffset>
              </wp:positionH>
              <wp:positionV relativeFrom="page">
                <wp:posOffset>10055225</wp:posOffset>
              </wp:positionV>
              <wp:extent cx="1882140" cy="180975"/>
              <wp:effectExtent l="0" t="0" r="0" b="0"/>
              <wp:wrapNone/>
              <wp:docPr id="17" name="Textbox 17"/>
              <wp:cNvGraphicFramePr/>
              <a:graphic xmlns:a="http://schemas.openxmlformats.org/drawingml/2006/main">
                <a:graphicData uri="http://schemas.microsoft.com/office/word/2010/wordprocessingShape">
                  <wps:wsp>
                    <wps:cNvSpPr txBox="1"/>
                    <wps:spPr>
                      <a:xfrm>
                        <a:off x="0" y="0"/>
                        <a:ext cx="1882139" cy="180975"/>
                      </a:xfrm>
                      <a:prstGeom prst="rect">
                        <a:avLst/>
                      </a:prstGeom>
                    </wps:spPr>
                    <wps:txbx>
                      <w:txbxContent>
                        <w:p w14:paraId="42B45E7F">
                          <w:pPr>
                            <w:spacing w:before="11"/>
                            <w:ind w:left="20"/>
                          </w:pPr>
                          <w:r>
                            <w:rPr>
                              <w:spacing w:val="-2"/>
                            </w:rPr>
                            <w:t>Gujarat</w:t>
                          </w:r>
                          <w:r>
                            <w:rPr>
                              <w:spacing w:val="-5"/>
                            </w:rPr>
                            <w:t xml:space="preserve"> </w:t>
                          </w:r>
                          <w:r>
                            <w:rPr>
                              <w:spacing w:val="-2"/>
                            </w:rPr>
                            <w:t>Technological</w:t>
                          </w:r>
                          <w:r>
                            <w:rPr>
                              <w:spacing w:val="8"/>
                            </w:rPr>
                            <w:t xml:space="preserve"> </w:t>
                          </w:r>
                          <w:r>
                            <w:rPr>
                              <w:spacing w:val="-2"/>
                            </w:rPr>
                            <w:t>University</w:t>
                          </w:r>
                        </w:p>
                      </w:txbxContent>
                    </wps:txbx>
                    <wps:bodyPr wrap="square" lIns="0" tIns="0" rIns="0" bIns="0" rtlCol="0">
                      <a:noAutofit/>
                    </wps:bodyPr>
                  </wps:wsp>
                </a:graphicData>
              </a:graphic>
            </wp:anchor>
          </w:drawing>
        </mc:Choice>
        <mc:Fallback>
          <w:pict>
            <v:shape id="Textbox 17" o:spid="_x0000_s1026" o:spt="202" type="#_x0000_t202" style="position:absolute;left:0pt;margin-left:87.9pt;margin-top:791.75pt;height:14.25pt;width:148.2pt;mso-position-horizontal-relative:page;mso-position-vertical-relative:page;z-index:-251653120;mso-width-relative:page;mso-height-relative:page;" filled="f" stroked="f" coordsize="21600,21600" o:gfxdata="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e66GV9sAAAANAQAADwAAAAAAAAABACAAAAAiAAAAZHJzL2Rvd25yZXYueG1sUEsBAhQAFAAA&#10;AAgAh07iQONR0aqzAQAAdgMAAA4AAAAAAAAAAQAgAAAAKgEAAGRycy9lMm9Eb2MueG1sUEsFBgAA&#10;AAAGAAYAWQEAAE8FAAAAAA==&#10;">
              <v:fill on="f" focussize="0,0"/>
              <v:stroke on="f"/>
              <v:imagedata o:title=""/>
              <o:lock v:ext="edit" aspectratio="f"/>
              <v:textbox inset="0mm,0mm,0mm,0mm">
                <w:txbxContent>
                  <w:p w14:paraId="42B45E7F">
                    <w:pPr>
                      <w:spacing w:before="11"/>
                      <w:ind w:left="20"/>
                    </w:pPr>
                    <w:r>
                      <w:rPr>
                        <w:spacing w:val="-2"/>
                      </w:rPr>
                      <w:t>Gujarat</w:t>
                    </w:r>
                    <w:r>
                      <w:rPr>
                        <w:spacing w:val="-5"/>
                      </w:rPr>
                      <w:t xml:space="preserve"> </w:t>
                    </w:r>
                    <w:r>
                      <w:rPr>
                        <w:spacing w:val="-2"/>
                      </w:rPr>
                      <w:t>Technological</w:t>
                    </w:r>
                    <w:r>
                      <w:rPr>
                        <w:spacing w:val="8"/>
                      </w:rPr>
                      <w:t xml:space="preserve"> </w:t>
                    </w:r>
                    <w:r>
                      <w:rPr>
                        <w:spacing w:val="-2"/>
                      </w:rPr>
                      <w:t>University</w:t>
                    </w:r>
                  </w:p>
                </w:txbxContent>
              </v:textbox>
            </v:shape>
          </w:pict>
        </mc:Fallback>
      </mc:AlternateContent>
    </w:r>
    <w:r>
      <w:rPr>
        <w:sz w:val="20"/>
      </w:rPr>
      <mc:AlternateContent>
        <mc:Choice Requires="wps">
          <w:drawing>
            <wp:anchor distT="0" distB="0" distL="0" distR="0" simplePos="0" relativeHeight="251664384" behindDoc="1" locked="0" layoutInCell="1" allowOverlap="1">
              <wp:simplePos x="0" y="0"/>
              <wp:positionH relativeFrom="page">
                <wp:posOffset>5603240</wp:posOffset>
              </wp:positionH>
              <wp:positionV relativeFrom="page">
                <wp:posOffset>10052050</wp:posOffset>
              </wp:positionV>
              <wp:extent cx="651510" cy="194310"/>
              <wp:effectExtent l="0" t="0" r="0" b="0"/>
              <wp:wrapNone/>
              <wp:docPr id="18" name="Textbox 18"/>
              <wp:cNvGraphicFramePr/>
              <a:graphic xmlns:a="http://schemas.openxmlformats.org/drawingml/2006/main">
                <a:graphicData uri="http://schemas.microsoft.com/office/word/2010/wordprocessingShape">
                  <wps:wsp>
                    <wps:cNvSpPr txBox="1"/>
                    <wps:spPr>
                      <a:xfrm>
                        <a:off x="0" y="0"/>
                        <a:ext cx="651510" cy="194310"/>
                      </a:xfrm>
                      <a:prstGeom prst="rect">
                        <a:avLst/>
                      </a:prstGeom>
                    </wps:spPr>
                    <wps:txbx>
                      <w:txbxContent>
                        <w:p w14:paraId="5C928F18">
                          <w:pPr>
                            <w:pStyle w:val="8"/>
                            <w:spacing w:before="10"/>
                            <w:ind w:left="20"/>
                          </w:pPr>
                          <w:r>
                            <w:rPr>
                              <w:spacing w:val="-2"/>
                            </w:rPr>
                            <w:t>SALITER</w:t>
                          </w:r>
                        </w:p>
                      </w:txbxContent>
                    </wps:txbx>
                    <wps:bodyPr wrap="square" lIns="0" tIns="0" rIns="0" bIns="0" rtlCol="0">
                      <a:noAutofit/>
                    </wps:bodyPr>
                  </wps:wsp>
                </a:graphicData>
              </a:graphic>
            </wp:anchor>
          </w:drawing>
        </mc:Choice>
        <mc:Fallback>
          <w:pict>
            <v:shape id="Textbox 18" o:spid="_x0000_s1026" o:spt="202" type="#_x0000_t202" style="position:absolute;left:0pt;margin-left:441.2pt;margin-top:791.5pt;height:15.3pt;width:51.3pt;mso-position-horizontal-relative:page;mso-position-vertical-relative:page;z-index:-251652096;mso-width-relative:page;mso-height-relative:page;" filled="f" stroked="f" coordsize="21600,21600" o:gfxdata="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KOLEBHbAAAADQEAAA8AAAAAAAAAAQAgAAAAIgAAAGRycy9kb3ducmV2LnhtbFBLAQIUABQAAAAI&#10;AIdO4kDh/MT9sQEAAHUDAAAOAAAAAAAAAAEAIAAAACoBAABkcnMvZTJvRG9jLnhtbFBLBQYAAAAA&#10;BgAGAFkBAABNBQAAAAA=&#10;">
              <v:fill on="f" focussize="0,0"/>
              <v:stroke on="f"/>
              <v:imagedata o:title=""/>
              <o:lock v:ext="edit" aspectratio="f"/>
              <v:textbox inset="0mm,0mm,0mm,0mm">
                <w:txbxContent>
                  <w:p w14:paraId="5C928F18">
                    <w:pPr>
                      <w:pStyle w:val="8"/>
                      <w:spacing w:before="10"/>
                      <w:ind w:left="20"/>
                    </w:pPr>
                    <w:r>
                      <w:rPr>
                        <w:spacing w:val="-2"/>
                      </w:rPr>
                      <w:t>SALITER</w:t>
                    </w:r>
                  </w:p>
                </w:txbxContent>
              </v:textbox>
            </v:shape>
          </w:pict>
        </mc:Fallback>
      </mc:AlternateContent>
    </w:r>
    <w:r>
      <w:rPr>
        <w:sz w:val="20"/>
      </w:rPr>
      <mc:AlternateContent>
        <mc:Choice Requires="wps">
          <w:drawing>
            <wp:anchor distT="0" distB="0" distL="0" distR="0" simplePos="0" relativeHeight="251665408" behindDoc="1" locked="0" layoutInCell="1" allowOverlap="1">
              <wp:simplePos x="0" y="0"/>
              <wp:positionH relativeFrom="page">
                <wp:posOffset>3687445</wp:posOffset>
              </wp:positionH>
              <wp:positionV relativeFrom="page">
                <wp:posOffset>10070465</wp:posOffset>
              </wp:positionV>
              <wp:extent cx="165100" cy="194310"/>
              <wp:effectExtent l="0" t="0" r="0" b="0"/>
              <wp:wrapNone/>
              <wp:docPr id="19" name="Textbox 19"/>
              <wp:cNvGraphicFramePr/>
              <a:graphic xmlns:a="http://schemas.openxmlformats.org/drawingml/2006/main">
                <a:graphicData uri="http://schemas.microsoft.com/office/word/2010/wordprocessingShape">
                  <wps:wsp>
                    <wps:cNvSpPr txBox="1"/>
                    <wps:spPr>
                      <a:xfrm>
                        <a:off x="0" y="0"/>
                        <a:ext cx="165100" cy="194310"/>
                      </a:xfrm>
                      <a:prstGeom prst="rect">
                        <a:avLst/>
                      </a:prstGeom>
                    </wps:spPr>
                    <wps:txbx>
                      <w:txbxContent>
                        <w:p w14:paraId="769B5A60">
                          <w:pPr>
                            <w:pStyle w:val="8"/>
                            <w:spacing w:before="10"/>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 id="Textbox 19" o:spid="_x0000_s1026" o:spt="202" type="#_x0000_t202" style="position:absolute;left:0pt;margin-left:290.35pt;margin-top:792.95pt;height:15.3pt;width:13pt;mso-position-horizontal-relative:page;mso-position-vertical-relative:page;z-index:-251651072;mso-width-relative:page;mso-height-relative:page;" filled="f" stroked="f" coordsize="21600,21600" o:gfxdata="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uXZtddkAAAANAQAADwAAAAAAAAABACAAAAAiAAAAZHJzL2Rvd25yZXYueG1sUEsBAhQAFAAAAAgA&#10;h07iQDCb0NayAQAAdQMAAA4AAAAAAAAAAQAgAAAAKAEAAGRycy9lMm9Eb2MueG1sUEsFBgAAAAAG&#10;AAYAWQEAAEwFAAAAAA==&#10;">
              <v:fill on="f" focussize="0,0"/>
              <v:stroke on="f"/>
              <v:imagedata o:title=""/>
              <o:lock v:ext="edit" aspectratio="f"/>
              <v:textbox inset="0mm,0mm,0mm,0mm">
                <w:txbxContent>
                  <w:p w14:paraId="769B5A60">
                    <w:pPr>
                      <w:pStyle w:val="8"/>
                      <w:spacing w:before="10"/>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824EFD">
    <w:pPr>
      <w:pStyle w:val="8"/>
      <w:spacing w:line="14" w:lineRule="auto"/>
      <w:rPr>
        <w:sz w:val="20"/>
      </w:rPr>
    </w:pPr>
    <w:r>
      <w:rPr>
        <w:sz w:val="20"/>
      </w:rPr>
      <mc:AlternateContent>
        <mc:Choice Requires="wps">
          <w:drawing>
            <wp:anchor distT="0" distB="0" distL="0" distR="0" simplePos="0" relativeHeight="251668480" behindDoc="1" locked="0" layoutInCell="1" allowOverlap="1">
              <wp:simplePos x="0" y="0"/>
              <wp:positionH relativeFrom="page">
                <wp:posOffset>6013450</wp:posOffset>
              </wp:positionH>
              <wp:positionV relativeFrom="page">
                <wp:posOffset>10098405</wp:posOffset>
              </wp:positionV>
              <wp:extent cx="650875" cy="194310"/>
              <wp:effectExtent l="0" t="0" r="0" b="0"/>
              <wp:wrapNone/>
              <wp:docPr id="22" name="Textbox 22"/>
              <wp:cNvGraphicFramePr/>
              <a:graphic xmlns:a="http://schemas.openxmlformats.org/drawingml/2006/main">
                <a:graphicData uri="http://schemas.microsoft.com/office/word/2010/wordprocessingShape">
                  <wps:wsp>
                    <wps:cNvSpPr txBox="1"/>
                    <wps:spPr>
                      <a:xfrm>
                        <a:off x="0" y="0"/>
                        <a:ext cx="650631" cy="194310"/>
                      </a:xfrm>
                      <a:prstGeom prst="rect">
                        <a:avLst/>
                      </a:prstGeom>
                    </wps:spPr>
                    <wps:txbx>
                      <w:txbxContent>
                        <w:p w14:paraId="4E7A02DF">
                          <w:pPr>
                            <w:pStyle w:val="8"/>
                            <w:spacing w:before="10"/>
                            <w:ind w:left="20"/>
                          </w:pPr>
                          <w:r>
                            <w:t>SALITER</w:t>
                          </w:r>
                        </w:p>
                      </w:txbxContent>
                    </wps:txbx>
                    <wps:bodyPr wrap="square" lIns="0" tIns="0" rIns="0" bIns="0" rtlCol="0">
                      <a:noAutofit/>
                    </wps:bodyPr>
                  </wps:wsp>
                </a:graphicData>
              </a:graphic>
            </wp:anchor>
          </w:drawing>
        </mc:Choice>
        <mc:Fallback>
          <w:pict>
            <v:shape id="Textbox 22" o:spid="_x0000_s1026" o:spt="202" type="#_x0000_t202" style="position:absolute;left:0pt;margin-left:473.5pt;margin-top:795.15pt;height:15.3pt;width:51.25pt;mso-position-horizontal-relative:page;mso-position-vertical-relative:page;z-index:-251648000;mso-width-relative:page;mso-height-relative:page;" filled="f" stroked="f" coordsize="21600,21600" o:gfxdata="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BzwVza3AAAAA4BAAAPAAAAAAAAAAEAIAAAACIAAABkcnMvZG93bnJldi54bWxQSwECFAAU&#10;AAAACACHTuJA60OQbbQBAAB1AwAADgAAAAAAAAABACAAAAArAQAAZHJzL2Uyb0RvYy54bWxQSwUG&#10;AAAAAAYABgBZAQAAUQUAAAAA&#10;">
              <v:fill on="f" focussize="0,0"/>
              <v:stroke on="f"/>
              <v:imagedata o:title=""/>
              <o:lock v:ext="edit" aspectratio="f"/>
              <v:textbox inset="0mm,0mm,0mm,0mm">
                <w:txbxContent>
                  <w:p w14:paraId="4E7A02DF">
                    <w:pPr>
                      <w:pStyle w:val="8"/>
                      <w:spacing w:before="10"/>
                      <w:ind w:left="20"/>
                    </w:pPr>
                    <w:r>
                      <w:t>SALITER</w:t>
                    </w:r>
                  </w:p>
                </w:txbxContent>
              </v:textbox>
            </v:shape>
          </w:pict>
        </mc:Fallback>
      </mc:AlternateContent>
    </w:r>
    <w:r>
      <w:rPr>
        <w:sz w:val="20"/>
      </w:rPr>
      <mc:AlternateContent>
        <mc:Choice Requires="wps">
          <w:drawing>
            <wp:anchor distT="0" distB="0" distL="0" distR="0" simplePos="0" relativeHeight="251669504" behindDoc="1" locked="0" layoutInCell="1" allowOverlap="1">
              <wp:simplePos x="0" y="0"/>
              <wp:positionH relativeFrom="page">
                <wp:posOffset>1128395</wp:posOffset>
              </wp:positionH>
              <wp:positionV relativeFrom="page">
                <wp:posOffset>10093325</wp:posOffset>
              </wp:positionV>
              <wp:extent cx="2058670" cy="194310"/>
              <wp:effectExtent l="0" t="0" r="0" b="0"/>
              <wp:wrapNone/>
              <wp:docPr id="23" name="Textbox 23"/>
              <wp:cNvGraphicFramePr/>
              <a:graphic xmlns:a="http://schemas.openxmlformats.org/drawingml/2006/main">
                <a:graphicData uri="http://schemas.microsoft.com/office/word/2010/wordprocessingShape">
                  <wps:wsp>
                    <wps:cNvSpPr txBox="1"/>
                    <wps:spPr>
                      <a:xfrm>
                        <a:off x="0" y="0"/>
                        <a:ext cx="2058670" cy="194310"/>
                      </a:xfrm>
                      <a:prstGeom prst="rect">
                        <a:avLst/>
                      </a:prstGeom>
                    </wps:spPr>
                    <wps:txbx>
                      <w:txbxContent>
                        <w:p w14:paraId="0B8CFE03">
                          <w:pPr>
                            <w:pStyle w:val="8"/>
                            <w:spacing w:before="10"/>
                            <w:ind w:left="20"/>
                          </w:pPr>
                          <w:r>
                            <w:t>Gujarat</w:t>
                          </w:r>
                          <w:r>
                            <w:rPr>
                              <w:spacing w:val="-7"/>
                            </w:rPr>
                            <w:t xml:space="preserve"> </w:t>
                          </w:r>
                          <w:r>
                            <w:t>Technological</w:t>
                          </w:r>
                          <w:r>
                            <w:rPr>
                              <w:spacing w:val="-4"/>
                            </w:rPr>
                            <w:t xml:space="preserve"> </w:t>
                          </w:r>
                          <w:r>
                            <w:rPr>
                              <w:spacing w:val="-2"/>
                            </w:rPr>
                            <w:t>University</w:t>
                          </w:r>
                        </w:p>
                      </w:txbxContent>
                    </wps:txbx>
                    <wps:bodyPr wrap="square" lIns="0" tIns="0" rIns="0" bIns="0" rtlCol="0">
                      <a:noAutofit/>
                    </wps:bodyPr>
                  </wps:wsp>
                </a:graphicData>
              </a:graphic>
            </wp:anchor>
          </w:drawing>
        </mc:Choice>
        <mc:Fallback>
          <w:pict>
            <v:shape id="Textbox 23" o:spid="_x0000_s1026" o:spt="202" type="#_x0000_t202" style="position:absolute;left:0pt;margin-left:88.85pt;margin-top:794.75pt;height:15.3pt;width:162.1pt;mso-position-horizontal-relative:page;mso-position-vertical-relative:page;z-index:-251646976;mso-width-relative:page;mso-height-relative:page;" filled="f" stroked="f" coordsize="21600,21600" o:gfxdata="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MME9g2wAAAA0BAAAPAAAAAAAAAAEAIAAAACIAAABkcnMvZG93bnJldi54bWxQSwECFAAU&#10;AAAACACHTuJARTiIXLUBAAB2AwAADgAAAAAAAAABACAAAAAqAQAAZHJzL2Uyb0RvYy54bWxQSwUG&#10;AAAAAAYABgBZAQAAUQUAAAAA&#10;">
              <v:fill on="f" focussize="0,0"/>
              <v:stroke on="f"/>
              <v:imagedata o:title=""/>
              <o:lock v:ext="edit" aspectratio="f"/>
              <v:textbox inset="0mm,0mm,0mm,0mm">
                <w:txbxContent>
                  <w:p w14:paraId="0B8CFE03">
                    <w:pPr>
                      <w:pStyle w:val="8"/>
                      <w:spacing w:before="10"/>
                      <w:ind w:left="20"/>
                    </w:pPr>
                    <w:r>
                      <w:t>Gujarat</w:t>
                    </w:r>
                    <w:r>
                      <w:rPr>
                        <w:spacing w:val="-7"/>
                      </w:rPr>
                      <w:t xml:space="preserve"> </w:t>
                    </w:r>
                    <w:r>
                      <w:t>Technological</w:t>
                    </w:r>
                    <w:r>
                      <w:rPr>
                        <w:spacing w:val="-4"/>
                      </w:rPr>
                      <w:t xml:space="preserve"> </w:t>
                    </w:r>
                    <w:r>
                      <w:rPr>
                        <w:spacing w:val="-2"/>
                      </w:rPr>
                      <w:t>University</w:t>
                    </w:r>
                  </w:p>
                </w:txbxContent>
              </v:textbox>
            </v:shape>
          </w:pict>
        </mc:Fallback>
      </mc:AlternateContent>
    </w:r>
    <w:r>
      <w:rPr>
        <w:sz w:val="20"/>
      </w:rPr>
      <mc:AlternateContent>
        <mc:Choice Requires="wps">
          <w:drawing>
            <wp:anchor distT="0" distB="0" distL="0" distR="0" simplePos="0" relativeHeight="251670528" behindDoc="1" locked="0" layoutInCell="1" allowOverlap="1">
              <wp:simplePos x="0" y="0"/>
              <wp:positionH relativeFrom="page">
                <wp:posOffset>3812540</wp:posOffset>
              </wp:positionH>
              <wp:positionV relativeFrom="page">
                <wp:posOffset>10099040</wp:posOffset>
              </wp:positionV>
              <wp:extent cx="159385" cy="180975"/>
              <wp:effectExtent l="0" t="0" r="0" b="0"/>
              <wp:wrapNone/>
              <wp:docPr id="24" name="Textbox 24"/>
              <wp:cNvGraphicFramePr/>
              <a:graphic xmlns:a="http://schemas.openxmlformats.org/drawingml/2006/main">
                <a:graphicData uri="http://schemas.microsoft.com/office/word/2010/wordprocessingShape">
                  <wps:wsp>
                    <wps:cNvSpPr txBox="1"/>
                    <wps:spPr>
                      <a:xfrm>
                        <a:off x="0" y="0"/>
                        <a:ext cx="159385" cy="180975"/>
                      </a:xfrm>
                      <a:prstGeom prst="rect">
                        <a:avLst/>
                      </a:prstGeom>
                    </wps:spPr>
                    <wps:txbx>
                      <w:txbxContent>
                        <w:p w14:paraId="0FEBCFA6">
                          <w:pPr>
                            <w:spacing w:before="11"/>
                            <w:ind w:left="60"/>
                          </w:pP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wps:txbx>
                    <wps:bodyPr wrap="square" lIns="0" tIns="0" rIns="0" bIns="0" rtlCol="0">
                      <a:noAutofit/>
                    </wps:bodyPr>
                  </wps:wsp>
                </a:graphicData>
              </a:graphic>
            </wp:anchor>
          </w:drawing>
        </mc:Choice>
        <mc:Fallback>
          <w:pict>
            <v:shape id="Textbox 24" o:spid="_x0000_s1026" o:spt="202" type="#_x0000_t202" style="position:absolute;left:0pt;margin-left:300.2pt;margin-top:795.2pt;height:14.25pt;width:12.55pt;mso-position-horizontal-relative:page;mso-position-vertical-relative:page;z-index:-251645952;mso-width-relative:page;mso-height-relative:page;" filled="f" stroked="f" coordsize="21600,21600" o:gfxdata="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4d2yS9oAAAANAQAADwAAAAAAAAABACAAAAAiAAAAZHJzL2Rvd25yZXYueG1sUEsBAhQAFAAA&#10;AAgAh07iQCKbtKC0AQAAdQMAAA4AAAAAAAAAAQAgAAAAKQEAAGRycy9lMm9Eb2MueG1sUEsFBgAA&#10;AAAGAAYAWQEAAE8FAAAAAA==&#10;">
              <v:fill on="f" focussize="0,0"/>
              <v:stroke on="f"/>
              <v:imagedata o:title=""/>
              <o:lock v:ext="edit" aspectratio="f"/>
              <v:textbox inset="0mm,0mm,0mm,0mm">
                <w:txbxContent>
                  <w:p w14:paraId="0FEBCFA6">
                    <w:pPr>
                      <w:spacing w:before="11"/>
                      <w:ind w:left="60"/>
                    </w:pP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1C2744">
    <w:pPr>
      <w:pStyle w:val="8"/>
      <w:spacing w:line="14" w:lineRule="auto"/>
      <w:rPr>
        <w:sz w:val="20"/>
      </w:rPr>
    </w:pPr>
    <w:r>
      <w:rPr>
        <w:sz w:val="20"/>
      </w:rPr>
      <mc:AlternateContent>
        <mc:Choice Requires="wps">
          <w:drawing>
            <wp:anchor distT="0" distB="0" distL="0" distR="0" simplePos="0" relativeHeight="251664384" behindDoc="1" locked="0" layoutInCell="1" allowOverlap="1">
              <wp:simplePos x="0" y="0"/>
              <wp:positionH relativeFrom="page">
                <wp:posOffset>5985510</wp:posOffset>
              </wp:positionH>
              <wp:positionV relativeFrom="page">
                <wp:posOffset>10042525</wp:posOffset>
              </wp:positionV>
              <wp:extent cx="645795" cy="194310"/>
              <wp:effectExtent l="0" t="0" r="0" b="0"/>
              <wp:wrapNone/>
              <wp:docPr id="29" name="Textbox 29"/>
              <wp:cNvGraphicFramePr/>
              <a:graphic xmlns:a="http://schemas.openxmlformats.org/drawingml/2006/main">
                <a:graphicData uri="http://schemas.microsoft.com/office/word/2010/wordprocessingShape">
                  <wps:wsp>
                    <wps:cNvSpPr txBox="1"/>
                    <wps:spPr>
                      <a:xfrm>
                        <a:off x="0" y="0"/>
                        <a:ext cx="645795" cy="194310"/>
                      </a:xfrm>
                      <a:prstGeom prst="rect">
                        <a:avLst/>
                      </a:prstGeom>
                    </wps:spPr>
                    <wps:txbx>
                      <w:txbxContent>
                        <w:p w14:paraId="7BAB03FE">
                          <w:pPr>
                            <w:pStyle w:val="8"/>
                            <w:spacing w:before="10"/>
                            <w:ind w:left="20"/>
                          </w:pPr>
                          <w:r>
                            <w:rPr>
                              <w:spacing w:val="-2"/>
                            </w:rPr>
                            <w:t>SALITER</w:t>
                          </w:r>
                        </w:p>
                      </w:txbxContent>
                    </wps:txbx>
                    <wps:bodyPr wrap="square" lIns="0" tIns="0" rIns="0" bIns="0" rtlCol="0">
                      <a:noAutofit/>
                    </wps:bodyPr>
                  </wps:wsp>
                </a:graphicData>
              </a:graphic>
            </wp:anchor>
          </w:drawing>
        </mc:Choice>
        <mc:Fallback>
          <w:pict>
            <v:shape id="Textbox 29" o:spid="_x0000_s1026" o:spt="202" type="#_x0000_t202" style="position:absolute;left:0pt;margin-left:471.3pt;margin-top:790.75pt;height:15.3pt;width:50.85pt;mso-position-horizontal-relative:page;mso-position-vertical-relative:page;z-index:-251652096;mso-width-relative:page;mso-height-relative:page;" filled="f" stroked="f" coordsize="21600,21600" o:gfxdata="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Zi6ZUdwAAAAOAQAADwAAAAAAAAABACAAAAAiAAAAZHJzL2Rvd25yZXYueG1sUEsBAhQA&#10;FAAAAAgAh07iQCGLbj61AQAAdQMAAA4AAAAAAAAAAQAgAAAAKwEAAGRycy9lMm9Eb2MueG1sUEsF&#10;BgAAAAAGAAYAWQEAAFIFAAAAAA==&#10;">
              <v:fill on="f" focussize="0,0"/>
              <v:stroke on="f"/>
              <v:imagedata o:title=""/>
              <o:lock v:ext="edit" aspectratio="f"/>
              <v:textbox inset="0mm,0mm,0mm,0mm">
                <w:txbxContent>
                  <w:p w14:paraId="7BAB03FE">
                    <w:pPr>
                      <w:pStyle w:val="8"/>
                      <w:spacing w:before="10"/>
                      <w:ind w:left="20"/>
                    </w:pPr>
                    <w:r>
                      <w:rPr>
                        <w:spacing w:val="-2"/>
                      </w:rPr>
                      <w:t>SALITER</w:t>
                    </w:r>
                  </w:p>
                </w:txbxContent>
              </v:textbox>
            </v:shape>
          </w:pict>
        </mc:Fallback>
      </mc:AlternateContent>
    </w:r>
    <w:r>
      <w:rPr>
        <w:sz w:val="20"/>
      </w:rPr>
      <mc:AlternateContent>
        <mc:Choice Requires="wps">
          <w:drawing>
            <wp:anchor distT="0" distB="0" distL="0" distR="0" simplePos="0" relativeHeight="251662336" behindDoc="1" locked="0" layoutInCell="1" allowOverlap="1">
              <wp:simplePos x="0" y="0"/>
              <wp:positionH relativeFrom="page">
                <wp:posOffset>886460</wp:posOffset>
              </wp:positionH>
              <wp:positionV relativeFrom="page">
                <wp:posOffset>10034905</wp:posOffset>
              </wp:positionV>
              <wp:extent cx="2548255" cy="194310"/>
              <wp:effectExtent l="0" t="0" r="0" b="0"/>
              <wp:wrapNone/>
              <wp:docPr id="27" name="Textbox 27"/>
              <wp:cNvGraphicFramePr/>
              <a:graphic xmlns:a="http://schemas.openxmlformats.org/drawingml/2006/main">
                <a:graphicData uri="http://schemas.microsoft.com/office/word/2010/wordprocessingShape">
                  <wps:wsp>
                    <wps:cNvSpPr txBox="1"/>
                    <wps:spPr>
                      <a:xfrm>
                        <a:off x="0" y="0"/>
                        <a:ext cx="2548255" cy="194310"/>
                      </a:xfrm>
                      <a:prstGeom prst="rect">
                        <a:avLst/>
                      </a:prstGeom>
                    </wps:spPr>
                    <wps:txbx>
                      <w:txbxContent>
                        <w:p w14:paraId="733AD700">
                          <w:pPr>
                            <w:pStyle w:val="8"/>
                            <w:spacing w:before="10"/>
                            <w:ind w:left="20" w:firstLine="240" w:firstLineChars="100"/>
                          </w:pPr>
                          <w:r>
                            <w:t>Gujarat</w:t>
                          </w:r>
                          <w:r>
                            <w:rPr>
                              <w:spacing w:val="-7"/>
                            </w:rPr>
                            <w:t xml:space="preserve"> </w:t>
                          </w:r>
                          <w:r>
                            <w:t>Technological</w:t>
                          </w:r>
                          <w:r>
                            <w:rPr>
                              <w:spacing w:val="-4"/>
                            </w:rPr>
                            <w:t xml:space="preserve"> </w:t>
                          </w:r>
                          <w:r>
                            <w:rPr>
                              <w:spacing w:val="-2"/>
                            </w:rPr>
                            <w:t>University</w:t>
                          </w:r>
                        </w:p>
                        <w:p w14:paraId="3356FE48"/>
                      </w:txbxContent>
                    </wps:txbx>
                    <wps:bodyPr wrap="square" lIns="0" tIns="0" rIns="0" bIns="0" rtlCol="0">
                      <a:noAutofit/>
                    </wps:bodyPr>
                  </wps:wsp>
                </a:graphicData>
              </a:graphic>
            </wp:anchor>
          </w:drawing>
        </mc:Choice>
        <mc:Fallback>
          <w:pict>
            <v:shape id="Textbox 27" o:spid="_x0000_s1026" o:spt="202" type="#_x0000_t202" style="position:absolute;left:0pt;margin-left:69.8pt;margin-top:790.15pt;height:15.3pt;width:200.65pt;mso-position-horizontal-relative:page;mso-position-vertical-relative:page;z-index:-251654144;mso-width-relative:page;mso-height-relative:page;" filled="f" stroked="f" coordsize="21600,21600" o:gfxdata="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Oexvq3aAAAADQEAAA8AAAAAAAAAAQAgAAAAIgAAAGRycy9kb3ducmV2LnhtbFBLAQIUABQA&#10;AAAIAIdO4kAfwciitQEAAHYDAAAOAAAAAAAAAAEAIAAAACkBAABkcnMvZTJvRG9jLnhtbFBLBQYA&#10;AAAABgAGAFkBAABQBQAAAAA=&#10;">
              <v:fill on="f" focussize="0,0"/>
              <v:stroke on="f"/>
              <v:imagedata o:title=""/>
              <o:lock v:ext="edit" aspectratio="f"/>
              <v:textbox inset="0mm,0mm,0mm,0mm">
                <w:txbxContent>
                  <w:p w14:paraId="733AD700">
                    <w:pPr>
                      <w:pStyle w:val="8"/>
                      <w:spacing w:before="10"/>
                      <w:ind w:left="20" w:firstLine="240" w:firstLineChars="100"/>
                    </w:pPr>
                    <w:r>
                      <w:t>Gujarat</w:t>
                    </w:r>
                    <w:r>
                      <w:rPr>
                        <w:spacing w:val="-7"/>
                      </w:rPr>
                      <w:t xml:space="preserve"> </w:t>
                    </w:r>
                    <w:r>
                      <w:t>Technological</w:t>
                    </w:r>
                    <w:r>
                      <w:rPr>
                        <w:spacing w:val="-4"/>
                      </w:rPr>
                      <w:t xml:space="preserve"> </w:t>
                    </w:r>
                    <w:r>
                      <w:rPr>
                        <w:spacing w:val="-2"/>
                      </w:rPr>
                      <w:t>University</w:t>
                    </w:r>
                  </w:p>
                  <w:p w14:paraId="3356FE48"/>
                </w:txbxContent>
              </v:textbox>
            </v:shape>
          </w:pict>
        </mc:Fallback>
      </mc:AlternateContent>
    </w:r>
    <w:r>
      <w:rPr>
        <w:sz w:val="20"/>
      </w:rPr>
      <mc:AlternateContent>
        <mc:Choice Requires="wps">
          <w:drawing>
            <wp:anchor distT="0" distB="0" distL="0" distR="0" simplePos="0" relativeHeight="251663360" behindDoc="1" locked="0" layoutInCell="1" allowOverlap="1">
              <wp:simplePos x="0" y="0"/>
              <wp:positionH relativeFrom="page">
                <wp:posOffset>3742690</wp:posOffset>
              </wp:positionH>
              <wp:positionV relativeFrom="page">
                <wp:posOffset>10036810</wp:posOffset>
              </wp:positionV>
              <wp:extent cx="189865" cy="180975"/>
              <wp:effectExtent l="0" t="0" r="0" b="0"/>
              <wp:wrapNone/>
              <wp:docPr id="28" name="Textbox 28"/>
              <wp:cNvGraphicFramePr/>
              <a:graphic xmlns:a="http://schemas.openxmlformats.org/drawingml/2006/main">
                <a:graphicData uri="http://schemas.microsoft.com/office/word/2010/wordprocessingShape">
                  <wps:wsp>
                    <wps:cNvSpPr txBox="1"/>
                    <wps:spPr>
                      <a:xfrm>
                        <a:off x="0" y="0"/>
                        <a:ext cx="189865" cy="180975"/>
                      </a:xfrm>
                      <a:prstGeom prst="rect">
                        <a:avLst/>
                      </a:prstGeom>
                    </wps:spPr>
                    <wps:txbx>
                      <w:txbxContent>
                        <w:p w14:paraId="7DF182C6">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id="Textbox 28" o:spid="_x0000_s1026" o:spt="202" type="#_x0000_t202" style="position:absolute;left:0pt;margin-left:294.7pt;margin-top:790.3pt;height:14.25pt;width:14.95pt;mso-position-horizontal-relative:page;mso-position-vertical-relative:page;z-index:-251653120;mso-width-relative:page;mso-height-relative:page;" filled="f" stroked="f" coordsize="21600,21600" o:gfxdata="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ELmFc3aAAAADQEAAA8AAAAAAAAAAQAgAAAAIgAAAGRycy9kb3ducmV2LnhtbFBLAQIUABQAAAAI&#10;AIdO4kDX6LTUsgEAAHUDAAAOAAAAAAAAAAEAIAAAACkBAABkcnMvZTJvRG9jLnhtbFBLBQYAAAAA&#10;BgAGAFkBAABNBQAAAAA=&#10;">
              <v:fill on="f" focussize="0,0"/>
              <v:stroke on="f"/>
              <v:imagedata o:title=""/>
              <o:lock v:ext="edit" aspectratio="f"/>
              <v:textbox inset="0mm,0mm,0mm,0mm">
                <w:txbxContent>
                  <w:p w14:paraId="7DF182C6">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A0864D">
    <w:pPr>
      <w:pStyle w:val="8"/>
      <w:spacing w:line="14" w:lineRule="auto"/>
      <w:rPr>
        <w:sz w:val="20"/>
      </w:rPr>
    </w:pPr>
    <w:r>
      <w:rPr>
        <w:sz w:val="20"/>
      </w:rPr>
      <mc:AlternateContent>
        <mc:Choice Requires="wps">
          <w:drawing>
            <wp:anchor distT="0" distB="0" distL="0" distR="0" simplePos="0" relativeHeight="251670528" behindDoc="1" locked="0" layoutInCell="1" allowOverlap="1">
              <wp:simplePos x="0" y="0"/>
              <wp:positionH relativeFrom="page">
                <wp:posOffset>5974715</wp:posOffset>
              </wp:positionH>
              <wp:positionV relativeFrom="page">
                <wp:posOffset>10040620</wp:posOffset>
              </wp:positionV>
              <wp:extent cx="656590" cy="194310"/>
              <wp:effectExtent l="0" t="0" r="0" b="0"/>
              <wp:wrapNone/>
              <wp:docPr id="35" name="Textbox 35"/>
              <wp:cNvGraphicFramePr/>
              <a:graphic xmlns:a="http://schemas.openxmlformats.org/drawingml/2006/main">
                <a:graphicData uri="http://schemas.microsoft.com/office/word/2010/wordprocessingShape">
                  <wps:wsp>
                    <wps:cNvSpPr txBox="1"/>
                    <wps:spPr>
                      <a:xfrm>
                        <a:off x="0" y="0"/>
                        <a:ext cx="656492" cy="194310"/>
                      </a:xfrm>
                      <a:prstGeom prst="rect">
                        <a:avLst/>
                      </a:prstGeom>
                    </wps:spPr>
                    <wps:txbx>
                      <w:txbxContent>
                        <w:p w14:paraId="1D4250CA">
                          <w:pPr>
                            <w:pStyle w:val="8"/>
                            <w:spacing w:before="10"/>
                            <w:ind w:left="20"/>
                          </w:pPr>
                          <w:r>
                            <w:rPr>
                              <w:spacing w:val="-2"/>
                            </w:rPr>
                            <w:t>SAL</w:t>
                          </w:r>
                          <w:r>
                            <w:rPr>
                              <w:spacing w:val="-3"/>
                            </w:rPr>
                            <w:t>ITER</w:t>
                          </w:r>
                        </w:p>
                      </w:txbxContent>
                    </wps:txbx>
                    <wps:bodyPr wrap="square" lIns="0" tIns="0" rIns="0" bIns="0" rtlCol="0">
                      <a:noAutofit/>
                    </wps:bodyPr>
                  </wps:wsp>
                </a:graphicData>
              </a:graphic>
            </wp:anchor>
          </w:drawing>
        </mc:Choice>
        <mc:Fallback>
          <w:pict>
            <v:shape id="Textbox 35" o:spid="_x0000_s1026" o:spt="202" type="#_x0000_t202" style="position:absolute;left:0pt;margin-left:470.45pt;margin-top:790.6pt;height:15.3pt;width:51.7pt;mso-position-horizontal-relative:page;mso-position-vertical-relative:page;z-index:-251645952;mso-width-relative:page;mso-height-relative:page;" filled="f" stroked="f" coordsize="21600,21600" o:gfxdata="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ClTI3rbAAAADgEAAA8AAAAAAAAAAQAgAAAAIgAAAGRycy9kb3ducmV2LnhtbFBLAQIUABQA&#10;AAAIAIdO4kDq+5mdtAEAAHUDAAAOAAAAAAAAAAEAIAAAACoBAABkcnMvZTJvRG9jLnhtbFBLBQYA&#10;AAAABgAGAFkBAABQBQAAAAA=&#10;">
              <v:fill on="f" focussize="0,0"/>
              <v:stroke on="f"/>
              <v:imagedata o:title=""/>
              <o:lock v:ext="edit" aspectratio="f"/>
              <v:textbox inset="0mm,0mm,0mm,0mm">
                <w:txbxContent>
                  <w:p w14:paraId="1D4250CA">
                    <w:pPr>
                      <w:pStyle w:val="8"/>
                      <w:spacing w:before="10"/>
                      <w:ind w:left="20"/>
                    </w:pPr>
                    <w:r>
                      <w:rPr>
                        <w:spacing w:val="-2"/>
                      </w:rPr>
                      <w:t>SAL</w:t>
                    </w:r>
                    <w:r>
                      <w:rPr>
                        <w:spacing w:val="-3"/>
                      </w:rPr>
                      <w:t>ITER</w:t>
                    </w:r>
                  </w:p>
                </w:txbxContent>
              </v:textbox>
            </v:shape>
          </w:pict>
        </mc:Fallback>
      </mc:AlternateContent>
    </w:r>
    <w:r>
      <w:rPr>
        <w:sz w:val="20"/>
      </w:rPr>
      <mc:AlternateContent>
        <mc:Choice Requires="wps">
          <w:drawing>
            <wp:anchor distT="0" distB="0" distL="0" distR="0" simplePos="0" relativeHeight="251666432" behindDoc="1" locked="0" layoutInCell="1" allowOverlap="1">
              <wp:simplePos x="0" y="0"/>
              <wp:positionH relativeFrom="page">
                <wp:posOffset>1130300</wp:posOffset>
              </wp:positionH>
              <wp:positionV relativeFrom="page">
                <wp:posOffset>10034905</wp:posOffset>
              </wp:positionV>
              <wp:extent cx="2055495" cy="194310"/>
              <wp:effectExtent l="0" t="0" r="0" b="0"/>
              <wp:wrapNone/>
              <wp:docPr id="33" name="Textbox 33"/>
              <wp:cNvGraphicFramePr/>
              <a:graphic xmlns:a="http://schemas.openxmlformats.org/drawingml/2006/main">
                <a:graphicData uri="http://schemas.microsoft.com/office/word/2010/wordprocessingShape">
                  <wps:wsp>
                    <wps:cNvSpPr txBox="1"/>
                    <wps:spPr>
                      <a:xfrm>
                        <a:off x="0" y="0"/>
                        <a:ext cx="2055495" cy="194310"/>
                      </a:xfrm>
                      <a:prstGeom prst="rect">
                        <a:avLst/>
                      </a:prstGeom>
                    </wps:spPr>
                    <wps:txbx>
                      <w:txbxContent>
                        <w:p w14:paraId="0122265E">
                          <w:pPr>
                            <w:pStyle w:val="8"/>
                            <w:spacing w:before="10"/>
                            <w:ind w:left="20"/>
                          </w:pPr>
                          <w:r>
                            <w:t>Gujarat</w:t>
                          </w:r>
                          <w:r>
                            <w:rPr>
                              <w:spacing w:val="-13"/>
                            </w:rPr>
                            <w:t xml:space="preserve"> </w:t>
                          </w:r>
                          <w:r>
                            <w:t>Technological</w:t>
                          </w:r>
                          <w:r>
                            <w:rPr>
                              <w:spacing w:val="-4"/>
                            </w:rPr>
                            <w:t xml:space="preserve"> </w:t>
                          </w:r>
                          <w:r>
                            <w:rPr>
                              <w:spacing w:val="-2"/>
                            </w:rPr>
                            <w:t>University</w:t>
                          </w:r>
                        </w:p>
                      </w:txbxContent>
                    </wps:txbx>
                    <wps:bodyPr wrap="square" lIns="0" tIns="0" rIns="0" bIns="0" rtlCol="0">
                      <a:noAutofit/>
                    </wps:bodyPr>
                  </wps:wsp>
                </a:graphicData>
              </a:graphic>
            </wp:anchor>
          </w:drawing>
        </mc:Choice>
        <mc:Fallback>
          <w:pict>
            <v:shape id="Textbox 33" o:spid="_x0000_s1026" o:spt="202" type="#_x0000_t202" style="position:absolute;left:0pt;margin-left:89pt;margin-top:790.15pt;height:15.3pt;width:161.85pt;mso-position-horizontal-relative:page;mso-position-vertical-relative:page;z-index:-251650048;mso-width-relative:page;mso-height-relative:page;" filled="f" stroked="f" coordsize="21600,21600" o:gfxdata="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BMzFfq2wAAAA0BAAAPAAAAAAAAAAEAIAAAACIAAABkcnMvZG93bnJldi54bWxQSwECFAAU&#10;AAAACACHTuJA0I+nTbUBAAB2AwAADgAAAAAAAAABACAAAAAqAQAAZHJzL2Uyb0RvYy54bWxQSwUG&#10;AAAAAAYABgBZAQAAUQUAAAAA&#10;">
              <v:fill on="f" focussize="0,0"/>
              <v:stroke on="f"/>
              <v:imagedata o:title=""/>
              <o:lock v:ext="edit" aspectratio="f"/>
              <v:textbox inset="0mm,0mm,0mm,0mm">
                <w:txbxContent>
                  <w:p w14:paraId="0122265E">
                    <w:pPr>
                      <w:pStyle w:val="8"/>
                      <w:spacing w:before="10"/>
                      <w:ind w:left="20"/>
                    </w:pPr>
                    <w:r>
                      <w:t>Gujarat</w:t>
                    </w:r>
                    <w:r>
                      <w:rPr>
                        <w:spacing w:val="-13"/>
                      </w:rPr>
                      <w:t xml:space="preserve"> </w:t>
                    </w:r>
                    <w:r>
                      <w:t>Technological</w:t>
                    </w:r>
                    <w:r>
                      <w:rPr>
                        <w:spacing w:val="-4"/>
                      </w:rPr>
                      <w:t xml:space="preserve"> </w:t>
                    </w:r>
                    <w:r>
                      <w:rPr>
                        <w:spacing w:val="-2"/>
                      </w:rPr>
                      <w:t>University</w:t>
                    </w:r>
                  </w:p>
                </w:txbxContent>
              </v:textbox>
            </v:shape>
          </w:pict>
        </mc:Fallback>
      </mc:AlternateContent>
    </w:r>
    <w:r>
      <w:rPr>
        <w:sz w:val="20"/>
      </w:rPr>
      <mc:AlternateContent>
        <mc:Choice Requires="wps">
          <w:drawing>
            <wp:anchor distT="0" distB="0" distL="0" distR="0" simplePos="0" relativeHeight="251668480" behindDoc="1" locked="0" layoutInCell="1" allowOverlap="1">
              <wp:simplePos x="0" y="0"/>
              <wp:positionH relativeFrom="page">
                <wp:posOffset>3818890</wp:posOffset>
              </wp:positionH>
              <wp:positionV relativeFrom="page">
                <wp:posOffset>10036810</wp:posOffset>
              </wp:positionV>
              <wp:extent cx="227965" cy="180975"/>
              <wp:effectExtent l="0" t="0" r="0" b="0"/>
              <wp:wrapNone/>
              <wp:docPr id="34" name="Textbox 34"/>
              <wp:cNvGraphicFramePr/>
              <a:graphic xmlns:a="http://schemas.openxmlformats.org/drawingml/2006/main">
                <a:graphicData uri="http://schemas.microsoft.com/office/word/2010/wordprocessingShape">
                  <wps:wsp>
                    <wps:cNvSpPr txBox="1"/>
                    <wps:spPr>
                      <a:xfrm>
                        <a:off x="0" y="0"/>
                        <a:ext cx="227965" cy="180975"/>
                      </a:xfrm>
                      <a:prstGeom prst="rect">
                        <a:avLst/>
                      </a:prstGeom>
                    </wps:spPr>
                    <wps:txbx>
                      <w:txbxContent>
                        <w:p w14:paraId="6382108D">
                          <w:pPr>
                            <w:spacing w:before="11"/>
                            <w:ind w:left="60"/>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wps:txbx>
                    <wps:bodyPr wrap="square" lIns="0" tIns="0" rIns="0" bIns="0" rtlCol="0">
                      <a:noAutofit/>
                    </wps:bodyPr>
                  </wps:wsp>
                </a:graphicData>
              </a:graphic>
            </wp:anchor>
          </w:drawing>
        </mc:Choice>
        <mc:Fallback>
          <w:pict>
            <v:shape id="Textbox 34" o:spid="_x0000_s1026" o:spt="202" type="#_x0000_t202" style="position:absolute;left:0pt;margin-left:300.7pt;margin-top:790.3pt;height:14.25pt;width:17.95pt;mso-position-horizontal-relative:page;mso-position-vertical-relative:page;z-index:-251648000;mso-width-relative:page;mso-height-relative:page;" filled="f" stroked="f" coordsize="21600,21600" o:gfxdata="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DXGlb/bAAAADQEAAA8AAAAAAAAAAQAgAAAAIgAAAGRycy9kb3ducmV2LnhtbFBLAQIUABQA&#10;AAAIAIdO4kB+taa5tAEAAHUDAAAOAAAAAAAAAAEAIAAAACoBAABkcnMvZTJvRG9jLnhtbFBLBQYA&#10;AAAABgAGAFkBAABQBQAAAAA=&#10;">
              <v:fill on="f" focussize="0,0"/>
              <v:stroke on="f"/>
              <v:imagedata o:title=""/>
              <o:lock v:ext="edit" aspectratio="f"/>
              <v:textbox inset="0mm,0mm,0mm,0mm">
                <w:txbxContent>
                  <w:p w14:paraId="6382108D">
                    <w:pPr>
                      <w:spacing w:before="11"/>
                      <w:ind w:left="60"/>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710958">
    <w:pPr>
      <w:pStyle w:val="8"/>
      <w:spacing w:line="14" w:lineRule="auto"/>
      <w:rPr>
        <w:sz w:val="20"/>
      </w:rPr>
    </w:pPr>
    <w:r>
      <w:rPr>
        <w:sz w:val="20"/>
      </w:rPr>
      <mc:AlternateContent>
        <mc:Choice Requires="wps">
          <w:drawing>
            <wp:anchor distT="0" distB="0" distL="0" distR="0" simplePos="0" relativeHeight="251673600" behindDoc="1" locked="0" layoutInCell="1" allowOverlap="1">
              <wp:simplePos x="0" y="0"/>
              <wp:positionH relativeFrom="page">
                <wp:posOffset>6037580</wp:posOffset>
              </wp:positionH>
              <wp:positionV relativeFrom="page">
                <wp:posOffset>10040620</wp:posOffset>
              </wp:positionV>
              <wp:extent cx="627380" cy="194310"/>
              <wp:effectExtent l="0" t="0" r="0" b="0"/>
              <wp:wrapNone/>
              <wp:docPr id="40" name="Textbox 40"/>
              <wp:cNvGraphicFramePr/>
              <a:graphic xmlns:a="http://schemas.openxmlformats.org/drawingml/2006/main">
                <a:graphicData uri="http://schemas.microsoft.com/office/word/2010/wordprocessingShape">
                  <wps:wsp>
                    <wps:cNvSpPr txBox="1"/>
                    <wps:spPr>
                      <a:xfrm>
                        <a:off x="0" y="0"/>
                        <a:ext cx="627185" cy="194310"/>
                      </a:xfrm>
                      <a:prstGeom prst="rect">
                        <a:avLst/>
                      </a:prstGeom>
                    </wps:spPr>
                    <wps:txbx>
                      <w:txbxContent>
                        <w:p w14:paraId="0C0DA54B">
                          <w:pPr>
                            <w:pStyle w:val="8"/>
                            <w:spacing w:before="10"/>
                            <w:ind w:left="20"/>
                          </w:pPr>
                          <w:r>
                            <w:rPr>
                              <w:spacing w:val="-2"/>
                            </w:rPr>
                            <w:t>SAL</w:t>
                          </w:r>
                          <w:r>
                            <w:rPr>
                              <w:spacing w:val="-13"/>
                            </w:rPr>
                            <w:t>ITER</w:t>
                          </w:r>
                        </w:p>
                      </w:txbxContent>
                    </wps:txbx>
                    <wps:bodyPr wrap="square" lIns="0" tIns="0" rIns="0" bIns="0" rtlCol="0">
                      <a:noAutofit/>
                    </wps:bodyPr>
                  </wps:wsp>
                </a:graphicData>
              </a:graphic>
            </wp:anchor>
          </w:drawing>
        </mc:Choice>
        <mc:Fallback>
          <w:pict>
            <v:shape id="Textbox 40" o:spid="_x0000_s1026" o:spt="202" type="#_x0000_t202" style="position:absolute;left:0pt;margin-left:475.4pt;margin-top:790.6pt;height:15.3pt;width:49.4pt;mso-position-horizontal-relative:page;mso-position-vertical-relative:page;z-index:-251642880;mso-width-relative:page;mso-height-relative:page;" filled="f" stroked="f" coordsize="21600,21600" o:gfxdata="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HVFuf7bAAAADgEAAA8AAAAAAAAAAQAgAAAAIgAAAGRycy9kb3ducmV2LnhtbFBLAQIUABQA&#10;AAAIAIdO4kD96RNwtAEAAHUDAAAOAAAAAAAAAAEAIAAAACoBAABkcnMvZTJvRG9jLnhtbFBLBQYA&#10;AAAABgAGAFkBAABQBQAAAAA=&#10;">
              <v:fill on="f" focussize="0,0"/>
              <v:stroke on="f"/>
              <v:imagedata o:title=""/>
              <o:lock v:ext="edit" aspectratio="f"/>
              <v:textbox inset="0mm,0mm,0mm,0mm">
                <w:txbxContent>
                  <w:p w14:paraId="0C0DA54B">
                    <w:pPr>
                      <w:pStyle w:val="8"/>
                      <w:spacing w:before="10"/>
                      <w:ind w:left="20"/>
                    </w:pPr>
                    <w:r>
                      <w:rPr>
                        <w:spacing w:val="-2"/>
                      </w:rPr>
                      <w:t>SAL</w:t>
                    </w:r>
                    <w:r>
                      <w:rPr>
                        <w:spacing w:val="-13"/>
                      </w:rPr>
                      <w:t>ITER</w:t>
                    </w:r>
                  </w:p>
                </w:txbxContent>
              </v:textbox>
            </v:shape>
          </w:pict>
        </mc:Fallback>
      </mc:AlternateContent>
    </w:r>
    <w:r>
      <w:rPr>
        <w:sz w:val="20"/>
      </w:rPr>
      <mc:AlternateContent>
        <mc:Choice Requires="wps">
          <w:drawing>
            <wp:anchor distT="0" distB="0" distL="0" distR="0" simplePos="0" relativeHeight="251672576" behindDoc="1" locked="0" layoutInCell="1" allowOverlap="1">
              <wp:simplePos x="0" y="0"/>
              <wp:positionH relativeFrom="page">
                <wp:posOffset>1130300</wp:posOffset>
              </wp:positionH>
              <wp:positionV relativeFrom="page">
                <wp:posOffset>10026015</wp:posOffset>
              </wp:positionV>
              <wp:extent cx="2055495" cy="194310"/>
              <wp:effectExtent l="0" t="0" r="0" b="0"/>
              <wp:wrapNone/>
              <wp:docPr id="39" name="Textbox 39"/>
              <wp:cNvGraphicFramePr/>
              <a:graphic xmlns:a="http://schemas.openxmlformats.org/drawingml/2006/main">
                <a:graphicData uri="http://schemas.microsoft.com/office/word/2010/wordprocessingShape">
                  <wps:wsp>
                    <wps:cNvSpPr txBox="1"/>
                    <wps:spPr>
                      <a:xfrm>
                        <a:off x="0" y="0"/>
                        <a:ext cx="2055495" cy="194310"/>
                      </a:xfrm>
                      <a:prstGeom prst="rect">
                        <a:avLst/>
                      </a:prstGeom>
                    </wps:spPr>
                    <wps:txbx>
                      <w:txbxContent>
                        <w:p w14:paraId="4A41B93C">
                          <w:pPr>
                            <w:pStyle w:val="8"/>
                            <w:spacing w:before="10"/>
                            <w:ind w:left="20"/>
                          </w:pPr>
                          <w:r>
                            <w:t>Gujarat</w:t>
                          </w:r>
                          <w:r>
                            <w:rPr>
                              <w:spacing w:val="-13"/>
                            </w:rPr>
                            <w:t xml:space="preserve"> </w:t>
                          </w:r>
                          <w:r>
                            <w:t>Technological</w:t>
                          </w:r>
                          <w:r>
                            <w:rPr>
                              <w:spacing w:val="-4"/>
                            </w:rPr>
                            <w:t xml:space="preserve"> </w:t>
                          </w:r>
                          <w:r>
                            <w:rPr>
                              <w:spacing w:val="-2"/>
                            </w:rPr>
                            <w:t>University</w:t>
                          </w:r>
                        </w:p>
                      </w:txbxContent>
                    </wps:txbx>
                    <wps:bodyPr wrap="square" lIns="0" tIns="0" rIns="0" bIns="0" rtlCol="0">
                      <a:noAutofit/>
                    </wps:bodyPr>
                  </wps:wsp>
                </a:graphicData>
              </a:graphic>
            </wp:anchor>
          </w:drawing>
        </mc:Choice>
        <mc:Fallback>
          <w:pict>
            <v:shape id="Textbox 39" o:spid="_x0000_s1026" o:spt="202" type="#_x0000_t202" style="position:absolute;left:0pt;margin-left:89pt;margin-top:789.45pt;height:15.3pt;width:161.85pt;mso-position-horizontal-relative:page;mso-position-vertical-relative:page;z-index:-251643904;mso-width-relative:page;mso-height-relative:page;" filled="f" stroked="f" coordsize="21600,21600" o:gfxdata="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cZBsg9kAAAANAQAADwAAAAAAAAABACAAAAAiAAAAZHJzL2Rvd25yZXYueG1sUEsBAhQAFAAA&#10;AAgAh07iQPBQZDe1AQAAdgMAAA4AAAAAAAAAAQAgAAAAKAEAAGRycy9lMm9Eb2MueG1sUEsFBgAA&#10;AAAGAAYAWQEAAE8FAAAAAA==&#10;">
              <v:fill on="f" focussize="0,0"/>
              <v:stroke on="f"/>
              <v:imagedata o:title=""/>
              <o:lock v:ext="edit" aspectratio="f"/>
              <v:textbox inset="0mm,0mm,0mm,0mm">
                <w:txbxContent>
                  <w:p w14:paraId="4A41B93C">
                    <w:pPr>
                      <w:pStyle w:val="8"/>
                      <w:spacing w:before="10"/>
                      <w:ind w:left="20"/>
                    </w:pPr>
                    <w:r>
                      <w:t>Gujarat</w:t>
                    </w:r>
                    <w:r>
                      <w:rPr>
                        <w:spacing w:val="-13"/>
                      </w:rPr>
                      <w:t xml:space="preserve"> </w:t>
                    </w:r>
                    <w:r>
                      <w:t>Technological</w:t>
                    </w:r>
                    <w:r>
                      <w:rPr>
                        <w:spacing w:val="-4"/>
                      </w:rPr>
                      <w:t xml:space="preserve"> </w:t>
                    </w:r>
                    <w:r>
                      <w:rPr>
                        <w:spacing w:val="-2"/>
                      </w:rPr>
                      <w:t>University</w:t>
                    </w:r>
                  </w:p>
                </w:txbxContent>
              </v:textbox>
            </v:shape>
          </w:pict>
        </mc:Fallback>
      </mc:AlternateContent>
    </w:r>
    <w:r>
      <w:rPr>
        <w:sz w:val="20"/>
      </w:rPr>
      <mc:AlternateContent>
        <mc:Choice Requires="wps">
          <w:drawing>
            <wp:anchor distT="0" distB="0" distL="0" distR="0" simplePos="0" relativeHeight="251681792" behindDoc="1" locked="0" layoutInCell="1" allowOverlap="1">
              <wp:simplePos x="0" y="0"/>
              <wp:positionH relativeFrom="page">
                <wp:posOffset>3823335</wp:posOffset>
              </wp:positionH>
              <wp:positionV relativeFrom="page">
                <wp:posOffset>10085705</wp:posOffset>
              </wp:positionV>
              <wp:extent cx="202565" cy="152400"/>
              <wp:effectExtent l="0" t="0" r="0" b="0"/>
              <wp:wrapNone/>
              <wp:docPr id="41" name="Textbox 41"/>
              <wp:cNvGraphicFramePr/>
              <a:graphic xmlns:a="http://schemas.openxmlformats.org/drawingml/2006/main">
                <a:graphicData uri="http://schemas.microsoft.com/office/word/2010/wordprocessingShape">
                  <wps:wsp>
                    <wps:cNvSpPr txBox="1"/>
                    <wps:spPr>
                      <a:xfrm>
                        <a:off x="0" y="0"/>
                        <a:ext cx="202565" cy="152400"/>
                      </a:xfrm>
                      <a:prstGeom prst="rect">
                        <a:avLst/>
                      </a:prstGeom>
                    </wps:spPr>
                    <wps:txbx>
                      <w:txbxContent>
                        <w:p w14:paraId="254A24A6">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19</w:t>
                          </w:r>
                          <w:r>
                            <w:rPr>
                              <w:spacing w:val="-5"/>
                              <w:sz w:val="18"/>
                            </w:rPr>
                            <w:fldChar w:fldCharType="end"/>
                          </w:r>
                        </w:p>
                      </w:txbxContent>
                    </wps:txbx>
                    <wps:bodyPr wrap="square" lIns="0" tIns="0" rIns="0" bIns="0" rtlCol="0">
                      <a:noAutofit/>
                    </wps:bodyPr>
                  </wps:wsp>
                </a:graphicData>
              </a:graphic>
            </wp:anchor>
          </w:drawing>
        </mc:Choice>
        <mc:Fallback>
          <w:pict>
            <v:shape id="Textbox 41" o:spid="_x0000_s1026" o:spt="202" type="#_x0000_t202" style="position:absolute;left:0pt;margin-left:301.05pt;margin-top:794.15pt;height:12pt;width:15.95pt;mso-position-horizontal-relative:page;mso-position-vertical-relative:page;z-index:-251634688;mso-width-relative:page;mso-height-relative:page;" filled="f" stroked="f" coordsize="21600,21600" o:gfxdata="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s6SzJ2gAAAA0BAAAPAAAAAAAAAAEAIAAAACIAAABkcnMvZG93bnJldi54bWxQSwECFAAUAAAA&#10;CACHTuJAIuOH07MBAAB1AwAADgAAAAAAAAABACAAAAApAQAAZHJzL2Uyb0RvYy54bWxQSwUGAAAA&#10;AAYABgBZAQAATgUAAAAA&#10;">
              <v:fill on="f" focussize="0,0"/>
              <v:stroke on="f"/>
              <v:imagedata o:title=""/>
              <o:lock v:ext="edit" aspectratio="f"/>
              <v:textbox inset="0mm,0mm,0mm,0mm">
                <w:txbxContent>
                  <w:p w14:paraId="254A24A6">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19</w:t>
                    </w:r>
                    <w:r>
                      <w:rPr>
                        <w:spacing w:val="-5"/>
                        <w:sz w:val="18"/>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00B9A0">
    <w:pPr>
      <w:pStyle w:val="8"/>
      <w:spacing w:line="14" w:lineRule="auto"/>
      <w:rPr>
        <w:sz w:val="20"/>
      </w:rPr>
    </w:pPr>
    <w:r>
      <w:rPr>
        <w:sz w:val="20"/>
      </w:rPr>
      <mc:AlternateContent>
        <mc:Choice Requires="wps">
          <w:drawing>
            <wp:anchor distT="0" distB="0" distL="0" distR="0" simplePos="0" relativeHeight="251676672" behindDoc="1" locked="0" layoutInCell="1" allowOverlap="1">
              <wp:simplePos x="0" y="0"/>
              <wp:positionH relativeFrom="page">
                <wp:posOffset>5663565</wp:posOffset>
              </wp:positionH>
              <wp:positionV relativeFrom="page">
                <wp:posOffset>10058400</wp:posOffset>
              </wp:positionV>
              <wp:extent cx="680085" cy="194310"/>
              <wp:effectExtent l="0" t="0" r="0" b="0"/>
              <wp:wrapNone/>
              <wp:docPr id="50" name="Textbox 50"/>
              <wp:cNvGraphicFramePr/>
              <a:graphic xmlns:a="http://schemas.openxmlformats.org/drawingml/2006/main">
                <a:graphicData uri="http://schemas.microsoft.com/office/word/2010/wordprocessingShape">
                  <wps:wsp>
                    <wps:cNvSpPr txBox="1"/>
                    <wps:spPr>
                      <a:xfrm>
                        <a:off x="0" y="0"/>
                        <a:ext cx="679939" cy="194310"/>
                      </a:xfrm>
                      <a:prstGeom prst="rect">
                        <a:avLst/>
                      </a:prstGeom>
                    </wps:spPr>
                    <wps:txbx>
                      <w:txbxContent>
                        <w:p w14:paraId="0E315656">
                          <w:pPr>
                            <w:pStyle w:val="8"/>
                            <w:spacing w:before="10"/>
                            <w:ind w:left="20"/>
                          </w:pPr>
                          <w:r>
                            <w:t>SAL</w:t>
                          </w:r>
                          <w:r>
                            <w:rPr>
                              <w:spacing w:val="-8"/>
                            </w:rPr>
                            <w:t>ITER</w:t>
                          </w:r>
                        </w:p>
                      </w:txbxContent>
                    </wps:txbx>
                    <wps:bodyPr wrap="square" lIns="0" tIns="0" rIns="0" bIns="0" rtlCol="0">
                      <a:noAutofit/>
                    </wps:bodyPr>
                  </wps:wsp>
                </a:graphicData>
              </a:graphic>
            </wp:anchor>
          </w:drawing>
        </mc:Choice>
        <mc:Fallback>
          <w:pict>
            <v:shape id="Textbox 50" o:spid="_x0000_s1026" o:spt="202" type="#_x0000_t202" style="position:absolute;left:0pt;margin-left:445.95pt;margin-top:792pt;height:15.3pt;width:53.55pt;mso-position-horizontal-relative:page;mso-position-vertical-relative:page;z-index:-251639808;mso-width-relative:page;mso-height-relative:page;" filled="f" stroked="f" coordsize="21600,21600" o:gfxdata="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VjKoNtoAAAANAQAADwAAAAAAAAABACAAAAAiAAAAZHJzL2Rvd25yZXYueG1sUEsBAhQAFAAA&#10;AAgAh07iQC5KMZ60AQAAdQMAAA4AAAAAAAAAAQAgAAAAKQEAAGRycy9lMm9Eb2MueG1sUEsFBgAA&#10;AAAGAAYAWQEAAE8FAAAAAA==&#10;">
              <v:fill on="f" focussize="0,0"/>
              <v:stroke on="f"/>
              <v:imagedata o:title=""/>
              <o:lock v:ext="edit" aspectratio="f"/>
              <v:textbox inset="0mm,0mm,0mm,0mm">
                <w:txbxContent>
                  <w:p w14:paraId="0E315656">
                    <w:pPr>
                      <w:pStyle w:val="8"/>
                      <w:spacing w:before="10"/>
                      <w:ind w:left="20"/>
                    </w:pPr>
                    <w:r>
                      <w:t>SAL</w:t>
                    </w:r>
                    <w:r>
                      <w:rPr>
                        <w:spacing w:val="-8"/>
                      </w:rPr>
                      <w:t>ITER</w:t>
                    </w:r>
                  </w:p>
                </w:txbxContent>
              </v:textbox>
            </v:shape>
          </w:pict>
        </mc:Fallback>
      </mc:AlternateContent>
    </w:r>
    <w:r>
      <w:rPr>
        <w:sz w:val="20"/>
      </w:rPr>
      <mc:AlternateContent>
        <mc:Choice Requires="wps">
          <w:drawing>
            <wp:anchor distT="0" distB="0" distL="0" distR="0" simplePos="0" relativeHeight="251674624" behindDoc="1" locked="0" layoutInCell="1" allowOverlap="1">
              <wp:simplePos x="0" y="0"/>
              <wp:positionH relativeFrom="page">
                <wp:posOffset>1130300</wp:posOffset>
              </wp:positionH>
              <wp:positionV relativeFrom="page">
                <wp:posOffset>10050145</wp:posOffset>
              </wp:positionV>
              <wp:extent cx="2055495" cy="194310"/>
              <wp:effectExtent l="0" t="0" r="0" b="0"/>
              <wp:wrapNone/>
              <wp:docPr id="49" name="Textbox 49"/>
              <wp:cNvGraphicFramePr/>
              <a:graphic xmlns:a="http://schemas.openxmlformats.org/drawingml/2006/main">
                <a:graphicData uri="http://schemas.microsoft.com/office/word/2010/wordprocessingShape">
                  <wps:wsp>
                    <wps:cNvSpPr txBox="1"/>
                    <wps:spPr>
                      <a:xfrm>
                        <a:off x="0" y="0"/>
                        <a:ext cx="2055495" cy="194310"/>
                      </a:xfrm>
                      <a:prstGeom prst="rect">
                        <a:avLst/>
                      </a:prstGeom>
                    </wps:spPr>
                    <wps:txbx>
                      <w:txbxContent>
                        <w:p w14:paraId="1E2D5BFC">
                          <w:pPr>
                            <w:pStyle w:val="8"/>
                            <w:spacing w:before="10"/>
                            <w:ind w:left="20"/>
                          </w:pPr>
                          <w:r>
                            <w:t>Gujarat</w:t>
                          </w:r>
                          <w:r>
                            <w:rPr>
                              <w:spacing w:val="-13"/>
                            </w:rPr>
                            <w:t xml:space="preserve"> </w:t>
                          </w:r>
                          <w:r>
                            <w:t>Technological</w:t>
                          </w:r>
                          <w:r>
                            <w:rPr>
                              <w:spacing w:val="-4"/>
                            </w:rPr>
                            <w:t xml:space="preserve"> </w:t>
                          </w:r>
                          <w:r>
                            <w:rPr>
                              <w:spacing w:val="-2"/>
                            </w:rPr>
                            <w:t>University</w:t>
                          </w:r>
                        </w:p>
                      </w:txbxContent>
                    </wps:txbx>
                    <wps:bodyPr wrap="square" lIns="0" tIns="0" rIns="0" bIns="0" rtlCol="0">
                      <a:noAutofit/>
                    </wps:bodyPr>
                  </wps:wsp>
                </a:graphicData>
              </a:graphic>
            </wp:anchor>
          </w:drawing>
        </mc:Choice>
        <mc:Fallback>
          <w:pict>
            <v:shape id="Textbox 49" o:spid="_x0000_s1026" o:spt="202" type="#_x0000_t202" style="position:absolute;left:0pt;margin-left:89pt;margin-top:791.35pt;height:15.3pt;width:161.85pt;mso-position-horizontal-relative:page;mso-position-vertical-relative:page;z-index:-251641856;mso-width-relative:page;mso-height-relative:page;" filled="f" stroked="f" coordsize="21600,21600" o:gfxdata="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63BJ/tkAAAANAQAADwAAAAAAAAABACAAAAAiAAAAZHJzL2Rvd25yZXYueG1sUEsBAhQAFAAA&#10;AAgAh07iQJ/AKHy1AQAAdgMAAA4AAAAAAAAAAQAgAAAAKAEAAGRycy9lMm9Eb2MueG1sUEsFBgAA&#10;AAAGAAYAWQEAAE8FAAAAAA==&#10;">
              <v:fill on="f" focussize="0,0"/>
              <v:stroke on="f"/>
              <v:imagedata o:title=""/>
              <o:lock v:ext="edit" aspectratio="f"/>
              <v:textbox inset="0mm,0mm,0mm,0mm">
                <w:txbxContent>
                  <w:p w14:paraId="1E2D5BFC">
                    <w:pPr>
                      <w:pStyle w:val="8"/>
                      <w:spacing w:before="10"/>
                      <w:ind w:left="20"/>
                    </w:pPr>
                    <w:r>
                      <w:t>Gujarat</w:t>
                    </w:r>
                    <w:r>
                      <w:rPr>
                        <w:spacing w:val="-13"/>
                      </w:rPr>
                      <w:t xml:space="preserve"> </w:t>
                    </w:r>
                    <w:r>
                      <w:t>Technological</w:t>
                    </w:r>
                    <w:r>
                      <w:rPr>
                        <w:spacing w:val="-4"/>
                      </w:rPr>
                      <w:t xml:space="preserve"> </w:t>
                    </w:r>
                    <w:r>
                      <w:rPr>
                        <w:spacing w:val="-2"/>
                      </w:rPr>
                      <w:t>University</w:t>
                    </w:r>
                  </w:p>
                </w:txbxContent>
              </v:textbox>
            </v:shape>
          </w:pict>
        </mc:Fallback>
      </mc:AlternateContent>
    </w:r>
    <w:r>
      <w:rPr>
        <w:sz w:val="20"/>
      </w:rPr>
      <mc:AlternateContent>
        <mc:Choice Requires="wps">
          <w:drawing>
            <wp:anchor distT="0" distB="0" distL="0" distR="0" simplePos="0" relativeHeight="251686912" behindDoc="1" locked="0" layoutInCell="1" allowOverlap="1">
              <wp:simplePos x="0" y="0"/>
              <wp:positionH relativeFrom="page">
                <wp:posOffset>3753485</wp:posOffset>
              </wp:positionH>
              <wp:positionV relativeFrom="page">
                <wp:posOffset>10085705</wp:posOffset>
              </wp:positionV>
              <wp:extent cx="202565" cy="152400"/>
              <wp:effectExtent l="0" t="0" r="0" b="0"/>
              <wp:wrapNone/>
              <wp:docPr id="51" name="Textbox 51"/>
              <wp:cNvGraphicFramePr/>
              <a:graphic xmlns:a="http://schemas.openxmlformats.org/drawingml/2006/main">
                <a:graphicData uri="http://schemas.microsoft.com/office/word/2010/wordprocessingShape">
                  <wps:wsp>
                    <wps:cNvSpPr txBox="1"/>
                    <wps:spPr>
                      <a:xfrm>
                        <a:off x="0" y="0"/>
                        <a:ext cx="202565" cy="152400"/>
                      </a:xfrm>
                      <a:prstGeom prst="rect">
                        <a:avLst/>
                      </a:prstGeom>
                    </wps:spPr>
                    <wps:txbx>
                      <w:txbxContent>
                        <w:p w14:paraId="7B82220C">
                          <w:pPr>
                            <w:spacing w:before="12"/>
                            <w:ind w:left="60"/>
                            <w:rPr>
                              <w:rFonts w:hint="default"/>
                              <w:sz w:val="18"/>
                              <w:lang w:val="en-US"/>
                            </w:rPr>
                          </w:pPr>
                          <w:r>
                            <w:rPr>
                              <w:rFonts w:hint="default"/>
                              <w:sz w:val="18"/>
                              <w:lang w:val="en-US"/>
                            </w:rPr>
                            <w:t>39</w:t>
                          </w:r>
                        </w:p>
                      </w:txbxContent>
                    </wps:txbx>
                    <wps:bodyPr wrap="square" lIns="0" tIns="0" rIns="0" bIns="0" rtlCol="0">
                      <a:noAutofit/>
                    </wps:bodyPr>
                  </wps:wsp>
                </a:graphicData>
              </a:graphic>
            </wp:anchor>
          </w:drawing>
        </mc:Choice>
        <mc:Fallback>
          <w:pict>
            <v:shape id="Textbox 51" o:spid="_x0000_s1026" o:spt="202" type="#_x0000_t202" style="position:absolute;left:0pt;margin-left:295.55pt;margin-top:794.15pt;height:12pt;width:15.95pt;mso-position-horizontal-relative:page;mso-position-vertical-relative:page;z-index:-251629568;mso-width-relative:page;mso-height-relative:page;" filled="f" stroked="f" coordsize="21600,21600" o:gfxdata="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Og7dw9sAAAANAQAADwAAAAAAAAABACAAAAAiAAAAZHJzL2Rvd25yZXYueG1sUEsBAhQAFAAA&#10;AAgAh07iQNiDrQSzAQAAdQMAAA4AAAAAAAAAAQAgAAAAKgEAAGRycy9lMm9Eb2MueG1sUEsFBgAA&#10;AAAGAAYAWQEAAE8FAAAAAA==&#10;">
              <v:fill on="f" focussize="0,0"/>
              <v:stroke on="f"/>
              <v:imagedata o:title=""/>
              <o:lock v:ext="edit" aspectratio="f"/>
              <v:textbox inset="0mm,0mm,0mm,0mm">
                <w:txbxContent>
                  <w:p w14:paraId="7B82220C">
                    <w:pPr>
                      <w:spacing w:before="12"/>
                      <w:ind w:left="60"/>
                      <w:rPr>
                        <w:rFonts w:hint="default"/>
                        <w:sz w:val="18"/>
                        <w:lang w:val="en-US"/>
                      </w:rPr>
                    </w:pPr>
                    <w:r>
                      <w:rPr>
                        <w:rFonts w:hint="default"/>
                        <w:sz w:val="18"/>
                        <w:lang w:val="en-US"/>
                      </w:rPr>
                      <w:t>39</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19E2F6">
    <w:pPr>
      <w:pStyle w:val="8"/>
      <w:spacing w:line="14" w:lineRule="auto"/>
      <w:rPr>
        <w:sz w:val="20"/>
      </w:rPr>
    </w:pPr>
    <w:r>
      <w:rPr>
        <w:sz w:val="20"/>
      </w:rPr>
      <mc:AlternateContent>
        <mc:Choice Requires="wps">
          <w:drawing>
            <wp:anchor distT="0" distB="0" distL="0" distR="0" simplePos="0" relativeHeight="251661312" behindDoc="1" locked="0" layoutInCell="1" allowOverlap="1">
              <wp:simplePos x="0" y="0"/>
              <wp:positionH relativeFrom="page">
                <wp:posOffset>1054100</wp:posOffset>
              </wp:positionH>
              <wp:positionV relativeFrom="page">
                <wp:posOffset>517525</wp:posOffset>
              </wp:positionV>
              <wp:extent cx="1099820" cy="194310"/>
              <wp:effectExtent l="0" t="0" r="0" b="0"/>
              <wp:wrapNone/>
              <wp:docPr id="15" name="Textbox 15"/>
              <wp:cNvGraphicFramePr/>
              <a:graphic xmlns:a="http://schemas.openxmlformats.org/drawingml/2006/main">
                <a:graphicData uri="http://schemas.microsoft.com/office/word/2010/wordprocessingShape">
                  <wps:wsp>
                    <wps:cNvSpPr txBox="1"/>
                    <wps:spPr>
                      <a:xfrm>
                        <a:off x="0" y="0"/>
                        <a:ext cx="1099820" cy="194310"/>
                      </a:xfrm>
                      <a:prstGeom prst="rect">
                        <a:avLst/>
                      </a:prstGeom>
                    </wps:spPr>
                    <wps:txbx>
                      <w:txbxContent>
                        <w:p w14:paraId="15EE625B">
                          <w:pPr>
                            <w:pStyle w:val="8"/>
                            <w:spacing w:before="10"/>
                            <w:ind w:left="20"/>
                          </w:pPr>
                          <w:r>
                            <w:t>Team</w:t>
                          </w:r>
                          <w:r>
                            <w:rPr>
                              <w:spacing w:val="-5"/>
                            </w:rPr>
                            <w:t xml:space="preserve"> </w:t>
                          </w:r>
                          <w:r>
                            <w:t>ID:</w:t>
                          </w:r>
                          <w:r>
                            <w:rPr>
                              <w:spacing w:val="-3"/>
                            </w:rPr>
                            <w:t xml:space="preserve"> </w:t>
                          </w:r>
                          <w:r>
                            <w:rPr>
                              <w:spacing w:val="-2"/>
                            </w:rPr>
                            <w:t>732944</w:t>
                          </w:r>
                        </w:p>
                      </w:txbxContent>
                    </wps:txbx>
                    <wps:bodyPr wrap="square" lIns="0" tIns="0" rIns="0" bIns="0" rtlCol="0">
                      <a:noAutofit/>
                    </wps:bodyPr>
                  </wps:wsp>
                </a:graphicData>
              </a:graphic>
            </wp:anchor>
          </w:drawing>
        </mc:Choice>
        <mc:Fallback>
          <w:pict>
            <v:shape id="Textbox 15" o:spid="_x0000_s1026" o:spt="202" type="#_x0000_t202" style="position:absolute;left:0pt;margin-left:83pt;margin-top:40.75pt;height:15.3pt;width:86.6pt;mso-position-horizontal-relative:page;mso-position-vertical-relative:page;z-index:-251655168;mso-width-relative:page;mso-height-relative:page;" filled="f" stroked="f" coordsize="21600,21600" o:gfxdata="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2w3d6dgAAAAKAQAADwAAAAAAAAABACAAAAAiAAAAZHJzL2Rvd25yZXYueG1sUEsBAhQAFAAAAAgA&#10;h07iQEyRx3qzAQAAdgMAAA4AAAAAAAAAAQAgAAAAJwEAAGRycy9lMm9Eb2MueG1sUEsFBgAAAAAG&#10;AAYAWQEAAEwFAAAAAA==&#10;">
              <v:fill on="f" focussize="0,0"/>
              <v:stroke on="f"/>
              <v:imagedata o:title=""/>
              <o:lock v:ext="edit" aspectratio="f"/>
              <v:textbox inset="0mm,0mm,0mm,0mm">
                <w:txbxContent>
                  <w:p w14:paraId="15EE625B">
                    <w:pPr>
                      <w:pStyle w:val="8"/>
                      <w:spacing w:before="10"/>
                      <w:ind w:left="20"/>
                    </w:pPr>
                    <w:r>
                      <w:t>Team</w:t>
                    </w:r>
                    <w:r>
                      <w:rPr>
                        <w:spacing w:val="-5"/>
                      </w:rPr>
                      <w:t xml:space="preserve"> </w:t>
                    </w:r>
                    <w:r>
                      <w:t>ID:</w:t>
                    </w:r>
                    <w:r>
                      <w:rPr>
                        <w:spacing w:val="-3"/>
                      </w:rPr>
                      <w:t xml:space="preserve"> </w:t>
                    </w:r>
                    <w:r>
                      <w:rPr>
                        <w:spacing w:val="-2"/>
                      </w:rPr>
                      <w:t>732944</w:t>
                    </w:r>
                  </w:p>
                </w:txbxContent>
              </v:textbox>
            </v:shape>
          </w:pict>
        </mc:Fallback>
      </mc:AlternateContent>
    </w:r>
    <w:r>
      <w:rPr>
        <w:sz w:val="20"/>
      </w:rPr>
      <mc:AlternateContent>
        <mc:Choice Requires="wps">
          <w:drawing>
            <wp:anchor distT="0" distB="0" distL="0" distR="0" simplePos="0" relativeHeight="251662336" behindDoc="1" locked="0" layoutInCell="1" allowOverlap="1">
              <wp:simplePos x="0" y="0"/>
              <wp:positionH relativeFrom="page">
                <wp:posOffset>5337810</wp:posOffset>
              </wp:positionH>
              <wp:positionV relativeFrom="page">
                <wp:posOffset>517525</wp:posOffset>
              </wp:positionV>
              <wp:extent cx="1248410" cy="194310"/>
              <wp:effectExtent l="0" t="0" r="0" b="0"/>
              <wp:wrapNone/>
              <wp:docPr id="16" name="Textbox 16"/>
              <wp:cNvGraphicFramePr/>
              <a:graphic xmlns:a="http://schemas.openxmlformats.org/drawingml/2006/main">
                <a:graphicData uri="http://schemas.microsoft.com/office/word/2010/wordprocessingShape">
                  <wps:wsp>
                    <wps:cNvSpPr txBox="1"/>
                    <wps:spPr>
                      <a:xfrm>
                        <a:off x="0" y="0"/>
                        <a:ext cx="1248410" cy="194310"/>
                      </a:xfrm>
                      <a:prstGeom prst="rect">
                        <a:avLst/>
                      </a:prstGeom>
                    </wps:spPr>
                    <wps:txbx>
                      <w:txbxContent>
                        <w:p w14:paraId="2FAE1872">
                          <w:pPr>
                            <w:pStyle w:val="8"/>
                            <w:spacing w:before="10"/>
                            <w:ind w:left="20"/>
                          </w:pPr>
                          <w:r>
                            <w:t>Company</w:t>
                          </w:r>
                          <w:r>
                            <w:rPr>
                              <w:spacing w:val="-4"/>
                            </w:rPr>
                            <w:t xml:space="preserve"> </w:t>
                          </w:r>
                          <w:r>
                            <w:rPr>
                              <w:spacing w:val="-2"/>
                            </w:rPr>
                            <w:t>Overview</w:t>
                          </w:r>
                        </w:p>
                      </w:txbxContent>
                    </wps:txbx>
                    <wps:bodyPr wrap="square" lIns="0" tIns="0" rIns="0" bIns="0" rtlCol="0">
                      <a:noAutofit/>
                    </wps:bodyPr>
                  </wps:wsp>
                </a:graphicData>
              </a:graphic>
            </wp:anchor>
          </w:drawing>
        </mc:Choice>
        <mc:Fallback>
          <w:pict>
            <v:shape id="Textbox 16" o:spid="_x0000_s1026" o:spt="202" type="#_x0000_t202" style="position:absolute;left:0pt;margin-left:420.3pt;margin-top:40.75pt;height:15.3pt;width:98.3pt;mso-position-horizontal-relative:page;mso-position-vertical-relative:page;z-index:-251654144;mso-width-relative:page;mso-height-relative:page;" filled="f" stroked="f" coordsize="21600,21600" o:gfxdata="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y&#10;FvGK2QAAAAsBAAAPAAAAAAAAAAEAIAAAACIAAABkcnMvZG93bnJldi54bWxQSwECFAAUAAAACACH&#10;TuJAzRr0PLEBAAB2AwAADgAAAAAAAAABACAAAAAoAQAAZHJzL2Uyb0RvYy54bWxQSwUGAAAAAAYA&#10;BgBZAQAASwUAAAAA&#10;">
              <v:fill on="f" focussize="0,0"/>
              <v:stroke on="f"/>
              <v:imagedata o:title=""/>
              <o:lock v:ext="edit" aspectratio="f"/>
              <v:textbox inset="0mm,0mm,0mm,0mm">
                <w:txbxContent>
                  <w:p w14:paraId="2FAE1872">
                    <w:pPr>
                      <w:pStyle w:val="8"/>
                      <w:spacing w:before="10"/>
                      <w:ind w:left="20"/>
                    </w:pPr>
                    <w:r>
                      <w:t>Company</w:t>
                    </w:r>
                    <w:r>
                      <w:rPr>
                        <w:spacing w:val="-4"/>
                      </w:rPr>
                      <w:t xml:space="preserve"> </w:t>
                    </w:r>
                    <w:r>
                      <w:rPr>
                        <w:spacing w:val="-2"/>
                      </w:rPr>
                      <w:t>Overview</w:t>
                    </w:r>
                  </w:p>
                </w:txbxContent>
              </v:textbox>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17D0A3">
    <w:pPr>
      <w:pStyle w:val="8"/>
      <w:spacing w:line="14" w:lineRule="auto"/>
      <w:rPr>
        <w:sz w:val="20"/>
      </w:rPr>
    </w:pPr>
    <w:r>
      <w:rPr>
        <w:sz w:val="20"/>
      </w:rPr>
      <mc:AlternateContent>
        <mc:Choice Requires="wps">
          <w:drawing>
            <wp:anchor distT="0" distB="0" distL="0" distR="0" simplePos="0" relativeHeight="251702272" behindDoc="1" locked="0" layoutInCell="1" allowOverlap="1">
              <wp:simplePos x="0" y="0"/>
              <wp:positionH relativeFrom="page">
                <wp:posOffset>1054100</wp:posOffset>
              </wp:positionH>
              <wp:positionV relativeFrom="page">
                <wp:posOffset>548005</wp:posOffset>
              </wp:positionV>
              <wp:extent cx="1099820" cy="194310"/>
              <wp:effectExtent l="0" t="0" r="0" b="0"/>
              <wp:wrapNone/>
              <wp:docPr id="83" name="Textbox 83"/>
              <wp:cNvGraphicFramePr/>
              <a:graphic xmlns:a="http://schemas.openxmlformats.org/drawingml/2006/main">
                <a:graphicData uri="http://schemas.microsoft.com/office/word/2010/wordprocessingShape">
                  <wps:wsp>
                    <wps:cNvSpPr txBox="1"/>
                    <wps:spPr>
                      <a:xfrm>
                        <a:off x="0" y="0"/>
                        <a:ext cx="1099820" cy="194310"/>
                      </a:xfrm>
                      <a:prstGeom prst="rect">
                        <a:avLst/>
                      </a:prstGeom>
                    </wps:spPr>
                    <wps:txbx>
                      <w:txbxContent>
                        <w:p w14:paraId="4761A948">
                          <w:pPr>
                            <w:pStyle w:val="8"/>
                            <w:spacing w:before="10"/>
                            <w:ind w:left="20"/>
                          </w:pPr>
                          <w:r>
                            <w:t>Team</w:t>
                          </w:r>
                          <w:r>
                            <w:rPr>
                              <w:spacing w:val="-5"/>
                            </w:rPr>
                            <w:t xml:space="preserve"> </w:t>
                          </w:r>
                          <w:r>
                            <w:t>ID:</w:t>
                          </w:r>
                          <w:r>
                            <w:rPr>
                              <w:spacing w:val="-3"/>
                            </w:rPr>
                            <w:t xml:space="preserve"> </w:t>
                          </w:r>
                          <w:r>
                            <w:rPr>
                              <w:spacing w:val="-2"/>
                            </w:rPr>
                            <w:t>738726</w:t>
                          </w:r>
                        </w:p>
                      </w:txbxContent>
                    </wps:txbx>
                    <wps:bodyPr wrap="square" lIns="0" tIns="0" rIns="0" bIns="0" rtlCol="0">
                      <a:noAutofit/>
                    </wps:bodyPr>
                  </wps:wsp>
                </a:graphicData>
              </a:graphic>
            </wp:anchor>
          </w:drawing>
        </mc:Choice>
        <mc:Fallback>
          <w:pict>
            <v:shape id="Textbox 83" o:spid="_x0000_s1026" o:spt="202" type="#_x0000_t202" style="position:absolute;left:0pt;margin-left:83pt;margin-top:43.15pt;height:15.3pt;width:86.6pt;mso-position-horizontal-relative:page;mso-position-vertical-relative:page;z-index:-251614208;mso-width-relative:page;mso-height-relative:page;" filled="f" stroked="f" coordsize="21600,21600" o:gfxdata="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r&#10;eAsM1wAAAAoBAAAPAAAAAAAAAAEAIAAAACIAAABkcnMvZG93bnJldi54bWxQSwECFAAUAAAACACH&#10;TuJAIml8OLMBAAB2AwAADgAAAAAAAAABACAAAAAmAQAAZHJzL2Uyb0RvYy54bWxQSwUGAAAAAAYA&#10;BgBZAQAASwUAAAAA&#10;">
              <v:fill on="f" focussize="0,0"/>
              <v:stroke on="f"/>
              <v:imagedata o:title=""/>
              <o:lock v:ext="edit" aspectratio="f"/>
              <v:textbox inset="0mm,0mm,0mm,0mm">
                <w:txbxContent>
                  <w:p w14:paraId="4761A948">
                    <w:pPr>
                      <w:pStyle w:val="8"/>
                      <w:spacing w:before="10"/>
                      <w:ind w:left="20"/>
                    </w:pPr>
                    <w:r>
                      <w:t>Team</w:t>
                    </w:r>
                    <w:r>
                      <w:rPr>
                        <w:spacing w:val="-5"/>
                      </w:rPr>
                      <w:t xml:space="preserve"> </w:t>
                    </w:r>
                    <w:r>
                      <w:t>ID:</w:t>
                    </w:r>
                    <w:r>
                      <w:rPr>
                        <w:spacing w:val="-3"/>
                      </w:rPr>
                      <w:t xml:space="preserve"> </w:t>
                    </w:r>
                    <w:r>
                      <w:rPr>
                        <w:spacing w:val="-2"/>
                      </w:rPr>
                      <w:t>738726</w:t>
                    </w:r>
                  </w:p>
                </w:txbxContent>
              </v:textbox>
            </v:shape>
          </w:pict>
        </mc:Fallback>
      </mc:AlternateContent>
    </w:r>
    <w:r>
      <w:rPr>
        <w:sz w:val="20"/>
      </w:rPr>
      <mc:AlternateContent>
        <mc:Choice Requires="wps">
          <w:drawing>
            <wp:anchor distT="0" distB="0" distL="0" distR="0" simplePos="0" relativeHeight="251703296" behindDoc="1" locked="0" layoutInCell="1" allowOverlap="1">
              <wp:simplePos x="0" y="0"/>
              <wp:positionH relativeFrom="page">
                <wp:posOffset>4575810</wp:posOffset>
              </wp:positionH>
              <wp:positionV relativeFrom="page">
                <wp:posOffset>548005</wp:posOffset>
              </wp:positionV>
              <wp:extent cx="1686560" cy="194310"/>
              <wp:effectExtent l="0" t="0" r="0" b="0"/>
              <wp:wrapNone/>
              <wp:docPr id="84" name="Textbox 84"/>
              <wp:cNvGraphicFramePr/>
              <a:graphic xmlns:a="http://schemas.openxmlformats.org/drawingml/2006/main">
                <a:graphicData uri="http://schemas.microsoft.com/office/word/2010/wordprocessingShape">
                  <wps:wsp>
                    <wps:cNvSpPr txBox="1"/>
                    <wps:spPr>
                      <a:xfrm>
                        <a:off x="0" y="0"/>
                        <a:ext cx="1686560" cy="194310"/>
                      </a:xfrm>
                      <a:prstGeom prst="rect">
                        <a:avLst/>
                      </a:prstGeom>
                    </wps:spPr>
                    <wps:txbx>
                      <w:txbxContent>
                        <w:p w14:paraId="30207F50">
                          <w:pPr>
                            <w:pStyle w:val="8"/>
                            <w:spacing w:before="10"/>
                            <w:ind w:left="20"/>
                          </w:pPr>
                          <w:r>
                            <w:t>Conclusions</w:t>
                          </w:r>
                          <w:r>
                            <w:rPr>
                              <w:spacing w:val="-8"/>
                            </w:rPr>
                            <w:t xml:space="preserve"> </w:t>
                          </w:r>
                          <w:r>
                            <w:t xml:space="preserve">&amp; </w:t>
                          </w:r>
                          <w:r>
                            <w:rPr>
                              <w:spacing w:val="-2"/>
                            </w:rPr>
                            <w:t>Discussions</w:t>
                          </w:r>
                        </w:p>
                      </w:txbxContent>
                    </wps:txbx>
                    <wps:bodyPr wrap="square" lIns="0" tIns="0" rIns="0" bIns="0" rtlCol="0">
                      <a:noAutofit/>
                    </wps:bodyPr>
                  </wps:wsp>
                </a:graphicData>
              </a:graphic>
            </wp:anchor>
          </w:drawing>
        </mc:Choice>
        <mc:Fallback>
          <w:pict>
            <v:shape id="Textbox 84" o:spid="_x0000_s1026" o:spt="202" type="#_x0000_t202" style="position:absolute;left:0pt;margin-left:360.3pt;margin-top:43.15pt;height:15.3pt;width:132.8pt;mso-position-horizontal-relative:page;mso-position-vertical-relative:page;z-index:-251613184;mso-width-relative:page;mso-height-relative:page;" filled="f" stroked="f" coordsize="21600,21600" o:gfxdata="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b+/UR2QAAAAoBAAAPAAAAAAAAAAEAIAAAACIAAABkcnMvZG93bnJldi54bWxQSwECFAAUAAAA&#10;CACHTuJAp1nT17QBAAB2AwAADgAAAAAAAAABACAAAAAoAQAAZHJzL2Uyb0RvYy54bWxQSwUGAAAA&#10;AAYABgBZAQAATgUAAAAA&#10;">
              <v:fill on="f" focussize="0,0"/>
              <v:stroke on="f"/>
              <v:imagedata o:title=""/>
              <o:lock v:ext="edit" aspectratio="f"/>
              <v:textbox inset="0mm,0mm,0mm,0mm">
                <w:txbxContent>
                  <w:p w14:paraId="30207F50">
                    <w:pPr>
                      <w:pStyle w:val="8"/>
                      <w:spacing w:before="10"/>
                      <w:ind w:left="20"/>
                    </w:pPr>
                    <w:r>
                      <w:t>Conclusions</w:t>
                    </w:r>
                    <w:r>
                      <w:rPr>
                        <w:spacing w:val="-8"/>
                      </w:rPr>
                      <w:t xml:space="preserve"> </w:t>
                    </w:r>
                    <w:r>
                      <w:t xml:space="preserve">&amp; </w:t>
                    </w:r>
                    <w:r>
                      <w:rPr>
                        <w:spacing w:val="-2"/>
                      </w:rPr>
                      <w:t>Discussions</w:t>
                    </w:r>
                  </w:p>
                </w:txbxContent>
              </v:textbox>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DEDAE9">
    <w:pPr>
      <w:pStyle w:val="8"/>
      <w:spacing w:line="14" w:lineRule="auto"/>
      <w:rPr>
        <w:sz w:val="20"/>
      </w:rPr>
    </w:pPr>
    <w:r>
      <w:rPr>
        <w:sz w:val="20"/>
      </w:rPr>
      <mc:AlternateContent>
        <mc:Choice Requires="wps">
          <w:drawing>
            <wp:anchor distT="0" distB="0" distL="0" distR="0" simplePos="0" relativeHeight="251696128" behindDoc="1" locked="0" layoutInCell="1" allowOverlap="1">
              <wp:simplePos x="0" y="0"/>
              <wp:positionH relativeFrom="page">
                <wp:posOffset>4759325</wp:posOffset>
              </wp:positionH>
              <wp:positionV relativeFrom="page">
                <wp:posOffset>544830</wp:posOffset>
              </wp:positionV>
              <wp:extent cx="1699895" cy="194310"/>
              <wp:effectExtent l="0" t="0" r="0" b="0"/>
              <wp:wrapNone/>
              <wp:docPr id="90" name="Textbox 90"/>
              <wp:cNvGraphicFramePr/>
              <a:graphic xmlns:a="http://schemas.openxmlformats.org/drawingml/2006/main">
                <a:graphicData uri="http://schemas.microsoft.com/office/word/2010/wordprocessingShape">
                  <wps:wsp>
                    <wps:cNvSpPr txBox="1"/>
                    <wps:spPr>
                      <a:xfrm>
                        <a:off x="0" y="0"/>
                        <a:ext cx="1699798" cy="194310"/>
                      </a:xfrm>
                      <a:prstGeom prst="rect">
                        <a:avLst/>
                      </a:prstGeom>
                    </wps:spPr>
                    <wps:txbx>
                      <w:txbxContent>
                        <w:p w14:paraId="7EC74466">
                          <w:pPr>
                            <w:pStyle w:val="8"/>
                            <w:spacing w:before="10"/>
                            <w:ind w:left="20"/>
                            <w:rPr>
                              <w:lang w:val="en-IN"/>
                            </w:rPr>
                          </w:pPr>
                          <w:r>
                            <w:rPr>
                              <w:spacing w:val="-2"/>
                              <w:lang w:val="en-IN"/>
                            </w:rPr>
                            <w:t>Conclusions &amp; Discussions</w:t>
                          </w:r>
                        </w:p>
                      </w:txbxContent>
                    </wps:txbx>
                    <wps:bodyPr wrap="square" lIns="0" tIns="0" rIns="0" bIns="0" rtlCol="0">
                      <a:noAutofit/>
                    </wps:bodyPr>
                  </wps:wsp>
                </a:graphicData>
              </a:graphic>
            </wp:anchor>
          </w:drawing>
        </mc:Choice>
        <mc:Fallback>
          <w:pict>
            <v:shape id="Textbox 90" o:spid="_x0000_s1026" o:spt="202" type="#_x0000_t202" style="position:absolute;left:0pt;margin-left:374.75pt;margin-top:42.9pt;height:15.3pt;width:133.85pt;mso-position-horizontal-relative:page;mso-position-vertical-relative:page;z-index:-251620352;mso-width-relative:page;mso-height-relative:page;" filled="f" stroked="f" coordsize="21600,21600" o:gfxdata="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EON+t2gAAAAsBAAAPAAAAAAAAAAEAIAAAACIAAABkcnMvZG93bnJldi54bWxQSwECFAAUAAAA&#10;CACHTuJAw8kaPbMBAAB2AwAADgAAAAAAAAABACAAAAApAQAAZHJzL2Uyb0RvYy54bWxQSwUGAAAA&#10;AAYABgBZAQAATgUAAAAA&#10;">
              <v:fill on="f" focussize="0,0"/>
              <v:stroke on="f"/>
              <v:imagedata o:title=""/>
              <o:lock v:ext="edit" aspectratio="f"/>
              <v:textbox inset="0mm,0mm,0mm,0mm">
                <w:txbxContent>
                  <w:p w14:paraId="7EC74466">
                    <w:pPr>
                      <w:pStyle w:val="8"/>
                      <w:spacing w:before="10"/>
                      <w:ind w:left="20"/>
                      <w:rPr>
                        <w:lang w:val="en-IN"/>
                      </w:rPr>
                    </w:pPr>
                    <w:r>
                      <w:rPr>
                        <w:spacing w:val="-2"/>
                        <w:lang w:val="en-IN"/>
                      </w:rPr>
                      <w:t>Conclusions &amp; Discussions</w:t>
                    </w:r>
                  </w:p>
                </w:txbxContent>
              </v:textbox>
            </v:shape>
          </w:pict>
        </mc:Fallback>
      </mc:AlternateContent>
    </w:r>
    <w:r>
      <w:rPr>
        <w:sz w:val="20"/>
      </w:rPr>
      <mc:AlternateContent>
        <mc:Choice Requires="wps">
          <w:drawing>
            <wp:anchor distT="0" distB="0" distL="0" distR="0" simplePos="0" relativeHeight="251694080" behindDoc="1" locked="0" layoutInCell="1" allowOverlap="1">
              <wp:simplePos x="0" y="0"/>
              <wp:positionH relativeFrom="page">
                <wp:posOffset>1054100</wp:posOffset>
              </wp:positionH>
              <wp:positionV relativeFrom="page">
                <wp:posOffset>548005</wp:posOffset>
              </wp:positionV>
              <wp:extent cx="1099820" cy="194310"/>
              <wp:effectExtent l="0" t="0" r="0" b="0"/>
              <wp:wrapNone/>
              <wp:docPr id="89" name="Textbox 89"/>
              <wp:cNvGraphicFramePr/>
              <a:graphic xmlns:a="http://schemas.openxmlformats.org/drawingml/2006/main">
                <a:graphicData uri="http://schemas.microsoft.com/office/word/2010/wordprocessingShape">
                  <wps:wsp>
                    <wps:cNvSpPr txBox="1"/>
                    <wps:spPr>
                      <a:xfrm>
                        <a:off x="0" y="0"/>
                        <a:ext cx="1099820" cy="194310"/>
                      </a:xfrm>
                      <a:prstGeom prst="rect">
                        <a:avLst/>
                      </a:prstGeom>
                    </wps:spPr>
                    <wps:txbx>
                      <w:txbxContent>
                        <w:p w14:paraId="571E7A0A">
                          <w:pPr>
                            <w:pStyle w:val="8"/>
                            <w:spacing w:before="10"/>
                            <w:ind w:left="20"/>
                          </w:pPr>
                          <w:r>
                            <w:t>Team</w:t>
                          </w:r>
                          <w:r>
                            <w:rPr>
                              <w:spacing w:val="-5"/>
                            </w:rPr>
                            <w:t xml:space="preserve"> </w:t>
                          </w:r>
                          <w:r>
                            <w:t>ID:</w:t>
                          </w:r>
                          <w:r>
                            <w:rPr>
                              <w:spacing w:val="-3"/>
                            </w:rPr>
                            <w:t xml:space="preserve"> </w:t>
                          </w:r>
                          <w:r>
                            <w:rPr>
                              <w:spacing w:val="-2"/>
                            </w:rPr>
                            <w:t>738726</w:t>
                          </w:r>
                        </w:p>
                      </w:txbxContent>
                    </wps:txbx>
                    <wps:bodyPr wrap="square" lIns="0" tIns="0" rIns="0" bIns="0" rtlCol="0">
                      <a:noAutofit/>
                    </wps:bodyPr>
                  </wps:wsp>
                </a:graphicData>
              </a:graphic>
            </wp:anchor>
          </w:drawing>
        </mc:Choice>
        <mc:Fallback>
          <w:pict>
            <v:shape id="Textbox 89" o:spid="_x0000_s1026" o:spt="202" type="#_x0000_t202" style="position:absolute;left:0pt;margin-left:83pt;margin-top:43.15pt;height:15.3pt;width:86.6pt;mso-position-horizontal-relative:page;mso-position-vertical-relative:page;z-index:-251622400;mso-width-relative:page;mso-height-relative:page;" filled="f" stroked="f" coordsize="21600,21600" o:gfxdata="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r&#10;eAsM1wAAAAoBAAAPAAAAAAAAAAEAIAAAACIAAABkcnMvZG93bnJldi54bWxQSwECFAAUAAAACACH&#10;TuJAAra/QrMBAAB2AwAADgAAAAAAAAABACAAAAAmAQAAZHJzL2Uyb0RvYy54bWxQSwUGAAAAAAYA&#10;BgBZAQAASwUAAAAA&#10;">
              <v:fill on="f" focussize="0,0"/>
              <v:stroke on="f"/>
              <v:imagedata o:title=""/>
              <o:lock v:ext="edit" aspectratio="f"/>
              <v:textbox inset="0mm,0mm,0mm,0mm">
                <w:txbxContent>
                  <w:p w14:paraId="571E7A0A">
                    <w:pPr>
                      <w:pStyle w:val="8"/>
                      <w:spacing w:before="10"/>
                      <w:ind w:left="20"/>
                    </w:pPr>
                    <w:r>
                      <w:t>Team</w:t>
                    </w:r>
                    <w:r>
                      <w:rPr>
                        <w:spacing w:val="-5"/>
                      </w:rPr>
                      <w:t xml:space="preserve"> </w:t>
                    </w:r>
                    <w:r>
                      <w:t>ID:</w:t>
                    </w:r>
                    <w:r>
                      <w:rPr>
                        <w:spacing w:val="-3"/>
                      </w:rPr>
                      <w:t xml:space="preserve"> </w:t>
                    </w:r>
                    <w:r>
                      <w:rPr>
                        <w:spacing w:val="-2"/>
                      </w:rPr>
                      <w:t>738726</w:t>
                    </w:r>
                  </w:p>
                </w:txbxContent>
              </v:textbox>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E94580">
    <w:pPr>
      <w:pStyle w:val="8"/>
      <w:spacing w:line="14" w:lineRule="auto"/>
      <w:rPr>
        <w:sz w:val="20"/>
      </w:rPr>
    </w:pPr>
    <w:r>
      <w:rPr>
        <w:sz w:val="20"/>
      </w:rPr>
      <mc:AlternateContent>
        <mc:Choice Requires="wps">
          <w:drawing>
            <wp:anchor distT="0" distB="0" distL="0" distR="0" simplePos="0" relativeHeight="251711488" behindDoc="1" locked="0" layoutInCell="1" allowOverlap="1">
              <wp:simplePos x="0" y="0"/>
              <wp:positionH relativeFrom="page">
                <wp:posOffset>1054100</wp:posOffset>
              </wp:positionH>
              <wp:positionV relativeFrom="page">
                <wp:posOffset>548005</wp:posOffset>
              </wp:positionV>
              <wp:extent cx="1099820" cy="194310"/>
              <wp:effectExtent l="0" t="0" r="0" b="0"/>
              <wp:wrapNone/>
              <wp:docPr id="94" name="Textbox 94"/>
              <wp:cNvGraphicFramePr/>
              <a:graphic xmlns:a="http://schemas.openxmlformats.org/drawingml/2006/main">
                <a:graphicData uri="http://schemas.microsoft.com/office/word/2010/wordprocessingShape">
                  <wps:wsp>
                    <wps:cNvSpPr txBox="1"/>
                    <wps:spPr>
                      <a:xfrm>
                        <a:off x="0" y="0"/>
                        <a:ext cx="1099820" cy="194310"/>
                      </a:xfrm>
                      <a:prstGeom prst="rect">
                        <a:avLst/>
                      </a:prstGeom>
                    </wps:spPr>
                    <wps:txbx>
                      <w:txbxContent>
                        <w:p w14:paraId="4A078335">
                          <w:pPr>
                            <w:pStyle w:val="8"/>
                            <w:spacing w:before="10"/>
                            <w:ind w:left="20"/>
                          </w:pPr>
                          <w:r>
                            <w:t>Team</w:t>
                          </w:r>
                          <w:r>
                            <w:rPr>
                              <w:spacing w:val="-5"/>
                            </w:rPr>
                            <w:t xml:space="preserve"> </w:t>
                          </w:r>
                          <w:r>
                            <w:t>ID:</w:t>
                          </w:r>
                          <w:r>
                            <w:rPr>
                              <w:spacing w:val="-3"/>
                            </w:rPr>
                            <w:t xml:space="preserve"> </w:t>
                          </w:r>
                          <w:r>
                            <w:rPr>
                              <w:spacing w:val="-2"/>
                            </w:rPr>
                            <w:t>738726</w:t>
                          </w:r>
                        </w:p>
                      </w:txbxContent>
                    </wps:txbx>
                    <wps:bodyPr wrap="square" lIns="0" tIns="0" rIns="0" bIns="0" rtlCol="0">
                      <a:noAutofit/>
                    </wps:bodyPr>
                  </wps:wsp>
                </a:graphicData>
              </a:graphic>
            </wp:anchor>
          </w:drawing>
        </mc:Choice>
        <mc:Fallback>
          <w:pict>
            <v:shape id="Textbox 94" o:spid="_x0000_s1026" o:spt="202" type="#_x0000_t202" style="position:absolute;left:0pt;margin-left:83pt;margin-top:43.15pt;height:15.3pt;width:86.6pt;mso-position-horizontal-relative:page;mso-position-vertical-relative:page;z-index:-251604992;mso-width-relative:page;mso-height-relative:page;" filled="f" stroked="f" coordsize="21600,21600" o:gfxdata="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r&#10;eAsM1wAAAAoBAAAPAAAAAAAAAAEAIAAAACIAAABkcnMvZG93bnJldi54bWxQSwECFAAUAAAACACH&#10;TuJAZXCHLbMBAAB2AwAADgAAAAAAAAABACAAAAAmAQAAZHJzL2Uyb0RvYy54bWxQSwUGAAAAAAYA&#10;BgBZAQAASwUAAAAA&#10;">
              <v:fill on="f" focussize="0,0"/>
              <v:stroke on="f"/>
              <v:imagedata o:title=""/>
              <o:lock v:ext="edit" aspectratio="f"/>
              <v:textbox inset="0mm,0mm,0mm,0mm">
                <w:txbxContent>
                  <w:p w14:paraId="4A078335">
                    <w:pPr>
                      <w:pStyle w:val="8"/>
                      <w:spacing w:before="10"/>
                      <w:ind w:left="20"/>
                    </w:pPr>
                    <w:r>
                      <w:t>Team</w:t>
                    </w:r>
                    <w:r>
                      <w:rPr>
                        <w:spacing w:val="-5"/>
                      </w:rPr>
                      <w:t xml:space="preserve"> </w:t>
                    </w:r>
                    <w:r>
                      <w:t>ID:</w:t>
                    </w:r>
                    <w:r>
                      <w:rPr>
                        <w:spacing w:val="-3"/>
                      </w:rPr>
                      <w:t xml:space="preserve"> </w:t>
                    </w:r>
                    <w:r>
                      <w:rPr>
                        <w:spacing w:val="-2"/>
                      </w:rPr>
                      <w:t>738726</w:t>
                    </w:r>
                  </w:p>
                </w:txbxContent>
              </v:textbox>
            </v:shape>
          </w:pict>
        </mc:Fallback>
      </mc:AlternateContent>
    </w:r>
    <w:r>
      <w:rPr>
        <w:sz w:val="20"/>
      </w:rPr>
      <mc:AlternateContent>
        <mc:Choice Requires="wps">
          <w:drawing>
            <wp:anchor distT="0" distB="0" distL="0" distR="0" simplePos="0" relativeHeight="251712512" behindDoc="1" locked="0" layoutInCell="1" allowOverlap="1">
              <wp:simplePos x="0" y="0"/>
              <wp:positionH relativeFrom="page">
                <wp:posOffset>4575810</wp:posOffset>
              </wp:positionH>
              <wp:positionV relativeFrom="page">
                <wp:posOffset>548005</wp:posOffset>
              </wp:positionV>
              <wp:extent cx="1686560" cy="194310"/>
              <wp:effectExtent l="0" t="0" r="0" b="0"/>
              <wp:wrapNone/>
              <wp:docPr id="95" name="Textbox 95"/>
              <wp:cNvGraphicFramePr/>
              <a:graphic xmlns:a="http://schemas.openxmlformats.org/drawingml/2006/main">
                <a:graphicData uri="http://schemas.microsoft.com/office/word/2010/wordprocessingShape">
                  <wps:wsp>
                    <wps:cNvSpPr txBox="1"/>
                    <wps:spPr>
                      <a:xfrm>
                        <a:off x="0" y="0"/>
                        <a:ext cx="1686560" cy="194310"/>
                      </a:xfrm>
                      <a:prstGeom prst="rect">
                        <a:avLst/>
                      </a:prstGeom>
                    </wps:spPr>
                    <wps:txbx>
                      <w:txbxContent>
                        <w:p w14:paraId="70F83D68">
                          <w:pPr>
                            <w:pStyle w:val="8"/>
                            <w:spacing w:before="10"/>
                            <w:ind w:left="20"/>
                          </w:pPr>
                          <w:r>
                            <w:t>Conclusions</w:t>
                          </w:r>
                          <w:r>
                            <w:rPr>
                              <w:spacing w:val="-8"/>
                            </w:rPr>
                            <w:t xml:space="preserve"> </w:t>
                          </w:r>
                          <w:r>
                            <w:t xml:space="preserve">&amp; </w:t>
                          </w:r>
                          <w:r>
                            <w:rPr>
                              <w:spacing w:val="-2"/>
                            </w:rPr>
                            <w:t>Discussions</w:t>
                          </w:r>
                        </w:p>
                      </w:txbxContent>
                    </wps:txbx>
                    <wps:bodyPr wrap="square" lIns="0" tIns="0" rIns="0" bIns="0" rtlCol="0">
                      <a:noAutofit/>
                    </wps:bodyPr>
                  </wps:wsp>
                </a:graphicData>
              </a:graphic>
            </wp:anchor>
          </w:drawing>
        </mc:Choice>
        <mc:Fallback>
          <w:pict>
            <v:shape id="Textbox 95" o:spid="_x0000_s1026" o:spt="202" type="#_x0000_t202" style="position:absolute;left:0pt;margin-left:360.3pt;margin-top:43.15pt;height:15.3pt;width:132.8pt;mso-position-horizontal-relative:page;mso-position-vertical-relative:page;z-index:-251603968;mso-width-relative:page;mso-height-relative:page;" filled="f" stroked="f" coordsize="21600,21600" o:gfxdata="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b+/UR2QAAAAoBAAAPAAAAAAAAAAEAIAAAACIAAABkcnMvZG93bnJldi54bWxQSwECFAAUAAAA&#10;CACHTuJAPwhGXbQBAAB2AwAADgAAAAAAAAABACAAAAAoAQAAZHJzL2Uyb0RvYy54bWxQSwUGAAAA&#10;AAYABgBZAQAATgUAAAAA&#10;">
              <v:fill on="f" focussize="0,0"/>
              <v:stroke on="f"/>
              <v:imagedata o:title=""/>
              <o:lock v:ext="edit" aspectratio="f"/>
              <v:textbox inset="0mm,0mm,0mm,0mm">
                <w:txbxContent>
                  <w:p w14:paraId="70F83D68">
                    <w:pPr>
                      <w:pStyle w:val="8"/>
                      <w:spacing w:before="10"/>
                      <w:ind w:left="20"/>
                    </w:pPr>
                    <w:r>
                      <w:t>Conclusions</w:t>
                    </w:r>
                    <w:r>
                      <w:rPr>
                        <w:spacing w:val="-8"/>
                      </w:rPr>
                      <w:t xml:space="preserve"> </w:t>
                    </w:r>
                    <w:r>
                      <w:t xml:space="preserve">&amp; </w:t>
                    </w:r>
                    <w:r>
                      <w:rPr>
                        <w:spacing w:val="-2"/>
                      </w:rPr>
                      <w:t>Discussions</w:t>
                    </w:r>
                  </w:p>
                </w:txbxContent>
              </v:textbox>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4B70A9">
    <w:pPr>
      <w:pStyle w:val="8"/>
      <w:spacing w:line="14" w:lineRule="auto"/>
      <w:rPr>
        <w:sz w:val="20"/>
      </w:rPr>
    </w:pPr>
    <w:r>
      <w:rPr>
        <w:sz w:val="20"/>
      </w:rPr>
      <mc:AlternateContent>
        <mc:Choice Requires="wps">
          <w:drawing>
            <wp:anchor distT="0" distB="0" distL="0" distR="0" simplePos="0" relativeHeight="251715584" behindDoc="1" locked="0" layoutInCell="1" allowOverlap="1">
              <wp:simplePos x="0" y="0"/>
              <wp:positionH relativeFrom="page">
                <wp:posOffset>1130300</wp:posOffset>
              </wp:positionH>
              <wp:positionV relativeFrom="page">
                <wp:posOffset>548005</wp:posOffset>
              </wp:positionV>
              <wp:extent cx="1098550" cy="194310"/>
              <wp:effectExtent l="0" t="0" r="0" b="0"/>
              <wp:wrapNone/>
              <wp:docPr id="99" name="Textbox 99"/>
              <wp:cNvGraphicFramePr/>
              <a:graphic xmlns:a="http://schemas.openxmlformats.org/drawingml/2006/main">
                <a:graphicData uri="http://schemas.microsoft.com/office/word/2010/wordprocessingShape">
                  <wps:wsp>
                    <wps:cNvSpPr txBox="1"/>
                    <wps:spPr>
                      <a:xfrm>
                        <a:off x="0" y="0"/>
                        <a:ext cx="1098550" cy="194310"/>
                      </a:xfrm>
                      <a:prstGeom prst="rect">
                        <a:avLst/>
                      </a:prstGeom>
                    </wps:spPr>
                    <wps:txbx>
                      <w:txbxContent>
                        <w:p w14:paraId="2C700905">
                          <w:pPr>
                            <w:pStyle w:val="8"/>
                            <w:spacing w:before="10"/>
                            <w:ind w:left="20"/>
                          </w:pPr>
                          <w:r>
                            <w:t>Team</w:t>
                          </w:r>
                          <w:r>
                            <w:rPr>
                              <w:spacing w:val="-5"/>
                            </w:rPr>
                            <w:t xml:space="preserve"> </w:t>
                          </w:r>
                          <w:r>
                            <w:t>ID:</w:t>
                          </w:r>
                          <w:r>
                            <w:rPr>
                              <w:spacing w:val="-5"/>
                            </w:rPr>
                            <w:t xml:space="preserve"> </w:t>
                          </w:r>
                          <w:r>
                            <w:rPr>
                              <w:spacing w:val="-2"/>
                            </w:rPr>
                            <w:t>738726</w:t>
                          </w:r>
                        </w:p>
                      </w:txbxContent>
                    </wps:txbx>
                    <wps:bodyPr wrap="square" lIns="0" tIns="0" rIns="0" bIns="0" rtlCol="0">
                      <a:noAutofit/>
                    </wps:bodyPr>
                  </wps:wsp>
                </a:graphicData>
              </a:graphic>
            </wp:anchor>
          </w:drawing>
        </mc:Choice>
        <mc:Fallback>
          <w:pict>
            <v:shape id="Textbox 99" o:spid="_x0000_s1026" o:spt="202" type="#_x0000_t202" style="position:absolute;left:0pt;margin-left:89pt;margin-top:43.15pt;height:15.3pt;width:86.5pt;mso-position-horizontal-relative:page;mso-position-vertical-relative:page;z-index:-251600896;mso-width-relative:page;mso-height-relative:page;" filled="f" stroked="f" coordsize="21600,21600" o:gfxdata="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BeJ7dLYAAAACgEAAA8AAAAAAAAAAQAgAAAAIgAAAGRycy9kb3ducmV2LnhtbFBLAQIUABQAAAAI&#10;AIdO4kCOovR1tAEAAHYDAAAOAAAAAAAAAAEAIAAAACcBAABkcnMvZTJvRG9jLnhtbFBLBQYAAAAA&#10;BgAGAFkBAABNBQAAAAA=&#10;">
              <v:fill on="f" focussize="0,0"/>
              <v:stroke on="f"/>
              <v:imagedata o:title=""/>
              <o:lock v:ext="edit" aspectratio="f"/>
              <v:textbox inset="0mm,0mm,0mm,0mm">
                <w:txbxContent>
                  <w:p w14:paraId="2C700905">
                    <w:pPr>
                      <w:pStyle w:val="8"/>
                      <w:spacing w:before="10"/>
                      <w:ind w:left="20"/>
                    </w:pPr>
                    <w:r>
                      <w:t>Team</w:t>
                    </w:r>
                    <w:r>
                      <w:rPr>
                        <w:spacing w:val="-5"/>
                      </w:rPr>
                      <w:t xml:space="preserve"> </w:t>
                    </w:r>
                    <w:r>
                      <w:t>ID:</w:t>
                    </w:r>
                    <w:r>
                      <w:rPr>
                        <w:spacing w:val="-5"/>
                      </w:rPr>
                      <w:t xml:space="preserve"> </w:t>
                    </w:r>
                    <w:r>
                      <w:rPr>
                        <w:spacing w:val="-2"/>
                      </w:rPr>
                      <w:t>738726</w:t>
                    </w:r>
                  </w:p>
                </w:txbxContent>
              </v:textbox>
            </v:shape>
          </w:pict>
        </mc:Fallback>
      </mc:AlternateContent>
    </w:r>
    <w:r>
      <w:rPr>
        <w:sz w:val="20"/>
      </w:rPr>
      <mc:AlternateContent>
        <mc:Choice Requires="wps">
          <w:drawing>
            <wp:anchor distT="0" distB="0" distL="0" distR="0" simplePos="0" relativeHeight="251716608" behindDoc="1" locked="0" layoutInCell="1" allowOverlap="1">
              <wp:simplePos x="0" y="0"/>
              <wp:positionH relativeFrom="page">
                <wp:posOffset>4650740</wp:posOffset>
              </wp:positionH>
              <wp:positionV relativeFrom="page">
                <wp:posOffset>548005</wp:posOffset>
              </wp:positionV>
              <wp:extent cx="1688465" cy="194310"/>
              <wp:effectExtent l="0" t="0" r="0" b="0"/>
              <wp:wrapNone/>
              <wp:docPr id="100" name="Textbox 100"/>
              <wp:cNvGraphicFramePr/>
              <a:graphic xmlns:a="http://schemas.openxmlformats.org/drawingml/2006/main">
                <a:graphicData uri="http://schemas.microsoft.com/office/word/2010/wordprocessingShape">
                  <wps:wsp>
                    <wps:cNvSpPr txBox="1"/>
                    <wps:spPr>
                      <a:xfrm>
                        <a:off x="0" y="0"/>
                        <a:ext cx="1688464" cy="194310"/>
                      </a:xfrm>
                      <a:prstGeom prst="rect">
                        <a:avLst/>
                      </a:prstGeom>
                    </wps:spPr>
                    <wps:txbx>
                      <w:txbxContent>
                        <w:p w14:paraId="439139EA">
                          <w:pPr>
                            <w:pStyle w:val="8"/>
                            <w:spacing w:before="10"/>
                            <w:ind w:left="20"/>
                          </w:pPr>
                          <w:r>
                            <w:t>Conclusions</w:t>
                          </w:r>
                          <w:r>
                            <w:rPr>
                              <w:spacing w:val="-4"/>
                            </w:rPr>
                            <w:t xml:space="preserve"> </w:t>
                          </w:r>
                          <w:r>
                            <w:t>&amp;</w:t>
                          </w:r>
                          <w:r>
                            <w:rPr>
                              <w:spacing w:val="-2"/>
                            </w:rPr>
                            <w:t xml:space="preserve"> Discussions</w:t>
                          </w:r>
                        </w:p>
                      </w:txbxContent>
                    </wps:txbx>
                    <wps:bodyPr wrap="square" lIns="0" tIns="0" rIns="0" bIns="0" rtlCol="0">
                      <a:noAutofit/>
                    </wps:bodyPr>
                  </wps:wsp>
                </a:graphicData>
              </a:graphic>
            </wp:anchor>
          </w:drawing>
        </mc:Choice>
        <mc:Fallback>
          <w:pict>
            <v:shape id="Textbox 100" o:spid="_x0000_s1026" o:spt="202" type="#_x0000_t202" style="position:absolute;left:0pt;margin-left:366.2pt;margin-top:43.15pt;height:15.3pt;width:132.95pt;mso-position-horizontal-relative:page;mso-position-vertical-relative:page;z-index:-251599872;mso-width-relative:page;mso-height-relative:page;" filled="f" stroked="f" coordsize="21600,21600" o:gfxdata="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G+aKhnZAAAACgEAAA8AAAAAAAAAAQAgAAAAIgAAAGRycy9kb3ducmV2LnhtbFBLAQIUABQAAAAI&#10;AIdO4kD0xD4MswEAAHgDAAAOAAAAAAAAAAEAIAAAACgBAABkcnMvZTJvRG9jLnhtbFBLBQYAAAAA&#10;BgAGAFkBAABNBQAAAAA=&#10;">
              <v:fill on="f" focussize="0,0"/>
              <v:stroke on="f"/>
              <v:imagedata o:title=""/>
              <o:lock v:ext="edit" aspectratio="f"/>
              <v:textbox inset="0mm,0mm,0mm,0mm">
                <w:txbxContent>
                  <w:p w14:paraId="439139EA">
                    <w:pPr>
                      <w:pStyle w:val="8"/>
                      <w:spacing w:before="10"/>
                      <w:ind w:left="20"/>
                    </w:pPr>
                    <w:r>
                      <w:t>Conclusions</w:t>
                    </w:r>
                    <w:r>
                      <w:rPr>
                        <w:spacing w:val="-4"/>
                      </w:rPr>
                      <w:t xml:space="preserve"> </w:t>
                    </w:r>
                    <w:r>
                      <w:t>&amp;</w:t>
                    </w:r>
                    <w:r>
                      <w:rPr>
                        <w:spacing w:val="-2"/>
                      </w:rPr>
                      <w:t xml:space="preserve"> Discussions</w:t>
                    </w:r>
                  </w:p>
                </w:txbxContent>
              </v:textbox>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3C563B">
    <w:pPr>
      <w:pStyle w:val="8"/>
      <w:spacing w:line="14" w:lineRule="auto"/>
      <w:rPr>
        <w:sz w:val="2"/>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081F79">
    <w:pPr>
      <w:pStyle w:val="8"/>
      <w:spacing w:line="14" w:lineRule="auto"/>
      <w:rPr>
        <w:sz w:val="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E77EE4">
    <w:pPr>
      <w:pStyle w:val="8"/>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4D2BDD">
    <w:pPr>
      <w:pStyle w:val="8"/>
      <w:spacing w:line="14" w:lineRule="auto"/>
      <w:rPr>
        <w:sz w:val="20"/>
      </w:rPr>
    </w:pPr>
    <w:r>
      <w:rPr>
        <w:sz w:val="20"/>
      </w:rPr>
      <mc:AlternateContent>
        <mc:Choice Requires="wps">
          <w:drawing>
            <wp:anchor distT="0" distB="0" distL="0" distR="0" simplePos="0" relativeHeight="251666432" behindDoc="1" locked="0" layoutInCell="1" allowOverlap="1">
              <wp:simplePos x="0" y="0"/>
              <wp:positionH relativeFrom="page">
                <wp:posOffset>1054100</wp:posOffset>
              </wp:positionH>
              <wp:positionV relativeFrom="page">
                <wp:posOffset>548005</wp:posOffset>
              </wp:positionV>
              <wp:extent cx="1099820" cy="194310"/>
              <wp:effectExtent l="0" t="0" r="0" b="0"/>
              <wp:wrapNone/>
              <wp:docPr id="20" name="Textbox 20"/>
              <wp:cNvGraphicFramePr/>
              <a:graphic xmlns:a="http://schemas.openxmlformats.org/drawingml/2006/main">
                <a:graphicData uri="http://schemas.microsoft.com/office/word/2010/wordprocessingShape">
                  <wps:wsp>
                    <wps:cNvSpPr txBox="1"/>
                    <wps:spPr>
                      <a:xfrm>
                        <a:off x="0" y="0"/>
                        <a:ext cx="1099820" cy="194310"/>
                      </a:xfrm>
                      <a:prstGeom prst="rect">
                        <a:avLst/>
                      </a:prstGeom>
                    </wps:spPr>
                    <wps:txbx>
                      <w:txbxContent>
                        <w:p w14:paraId="79579215">
                          <w:pPr>
                            <w:pStyle w:val="8"/>
                            <w:spacing w:before="10"/>
                            <w:ind w:left="20"/>
                          </w:pPr>
                          <w:r>
                            <w:t>Team</w:t>
                          </w:r>
                          <w:r>
                            <w:rPr>
                              <w:spacing w:val="-5"/>
                            </w:rPr>
                            <w:t xml:space="preserve"> </w:t>
                          </w:r>
                          <w:r>
                            <w:t>ID:</w:t>
                          </w:r>
                          <w:r>
                            <w:rPr>
                              <w:spacing w:val="-3"/>
                            </w:rPr>
                            <w:t xml:space="preserve"> </w:t>
                          </w:r>
                          <w:r>
                            <w:rPr>
                              <w:spacing w:val="-2"/>
                            </w:rPr>
                            <w:t>738726</w:t>
                          </w:r>
                        </w:p>
                      </w:txbxContent>
                    </wps:txbx>
                    <wps:bodyPr wrap="square" lIns="0" tIns="0" rIns="0" bIns="0" rtlCol="0">
                      <a:noAutofit/>
                    </wps:bodyPr>
                  </wps:wsp>
                </a:graphicData>
              </a:graphic>
            </wp:anchor>
          </w:drawing>
        </mc:Choice>
        <mc:Fallback>
          <w:pict>
            <v:shape id="Textbox 20" o:spid="_x0000_s1026" o:spt="202" type="#_x0000_t202" style="position:absolute;left:0pt;margin-left:83pt;margin-top:43.15pt;height:15.3pt;width:86.6pt;mso-position-horizontal-relative:page;mso-position-vertical-relative:page;z-index:-251650048;mso-width-relative:page;mso-height-relative:page;" filled="f" stroked="f" coordsize="21600,21600" o:gfxdata="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Ot4&#10;CwzXAAAACgEAAA8AAAAAAAAAAQAgAAAAIgAAAGRycy9kb3ducmV2LnhtbFBLAQIUABQAAAAIAIdO&#10;4kB6LWehsgEAAHYDAAAOAAAAAAAAAAEAIAAAACYBAABkcnMvZTJvRG9jLnhtbFBLBQYAAAAABgAG&#10;AFkBAABKBQAAAAA=&#10;">
              <v:fill on="f" focussize="0,0"/>
              <v:stroke on="f"/>
              <v:imagedata o:title=""/>
              <o:lock v:ext="edit" aspectratio="f"/>
              <v:textbox inset="0mm,0mm,0mm,0mm">
                <w:txbxContent>
                  <w:p w14:paraId="79579215">
                    <w:pPr>
                      <w:pStyle w:val="8"/>
                      <w:spacing w:before="10"/>
                      <w:ind w:left="20"/>
                    </w:pPr>
                    <w:r>
                      <w:t>Team</w:t>
                    </w:r>
                    <w:r>
                      <w:rPr>
                        <w:spacing w:val="-5"/>
                      </w:rPr>
                      <w:t xml:space="preserve"> </w:t>
                    </w:r>
                    <w:r>
                      <w:t>ID:</w:t>
                    </w:r>
                    <w:r>
                      <w:rPr>
                        <w:spacing w:val="-3"/>
                      </w:rPr>
                      <w:t xml:space="preserve"> </w:t>
                    </w:r>
                    <w:r>
                      <w:rPr>
                        <w:spacing w:val="-2"/>
                      </w:rPr>
                      <w:t>738726</w:t>
                    </w:r>
                  </w:p>
                </w:txbxContent>
              </v:textbox>
            </v:shape>
          </w:pict>
        </mc:Fallback>
      </mc:AlternateContent>
    </w:r>
    <w:r>
      <w:rPr>
        <w:sz w:val="20"/>
      </w:rPr>
      <mc:AlternateContent>
        <mc:Choice Requires="wps">
          <w:drawing>
            <wp:anchor distT="0" distB="0" distL="0" distR="0" simplePos="0" relativeHeight="251667456" behindDoc="1" locked="0" layoutInCell="1" allowOverlap="1">
              <wp:simplePos x="0" y="0"/>
              <wp:positionH relativeFrom="page">
                <wp:posOffset>5033010</wp:posOffset>
              </wp:positionH>
              <wp:positionV relativeFrom="page">
                <wp:posOffset>548005</wp:posOffset>
              </wp:positionV>
              <wp:extent cx="1593850" cy="194310"/>
              <wp:effectExtent l="0" t="0" r="0" b="0"/>
              <wp:wrapNone/>
              <wp:docPr id="21" name="Textbox 21"/>
              <wp:cNvGraphicFramePr/>
              <a:graphic xmlns:a="http://schemas.openxmlformats.org/drawingml/2006/main">
                <a:graphicData uri="http://schemas.microsoft.com/office/word/2010/wordprocessingShape">
                  <wps:wsp>
                    <wps:cNvSpPr txBox="1"/>
                    <wps:spPr>
                      <a:xfrm>
                        <a:off x="0" y="0"/>
                        <a:ext cx="1593850" cy="194310"/>
                      </a:xfrm>
                      <a:prstGeom prst="rect">
                        <a:avLst/>
                      </a:prstGeom>
                    </wps:spPr>
                    <wps:txbx>
                      <w:txbxContent>
                        <w:p w14:paraId="2EFCFCBF">
                          <w:pPr>
                            <w:pStyle w:val="8"/>
                            <w:spacing w:before="10"/>
                            <w:ind w:left="20"/>
                          </w:pPr>
                          <w:r>
                            <w:t>Overview</w:t>
                          </w:r>
                          <w:r>
                            <w:rPr>
                              <w:spacing w:val="-3"/>
                            </w:rPr>
                            <w:t xml:space="preserve"> </w:t>
                          </w:r>
                          <w:r>
                            <w:t>of</w:t>
                          </w:r>
                          <w:r>
                            <w:rPr>
                              <w:spacing w:val="-3"/>
                            </w:rPr>
                            <w:t xml:space="preserve"> </w:t>
                          </w:r>
                          <w:r>
                            <w:rPr>
                              <w:spacing w:val="-2"/>
                            </w:rPr>
                            <w:t>Departments</w:t>
                          </w:r>
                        </w:p>
                      </w:txbxContent>
                    </wps:txbx>
                    <wps:bodyPr wrap="square" lIns="0" tIns="0" rIns="0" bIns="0" rtlCol="0">
                      <a:noAutofit/>
                    </wps:bodyPr>
                  </wps:wsp>
                </a:graphicData>
              </a:graphic>
            </wp:anchor>
          </w:drawing>
        </mc:Choice>
        <mc:Fallback>
          <w:pict>
            <v:shape id="Textbox 21" o:spid="_x0000_s1026" o:spt="202" type="#_x0000_t202" style="position:absolute;left:0pt;margin-left:396.3pt;margin-top:43.15pt;height:15.3pt;width:125.5pt;mso-position-horizontal-relative:page;mso-position-vertical-relative:page;z-index:-251649024;mso-width-relative:page;mso-height-relative:page;" filled="f" stroked="f" coordsize="21600,21600" o:gfxdata="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Bbs8U2QAAAAsBAAAPAAAAAAAAAAEAIAAAACIAAABkcnMvZG93bnJldi54bWxQSwECFAAUAAAA&#10;CACHTuJAoRxFQ7QBAAB2AwAADgAAAAAAAAABACAAAAAoAQAAZHJzL2Uyb0RvYy54bWxQSwUGAAAA&#10;AAYABgBZAQAATgUAAAAA&#10;">
              <v:fill on="f" focussize="0,0"/>
              <v:stroke on="f"/>
              <v:imagedata o:title=""/>
              <o:lock v:ext="edit" aspectratio="f"/>
              <v:textbox inset="0mm,0mm,0mm,0mm">
                <w:txbxContent>
                  <w:p w14:paraId="2EFCFCBF">
                    <w:pPr>
                      <w:pStyle w:val="8"/>
                      <w:spacing w:before="10"/>
                      <w:ind w:left="20"/>
                    </w:pPr>
                    <w:r>
                      <w:t>Overview</w:t>
                    </w:r>
                    <w:r>
                      <w:rPr>
                        <w:spacing w:val="-3"/>
                      </w:rPr>
                      <w:t xml:space="preserve"> </w:t>
                    </w:r>
                    <w:r>
                      <w:t>of</w:t>
                    </w:r>
                    <w:r>
                      <w:rPr>
                        <w:spacing w:val="-3"/>
                      </w:rPr>
                      <w:t xml:space="preserve"> </w:t>
                    </w:r>
                    <w:r>
                      <w:rPr>
                        <w:spacing w:val="-2"/>
                      </w:rPr>
                      <w:t>Departments</w:t>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46B9E0">
    <w:pPr>
      <w:pStyle w:val="8"/>
      <w:spacing w:line="14" w:lineRule="auto"/>
      <w:rPr>
        <w:sz w:val="20"/>
      </w:rPr>
    </w:pPr>
    <w:r>
      <w:rPr>
        <w:sz w:val="20"/>
      </w:rPr>
      <mc:AlternateContent>
        <mc:Choice Requires="wps">
          <w:drawing>
            <wp:anchor distT="0" distB="0" distL="0" distR="0" simplePos="0" relativeHeight="251672576" behindDoc="1" locked="0" layoutInCell="1" allowOverlap="1">
              <wp:simplePos x="0" y="0"/>
              <wp:positionH relativeFrom="page">
                <wp:posOffset>4134485</wp:posOffset>
              </wp:positionH>
              <wp:positionV relativeFrom="page">
                <wp:posOffset>548005</wp:posOffset>
              </wp:positionV>
              <wp:extent cx="3004820" cy="194310"/>
              <wp:effectExtent l="0" t="0" r="0" b="0"/>
              <wp:wrapNone/>
              <wp:docPr id="26" name="Textbox 26"/>
              <wp:cNvGraphicFramePr/>
              <a:graphic xmlns:a="http://schemas.openxmlformats.org/drawingml/2006/main">
                <a:graphicData uri="http://schemas.microsoft.com/office/word/2010/wordprocessingShape">
                  <wps:wsp>
                    <wps:cNvSpPr txBox="1"/>
                    <wps:spPr>
                      <a:xfrm>
                        <a:off x="0" y="0"/>
                        <a:ext cx="3004820" cy="194310"/>
                      </a:xfrm>
                      <a:prstGeom prst="rect">
                        <a:avLst/>
                      </a:prstGeom>
                    </wps:spPr>
                    <wps:txbx>
                      <w:txbxContent>
                        <w:p w14:paraId="6D1DB2D3">
                          <w:pPr>
                            <w:pStyle w:val="8"/>
                            <w:spacing w:before="10"/>
                            <w:ind w:firstLine="1200" w:firstLineChars="500"/>
                            <w:rPr>
                              <w:rFonts w:hint="default"/>
                              <w:lang w:val="en-US"/>
                            </w:rPr>
                          </w:pPr>
                          <w:r>
                            <w:rPr>
                              <w:rFonts w:hint="default"/>
                              <w:lang w:val="en-US"/>
                            </w:rPr>
                            <w:t>Introduction</w:t>
                          </w:r>
                          <w:r>
                            <w:rPr>
                              <w:spacing w:val="-3"/>
                            </w:rPr>
                            <w:t xml:space="preserve"> </w:t>
                          </w:r>
                          <w:r>
                            <w:t>of</w:t>
                          </w:r>
                          <w:r>
                            <w:rPr>
                              <w:rFonts w:hint="default"/>
                              <w:lang w:val="en-US"/>
                            </w:rPr>
                            <w:t xml:space="preserve"> </w:t>
                          </w:r>
                          <w:r>
                            <w:rPr>
                              <w:spacing w:val="-3"/>
                            </w:rPr>
                            <w:t xml:space="preserve"> </w:t>
                          </w:r>
                          <w:r>
                            <w:rPr>
                              <w:rFonts w:hint="default"/>
                              <w:spacing w:val="-3"/>
                              <w:lang w:val="en-US"/>
                            </w:rPr>
                            <w:t xml:space="preserve">Project </w:t>
                          </w:r>
                        </w:p>
                        <w:p w14:paraId="635192EF"/>
                      </w:txbxContent>
                    </wps:txbx>
                    <wps:bodyPr wrap="square" lIns="0" tIns="0" rIns="0" bIns="0" rtlCol="0">
                      <a:noAutofit/>
                    </wps:bodyPr>
                  </wps:wsp>
                </a:graphicData>
              </a:graphic>
            </wp:anchor>
          </w:drawing>
        </mc:Choice>
        <mc:Fallback>
          <w:pict>
            <v:shape id="Textbox 26" o:spid="_x0000_s1026" o:spt="202" type="#_x0000_t202" style="position:absolute;left:0pt;margin-left:325.55pt;margin-top:43.15pt;height:15.3pt;width:236.6pt;mso-position-horizontal-relative:page;mso-position-vertical-relative:page;z-index:-251643904;mso-width-relative:page;mso-height-relative:page;" filled="f" stroked="f" coordsize="21600,21600" o:gfxdata="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K/596zYAAAACwEAAA8AAAAAAAAAAQAgAAAAIgAAAGRycy9kb3ducmV2LnhtbFBLAQIUABQAAAAI&#10;AIdO4kDLfcHHtAEAAHYDAAAOAAAAAAAAAAEAIAAAACcBAABkcnMvZTJvRG9jLnhtbFBLBQYAAAAA&#10;BgAGAFkBAABNBQAAAAA=&#10;">
              <v:fill on="f" focussize="0,0"/>
              <v:stroke on="f"/>
              <v:imagedata o:title=""/>
              <o:lock v:ext="edit" aspectratio="f"/>
              <v:textbox inset="0mm,0mm,0mm,0mm">
                <w:txbxContent>
                  <w:p w14:paraId="6D1DB2D3">
                    <w:pPr>
                      <w:pStyle w:val="8"/>
                      <w:spacing w:before="10"/>
                      <w:ind w:firstLine="1200" w:firstLineChars="500"/>
                      <w:rPr>
                        <w:rFonts w:hint="default"/>
                        <w:lang w:val="en-US"/>
                      </w:rPr>
                    </w:pPr>
                    <w:r>
                      <w:rPr>
                        <w:rFonts w:hint="default"/>
                        <w:lang w:val="en-US"/>
                      </w:rPr>
                      <w:t>Introduction</w:t>
                    </w:r>
                    <w:r>
                      <w:rPr>
                        <w:spacing w:val="-3"/>
                      </w:rPr>
                      <w:t xml:space="preserve"> </w:t>
                    </w:r>
                    <w:r>
                      <w:t>of</w:t>
                    </w:r>
                    <w:r>
                      <w:rPr>
                        <w:rFonts w:hint="default"/>
                        <w:lang w:val="en-US"/>
                      </w:rPr>
                      <w:t xml:space="preserve"> </w:t>
                    </w:r>
                    <w:r>
                      <w:rPr>
                        <w:spacing w:val="-3"/>
                      </w:rPr>
                      <w:t xml:space="preserve"> </w:t>
                    </w:r>
                    <w:r>
                      <w:rPr>
                        <w:rFonts w:hint="default"/>
                        <w:spacing w:val="-3"/>
                        <w:lang w:val="en-US"/>
                      </w:rPr>
                      <w:t xml:space="preserve">Project </w:t>
                    </w:r>
                  </w:p>
                  <w:p w14:paraId="635192EF"/>
                </w:txbxContent>
              </v:textbox>
            </v:shape>
          </w:pict>
        </mc:Fallback>
      </mc:AlternateContent>
    </w:r>
    <w:r>
      <w:rPr>
        <w:sz w:val="20"/>
      </w:rPr>
      <mc:AlternateContent>
        <mc:Choice Requires="wps">
          <w:drawing>
            <wp:anchor distT="0" distB="0" distL="0" distR="0" simplePos="0" relativeHeight="251671552" behindDoc="1" locked="0" layoutInCell="1" allowOverlap="1">
              <wp:simplePos x="0" y="0"/>
              <wp:positionH relativeFrom="page">
                <wp:posOffset>1130300</wp:posOffset>
              </wp:positionH>
              <wp:positionV relativeFrom="page">
                <wp:posOffset>548005</wp:posOffset>
              </wp:positionV>
              <wp:extent cx="1099820" cy="194310"/>
              <wp:effectExtent l="0" t="0" r="0" b="0"/>
              <wp:wrapNone/>
              <wp:docPr id="25" name="Textbox 25"/>
              <wp:cNvGraphicFramePr/>
              <a:graphic xmlns:a="http://schemas.openxmlformats.org/drawingml/2006/main">
                <a:graphicData uri="http://schemas.microsoft.com/office/word/2010/wordprocessingShape">
                  <wps:wsp>
                    <wps:cNvSpPr txBox="1"/>
                    <wps:spPr>
                      <a:xfrm>
                        <a:off x="0" y="0"/>
                        <a:ext cx="1099820" cy="194310"/>
                      </a:xfrm>
                      <a:prstGeom prst="rect">
                        <a:avLst/>
                      </a:prstGeom>
                    </wps:spPr>
                    <wps:txbx>
                      <w:txbxContent>
                        <w:p w14:paraId="5E34CFE8">
                          <w:pPr>
                            <w:pStyle w:val="8"/>
                            <w:spacing w:before="10"/>
                            <w:ind w:left="20"/>
                          </w:pPr>
                          <w:r>
                            <w:t>Team</w:t>
                          </w:r>
                          <w:r>
                            <w:rPr>
                              <w:spacing w:val="-5"/>
                            </w:rPr>
                            <w:t xml:space="preserve"> </w:t>
                          </w:r>
                          <w:r>
                            <w:t>ID:</w:t>
                          </w:r>
                          <w:r>
                            <w:rPr>
                              <w:spacing w:val="-3"/>
                            </w:rPr>
                            <w:t xml:space="preserve"> </w:t>
                          </w:r>
                          <w:r>
                            <w:rPr>
                              <w:spacing w:val="-2"/>
                            </w:rPr>
                            <w:t>732944</w:t>
                          </w:r>
                        </w:p>
                      </w:txbxContent>
                    </wps:txbx>
                    <wps:bodyPr wrap="square" lIns="0" tIns="0" rIns="0" bIns="0" rtlCol="0">
                      <a:noAutofit/>
                    </wps:bodyPr>
                  </wps:wsp>
                </a:graphicData>
              </a:graphic>
            </wp:anchor>
          </w:drawing>
        </mc:Choice>
        <mc:Fallback>
          <w:pict>
            <v:shape id="Textbox 25" o:spid="_x0000_s1026" o:spt="202" type="#_x0000_t202" style="position:absolute;left:0pt;margin-left:89pt;margin-top:43.15pt;height:15.3pt;width:86.6pt;mso-position-horizontal-relative:page;mso-position-vertical-relative:page;z-index:-251644928;mso-width-relative:page;mso-height-relative:page;" filled="f" stroked="f" coordsize="21600,21600" o:gfxdata="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C1zhtHYAAAACgEAAA8AAAAAAAAAAQAgAAAAIgAAAGRycy9kb3ducmV2LnhtbFBLAQIUABQAAAAI&#10;AIdO4kDqwgactAEAAHYDAAAOAAAAAAAAAAEAIAAAACcBAABkcnMvZTJvRG9jLnhtbFBLBQYAAAAA&#10;BgAGAFkBAABNBQAAAAA=&#10;">
              <v:fill on="f" focussize="0,0"/>
              <v:stroke on="f"/>
              <v:imagedata o:title=""/>
              <o:lock v:ext="edit" aspectratio="f"/>
              <v:textbox inset="0mm,0mm,0mm,0mm">
                <w:txbxContent>
                  <w:p w14:paraId="5E34CFE8">
                    <w:pPr>
                      <w:pStyle w:val="8"/>
                      <w:spacing w:before="10"/>
                      <w:ind w:left="20"/>
                    </w:pPr>
                    <w:r>
                      <w:t>Team</w:t>
                    </w:r>
                    <w:r>
                      <w:rPr>
                        <w:spacing w:val="-5"/>
                      </w:rPr>
                      <w:t xml:space="preserve"> </w:t>
                    </w:r>
                    <w:r>
                      <w:t>ID:</w:t>
                    </w:r>
                    <w:r>
                      <w:rPr>
                        <w:spacing w:val="-3"/>
                      </w:rPr>
                      <w:t xml:space="preserve"> </w:t>
                    </w:r>
                    <w:r>
                      <w:rPr>
                        <w:spacing w:val="-2"/>
                      </w:rPr>
                      <w:t>732944</w:t>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2A9D7D">
    <w:pPr>
      <w:pStyle w:val="8"/>
      <w:spacing w:line="14" w:lineRule="auto"/>
      <w:rPr>
        <w:sz w:val="20"/>
      </w:rPr>
    </w:pPr>
    <w:r>
      <w:rPr>
        <w:sz w:val="20"/>
      </w:rPr>
      <mc:AlternateContent>
        <mc:Choice Requires="wps">
          <w:drawing>
            <wp:anchor distT="0" distB="0" distL="0" distR="0" simplePos="0" relativeHeight="251675648" behindDoc="1" locked="0" layoutInCell="1" allowOverlap="1">
              <wp:simplePos x="0" y="0"/>
              <wp:positionH relativeFrom="page">
                <wp:posOffset>4659630</wp:posOffset>
              </wp:positionH>
              <wp:positionV relativeFrom="page">
                <wp:posOffset>548005</wp:posOffset>
              </wp:positionV>
              <wp:extent cx="2129155" cy="194310"/>
              <wp:effectExtent l="0" t="0" r="0" b="0"/>
              <wp:wrapNone/>
              <wp:docPr id="32" name="Textbox 32"/>
              <wp:cNvGraphicFramePr/>
              <a:graphic xmlns:a="http://schemas.openxmlformats.org/drawingml/2006/main">
                <a:graphicData uri="http://schemas.microsoft.com/office/word/2010/wordprocessingShape">
                  <wps:wsp>
                    <wps:cNvSpPr txBox="1"/>
                    <wps:spPr>
                      <a:xfrm>
                        <a:off x="0" y="0"/>
                        <a:ext cx="2129155" cy="194310"/>
                      </a:xfrm>
                      <a:prstGeom prst="rect">
                        <a:avLst/>
                      </a:prstGeom>
                    </wps:spPr>
                    <wps:txbx>
                      <w:txbxContent>
                        <w:p w14:paraId="6A087A1B">
                          <w:pPr>
                            <w:pStyle w:val="8"/>
                            <w:spacing w:before="10"/>
                            <w:ind w:left="20"/>
                          </w:pPr>
                          <w:r>
                            <w:rPr>
                              <w:spacing w:val="-2"/>
                            </w:rPr>
                            <w:t>Introduction</w:t>
                          </w:r>
                        </w:p>
                      </w:txbxContent>
                    </wps:txbx>
                    <wps:bodyPr wrap="square" lIns="0" tIns="0" rIns="0" bIns="0" rtlCol="0">
                      <a:noAutofit/>
                    </wps:bodyPr>
                  </wps:wsp>
                </a:graphicData>
              </a:graphic>
            </wp:anchor>
          </w:drawing>
        </mc:Choice>
        <mc:Fallback>
          <w:pict>
            <v:shape id="Textbox 32" o:spid="_x0000_s1026" o:spt="202" type="#_x0000_t202" style="position:absolute;left:0pt;margin-left:366.9pt;margin-top:43.15pt;height:15.3pt;width:167.65pt;mso-position-horizontal-relative:page;mso-position-vertical-relative:page;z-index:-251640832;mso-width-relative:page;mso-height-relative:page;" filled="f" stroked="f" coordsize="21600,21600" o:gfxdata="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nCdKa2QAAAAoBAAAPAAAAAAAAAAEAIAAAACIAAABkcnMvZG93bnJldi54bWxQSwECFAAUAAAA&#10;CACHTuJAAdy+2rQBAAB1AwAADgAAAAAAAAABACAAAAAoAQAAZHJzL2Uyb0RvYy54bWxQSwUGAAAA&#10;AAYABgBZAQAATgUAAAAA&#10;">
              <v:fill on="f" focussize="0,0"/>
              <v:stroke on="f"/>
              <v:imagedata o:title=""/>
              <o:lock v:ext="edit" aspectratio="f"/>
              <v:textbox inset="0mm,0mm,0mm,0mm">
                <w:txbxContent>
                  <w:p w14:paraId="6A087A1B">
                    <w:pPr>
                      <w:pStyle w:val="8"/>
                      <w:spacing w:before="10"/>
                      <w:ind w:left="20"/>
                    </w:pPr>
                    <w:r>
                      <w:rPr>
                        <w:spacing w:val="-2"/>
                      </w:rPr>
                      <w:t>Introduction</w:t>
                    </w:r>
                  </w:p>
                </w:txbxContent>
              </v:textbox>
            </v:shape>
          </w:pict>
        </mc:Fallback>
      </mc:AlternateContent>
    </w:r>
    <w:r>
      <w:rPr>
        <w:sz w:val="20"/>
      </w:rPr>
      <mc:AlternateContent>
        <mc:Choice Requires="wps">
          <w:drawing>
            <wp:anchor distT="0" distB="0" distL="0" distR="0" simplePos="0" relativeHeight="251674624" behindDoc="1" locked="0" layoutInCell="1" allowOverlap="1">
              <wp:simplePos x="0" y="0"/>
              <wp:positionH relativeFrom="page">
                <wp:posOffset>1206500</wp:posOffset>
              </wp:positionH>
              <wp:positionV relativeFrom="page">
                <wp:posOffset>548005</wp:posOffset>
              </wp:positionV>
              <wp:extent cx="1098550" cy="194310"/>
              <wp:effectExtent l="0" t="0" r="0" b="0"/>
              <wp:wrapNone/>
              <wp:docPr id="31" name="Textbox 31"/>
              <wp:cNvGraphicFramePr/>
              <a:graphic xmlns:a="http://schemas.openxmlformats.org/drawingml/2006/main">
                <a:graphicData uri="http://schemas.microsoft.com/office/word/2010/wordprocessingShape">
                  <wps:wsp>
                    <wps:cNvSpPr txBox="1"/>
                    <wps:spPr>
                      <a:xfrm>
                        <a:off x="0" y="0"/>
                        <a:ext cx="1098550" cy="194310"/>
                      </a:xfrm>
                      <a:prstGeom prst="rect">
                        <a:avLst/>
                      </a:prstGeom>
                    </wps:spPr>
                    <wps:txbx>
                      <w:txbxContent>
                        <w:p w14:paraId="28D5E1A7">
                          <w:pPr>
                            <w:pStyle w:val="8"/>
                            <w:spacing w:before="10"/>
                            <w:ind w:left="20"/>
                          </w:pPr>
                          <w:r>
                            <w:t>Team</w:t>
                          </w:r>
                          <w:r>
                            <w:rPr>
                              <w:spacing w:val="-5"/>
                            </w:rPr>
                            <w:t xml:space="preserve"> </w:t>
                          </w:r>
                          <w:r>
                            <w:t>ID:</w:t>
                          </w:r>
                          <w:r>
                            <w:rPr>
                              <w:spacing w:val="-5"/>
                            </w:rPr>
                            <w:t xml:space="preserve"> </w:t>
                          </w:r>
                          <w:r>
                            <w:rPr>
                              <w:spacing w:val="-2"/>
                            </w:rPr>
                            <w:t>738726</w:t>
                          </w:r>
                        </w:p>
                      </w:txbxContent>
                    </wps:txbx>
                    <wps:bodyPr wrap="square" lIns="0" tIns="0" rIns="0" bIns="0" rtlCol="0">
                      <a:noAutofit/>
                    </wps:bodyPr>
                  </wps:wsp>
                </a:graphicData>
              </a:graphic>
            </wp:anchor>
          </w:drawing>
        </mc:Choice>
        <mc:Fallback>
          <w:pict>
            <v:shape id="Textbox 31" o:spid="_x0000_s1026" o:spt="202" type="#_x0000_t202" style="position:absolute;left:0pt;margin-left:95pt;margin-top:43.15pt;height:15.3pt;width:86.5pt;mso-position-horizontal-relative:page;mso-position-vertical-relative:page;z-index:-251641856;mso-width-relative:page;mso-height-relative:page;" filled="f" stroked="f" coordsize="21600,21600" o:gfxdata="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6KSgSdcAAAAKAQAADwAAAAAAAAABACAAAAAiAAAAZHJzL2Rvd25yZXYueG1sUEsBAhQAFAAAAAgA&#10;h07iQAxZBkG0AQAAdgMAAA4AAAAAAAAAAQAgAAAAJgEAAGRycy9lMm9Eb2MueG1sUEsFBgAAAAAG&#10;AAYAWQEAAEwFAAAAAA==&#10;">
              <v:fill on="f" focussize="0,0"/>
              <v:stroke on="f"/>
              <v:imagedata o:title=""/>
              <o:lock v:ext="edit" aspectratio="f"/>
              <v:textbox inset="0mm,0mm,0mm,0mm">
                <w:txbxContent>
                  <w:p w14:paraId="28D5E1A7">
                    <w:pPr>
                      <w:pStyle w:val="8"/>
                      <w:spacing w:before="10"/>
                      <w:ind w:left="20"/>
                    </w:pPr>
                    <w:r>
                      <w:t>Team</w:t>
                    </w:r>
                    <w:r>
                      <w:rPr>
                        <w:spacing w:val="-5"/>
                      </w:rPr>
                      <w:t xml:space="preserve"> </w:t>
                    </w:r>
                    <w:r>
                      <w:t>ID:</w:t>
                    </w:r>
                    <w:r>
                      <w:rPr>
                        <w:spacing w:val="-5"/>
                      </w:rPr>
                      <w:t xml:space="preserve"> </w:t>
                    </w:r>
                    <w:r>
                      <w:rPr>
                        <w:spacing w:val="-2"/>
                      </w:rPr>
                      <w:t>738726</w:t>
                    </w:r>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D65D0C">
    <w:pPr>
      <w:pStyle w:val="8"/>
      <w:spacing w:line="14" w:lineRule="auto"/>
      <w:rPr>
        <w:sz w:val="20"/>
      </w:rPr>
    </w:pPr>
    <w:r>
      <w:rPr>
        <w:sz w:val="20"/>
      </w:rPr>
      <mc:AlternateContent>
        <mc:Choice Requires="wps">
          <w:drawing>
            <wp:anchor distT="0" distB="0" distL="0" distR="0" simplePos="0" relativeHeight="251678720" behindDoc="1" locked="0" layoutInCell="1" allowOverlap="1">
              <wp:simplePos x="0" y="0"/>
              <wp:positionH relativeFrom="page">
                <wp:posOffset>1130300</wp:posOffset>
              </wp:positionH>
              <wp:positionV relativeFrom="page">
                <wp:posOffset>540385</wp:posOffset>
              </wp:positionV>
              <wp:extent cx="1097280" cy="194310"/>
              <wp:effectExtent l="0" t="0" r="0" b="0"/>
              <wp:wrapNone/>
              <wp:docPr id="37" name="Textbox 37"/>
              <wp:cNvGraphicFramePr/>
              <a:graphic xmlns:a="http://schemas.openxmlformats.org/drawingml/2006/main">
                <a:graphicData uri="http://schemas.microsoft.com/office/word/2010/wordprocessingShape">
                  <wps:wsp>
                    <wps:cNvSpPr txBox="1"/>
                    <wps:spPr>
                      <a:xfrm>
                        <a:off x="0" y="0"/>
                        <a:ext cx="1097280" cy="194310"/>
                      </a:xfrm>
                      <a:prstGeom prst="rect">
                        <a:avLst/>
                      </a:prstGeom>
                    </wps:spPr>
                    <wps:txbx>
                      <w:txbxContent>
                        <w:p w14:paraId="7B4A141B">
                          <w:pPr>
                            <w:pStyle w:val="8"/>
                            <w:spacing w:before="10"/>
                            <w:ind w:left="20"/>
                          </w:pPr>
                          <w:r>
                            <w:t>Team</w:t>
                          </w:r>
                          <w:r>
                            <w:rPr>
                              <w:spacing w:val="-8"/>
                            </w:rPr>
                            <w:t xml:space="preserve"> </w:t>
                          </w:r>
                          <w:r>
                            <w:t>ID:</w:t>
                          </w:r>
                          <w:r>
                            <w:rPr>
                              <w:spacing w:val="-5"/>
                            </w:rPr>
                            <w:t xml:space="preserve"> </w:t>
                          </w:r>
                          <w:r>
                            <w:rPr>
                              <w:spacing w:val="-2"/>
                            </w:rPr>
                            <w:t>738726</w:t>
                          </w:r>
                        </w:p>
                      </w:txbxContent>
                    </wps:txbx>
                    <wps:bodyPr wrap="square" lIns="0" tIns="0" rIns="0" bIns="0" rtlCol="0">
                      <a:noAutofit/>
                    </wps:bodyPr>
                  </wps:wsp>
                </a:graphicData>
              </a:graphic>
            </wp:anchor>
          </w:drawing>
        </mc:Choice>
        <mc:Fallback>
          <w:pict>
            <v:shape id="Textbox 37" o:spid="_x0000_s1026" o:spt="202" type="#_x0000_t202" style="position:absolute;left:0pt;margin-left:89pt;margin-top:42.55pt;height:15.3pt;width:86.4pt;mso-position-horizontal-relative:page;mso-position-vertical-relative:page;z-index:-251637760;mso-width-relative:page;mso-height-relative:page;" filled="f" stroked="f" coordsize="21600,21600" o:gfxdata="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L6BDYAAAACgEAAA8AAAAAAAAAAQAgAAAAIgAAAGRycy9kb3ducmV2LnhtbFBLAQIUABQAAAAI&#10;AIdO4kC3PwpbtAEAAHYDAAAOAAAAAAAAAAEAIAAAACcBAABkcnMvZTJvRG9jLnhtbFBLBQYAAAAA&#10;BgAGAFkBAABNBQAAAAA=&#10;">
              <v:fill on="f" focussize="0,0"/>
              <v:stroke on="f"/>
              <v:imagedata o:title=""/>
              <o:lock v:ext="edit" aspectratio="f"/>
              <v:textbox inset="0mm,0mm,0mm,0mm">
                <w:txbxContent>
                  <w:p w14:paraId="7B4A141B">
                    <w:pPr>
                      <w:pStyle w:val="8"/>
                      <w:spacing w:before="10"/>
                      <w:ind w:left="20"/>
                    </w:pPr>
                    <w:r>
                      <w:t>Team</w:t>
                    </w:r>
                    <w:r>
                      <w:rPr>
                        <w:spacing w:val="-8"/>
                      </w:rPr>
                      <w:t xml:space="preserve"> </w:t>
                    </w:r>
                    <w:r>
                      <w:t>ID:</w:t>
                    </w:r>
                    <w:r>
                      <w:rPr>
                        <w:spacing w:val="-5"/>
                      </w:rPr>
                      <w:t xml:space="preserve"> </w:t>
                    </w:r>
                    <w:r>
                      <w:rPr>
                        <w:spacing w:val="-2"/>
                      </w:rPr>
                      <w:t>738726</w:t>
                    </w:r>
                  </w:p>
                </w:txbxContent>
              </v:textbox>
            </v:shape>
          </w:pict>
        </mc:Fallback>
      </mc:AlternateContent>
    </w:r>
    <w:r>
      <w:rPr>
        <w:sz w:val="20"/>
      </w:rPr>
      <mc:AlternateContent>
        <mc:Choice Requires="wps">
          <w:drawing>
            <wp:anchor distT="0" distB="0" distL="0" distR="0" simplePos="0" relativeHeight="251679744" behindDoc="1" locked="0" layoutInCell="1" allowOverlap="1">
              <wp:simplePos x="0" y="0"/>
              <wp:positionH relativeFrom="page">
                <wp:posOffset>5485765</wp:posOffset>
              </wp:positionH>
              <wp:positionV relativeFrom="page">
                <wp:posOffset>540385</wp:posOffset>
              </wp:positionV>
              <wp:extent cx="934085" cy="194310"/>
              <wp:effectExtent l="0" t="0" r="0" b="0"/>
              <wp:wrapNone/>
              <wp:docPr id="38" name="Textbox 38"/>
              <wp:cNvGraphicFramePr/>
              <a:graphic xmlns:a="http://schemas.openxmlformats.org/drawingml/2006/main">
                <a:graphicData uri="http://schemas.microsoft.com/office/word/2010/wordprocessingShape">
                  <wps:wsp>
                    <wps:cNvSpPr txBox="1"/>
                    <wps:spPr>
                      <a:xfrm>
                        <a:off x="0" y="0"/>
                        <a:ext cx="934085" cy="194310"/>
                      </a:xfrm>
                      <a:prstGeom prst="rect">
                        <a:avLst/>
                      </a:prstGeom>
                    </wps:spPr>
                    <wps:txbx>
                      <w:txbxContent>
                        <w:p w14:paraId="5F0EB633">
                          <w:pPr>
                            <w:pStyle w:val="8"/>
                            <w:spacing w:before="10"/>
                            <w:ind w:left="20"/>
                          </w:pPr>
                          <w:r>
                            <w:t>System</w:t>
                          </w:r>
                          <w:r>
                            <w:rPr>
                              <w:spacing w:val="-9"/>
                            </w:rPr>
                            <w:t xml:space="preserve"> </w:t>
                          </w:r>
                          <w:r>
                            <w:rPr>
                              <w:spacing w:val="-2"/>
                            </w:rPr>
                            <w:t>Design</w:t>
                          </w:r>
                        </w:p>
                      </w:txbxContent>
                    </wps:txbx>
                    <wps:bodyPr wrap="square" lIns="0" tIns="0" rIns="0" bIns="0" rtlCol="0">
                      <a:noAutofit/>
                    </wps:bodyPr>
                  </wps:wsp>
                </a:graphicData>
              </a:graphic>
            </wp:anchor>
          </w:drawing>
        </mc:Choice>
        <mc:Fallback>
          <w:pict>
            <v:shape id="Textbox 38" o:spid="_x0000_s1026" o:spt="202" type="#_x0000_t202" style="position:absolute;left:0pt;margin-left:431.95pt;margin-top:42.55pt;height:15.3pt;width:73.55pt;mso-position-horizontal-relative:page;mso-position-vertical-relative:page;z-index:-251636736;mso-width-relative:page;mso-height-relative:page;" filled="f" stroked="f" coordsize="21600,21600" o:gfxdata="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aUgyK2QAAAAsBAAAPAAAAAAAAAAEAIAAAACIAAABkcnMvZG93bnJldi54bWxQSwECFAAUAAAA&#10;CACHTuJAPk+yN7QBAAB1AwAADgAAAAAAAAABACAAAAAoAQAAZHJzL2Uyb0RvYy54bWxQSwUGAAAA&#10;AAYABgBZAQAATgUAAAAA&#10;">
              <v:fill on="f" focussize="0,0"/>
              <v:stroke on="f"/>
              <v:imagedata o:title=""/>
              <o:lock v:ext="edit" aspectratio="f"/>
              <v:textbox inset="0mm,0mm,0mm,0mm">
                <w:txbxContent>
                  <w:p w14:paraId="5F0EB633">
                    <w:pPr>
                      <w:pStyle w:val="8"/>
                      <w:spacing w:before="10"/>
                      <w:ind w:left="20"/>
                    </w:pPr>
                    <w:r>
                      <w:t>System</w:t>
                    </w:r>
                    <w:r>
                      <w:rPr>
                        <w:spacing w:val="-9"/>
                      </w:rPr>
                      <w:t xml:space="preserve"> </w:t>
                    </w:r>
                    <w:r>
                      <w:rPr>
                        <w:spacing w:val="-2"/>
                      </w:rPr>
                      <w:t>Design</w:t>
                    </w: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E8DB06">
    <w:pPr>
      <w:pStyle w:val="8"/>
      <w:spacing w:line="14" w:lineRule="auto"/>
      <w:rPr>
        <w:sz w:val="20"/>
      </w:rPr>
    </w:pPr>
    <w:r>
      <w:rPr>
        <w:sz w:val="20"/>
      </w:rPr>
      <mc:AlternateContent>
        <mc:Choice Requires="wps">
          <w:drawing>
            <wp:anchor distT="0" distB="0" distL="0" distR="0" simplePos="0" relativeHeight="251682816" behindDoc="1" locked="0" layoutInCell="1" allowOverlap="1">
              <wp:simplePos x="0" y="0"/>
              <wp:positionH relativeFrom="page">
                <wp:posOffset>1130300</wp:posOffset>
              </wp:positionH>
              <wp:positionV relativeFrom="page">
                <wp:posOffset>540385</wp:posOffset>
              </wp:positionV>
              <wp:extent cx="1097280" cy="194310"/>
              <wp:effectExtent l="0" t="0" r="0" b="0"/>
              <wp:wrapNone/>
              <wp:docPr id="47" name="Textbox 47"/>
              <wp:cNvGraphicFramePr/>
              <a:graphic xmlns:a="http://schemas.openxmlformats.org/drawingml/2006/main">
                <a:graphicData uri="http://schemas.microsoft.com/office/word/2010/wordprocessingShape">
                  <wps:wsp>
                    <wps:cNvSpPr txBox="1"/>
                    <wps:spPr>
                      <a:xfrm>
                        <a:off x="0" y="0"/>
                        <a:ext cx="1097280" cy="194310"/>
                      </a:xfrm>
                      <a:prstGeom prst="rect">
                        <a:avLst/>
                      </a:prstGeom>
                    </wps:spPr>
                    <wps:txbx>
                      <w:txbxContent>
                        <w:p w14:paraId="6D2B1848">
                          <w:pPr>
                            <w:pStyle w:val="8"/>
                            <w:spacing w:before="10"/>
                            <w:ind w:left="20"/>
                          </w:pPr>
                          <w:r>
                            <w:t>Team</w:t>
                          </w:r>
                          <w:r>
                            <w:rPr>
                              <w:spacing w:val="-8"/>
                            </w:rPr>
                            <w:t xml:space="preserve"> </w:t>
                          </w:r>
                          <w:r>
                            <w:t>ID:</w:t>
                          </w:r>
                          <w:r>
                            <w:rPr>
                              <w:spacing w:val="-5"/>
                            </w:rPr>
                            <w:t xml:space="preserve"> </w:t>
                          </w:r>
                          <w:r>
                            <w:rPr>
                              <w:spacing w:val="-2"/>
                            </w:rPr>
                            <w:t>738726</w:t>
                          </w:r>
                        </w:p>
                      </w:txbxContent>
                    </wps:txbx>
                    <wps:bodyPr wrap="square" lIns="0" tIns="0" rIns="0" bIns="0" rtlCol="0">
                      <a:noAutofit/>
                    </wps:bodyPr>
                  </wps:wsp>
                </a:graphicData>
              </a:graphic>
            </wp:anchor>
          </w:drawing>
        </mc:Choice>
        <mc:Fallback>
          <w:pict>
            <v:shape id="Textbox 47" o:spid="_x0000_s1026" o:spt="202" type="#_x0000_t202" style="position:absolute;left:0pt;margin-left:89pt;margin-top:42.55pt;height:15.3pt;width:86.4pt;mso-position-horizontal-relative:page;mso-position-vertical-relative:page;z-index:-251633664;mso-width-relative:page;mso-height-relative:page;" filled="f" stroked="f" coordsize="21600,21600" o:gfxdata="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L6BDYAAAACgEAAA8AAAAAAAAAAQAgAAAAIgAAAGRycy9kb3ducmV2LnhtbFBLAQIUABQAAAAI&#10;AIdO4kDYr0YQtAEAAHYDAAAOAAAAAAAAAAEAIAAAACcBAABkcnMvZTJvRG9jLnhtbFBLBQYAAAAA&#10;BgAGAFkBAABNBQAAAAA=&#10;">
              <v:fill on="f" focussize="0,0"/>
              <v:stroke on="f"/>
              <v:imagedata o:title=""/>
              <o:lock v:ext="edit" aspectratio="f"/>
              <v:textbox inset="0mm,0mm,0mm,0mm">
                <w:txbxContent>
                  <w:p w14:paraId="6D2B1848">
                    <w:pPr>
                      <w:pStyle w:val="8"/>
                      <w:spacing w:before="10"/>
                      <w:ind w:left="20"/>
                    </w:pPr>
                    <w:r>
                      <w:t>Team</w:t>
                    </w:r>
                    <w:r>
                      <w:rPr>
                        <w:spacing w:val="-8"/>
                      </w:rPr>
                      <w:t xml:space="preserve"> </w:t>
                    </w:r>
                    <w:r>
                      <w:t>ID:</w:t>
                    </w:r>
                    <w:r>
                      <w:rPr>
                        <w:spacing w:val="-5"/>
                      </w:rPr>
                      <w:t xml:space="preserve"> </w:t>
                    </w:r>
                    <w:r>
                      <w:rPr>
                        <w:spacing w:val="-2"/>
                      </w:rPr>
                      <w:t>738726</w:t>
                    </w:r>
                  </w:p>
                </w:txbxContent>
              </v:textbox>
            </v:shape>
          </w:pict>
        </mc:Fallback>
      </mc:AlternateContent>
    </w:r>
    <w:r>
      <w:rPr>
        <w:sz w:val="20"/>
      </w:rPr>
      <mc:AlternateContent>
        <mc:Choice Requires="wps">
          <w:drawing>
            <wp:anchor distT="0" distB="0" distL="0" distR="0" simplePos="0" relativeHeight="251683840" behindDoc="1" locked="0" layoutInCell="1" allowOverlap="1">
              <wp:simplePos x="0" y="0"/>
              <wp:positionH relativeFrom="page">
                <wp:posOffset>5579745</wp:posOffset>
              </wp:positionH>
              <wp:positionV relativeFrom="page">
                <wp:posOffset>540385</wp:posOffset>
              </wp:positionV>
              <wp:extent cx="973455" cy="194310"/>
              <wp:effectExtent l="0" t="0" r="0" b="0"/>
              <wp:wrapNone/>
              <wp:docPr id="48" name="Textbox 48"/>
              <wp:cNvGraphicFramePr/>
              <a:graphic xmlns:a="http://schemas.openxmlformats.org/drawingml/2006/main">
                <a:graphicData uri="http://schemas.microsoft.com/office/word/2010/wordprocessingShape">
                  <wps:wsp>
                    <wps:cNvSpPr txBox="1"/>
                    <wps:spPr>
                      <a:xfrm>
                        <a:off x="0" y="0"/>
                        <a:ext cx="973455" cy="194310"/>
                      </a:xfrm>
                      <a:prstGeom prst="rect">
                        <a:avLst/>
                      </a:prstGeom>
                    </wps:spPr>
                    <wps:txbx>
                      <w:txbxContent>
                        <w:p w14:paraId="6ADE4E71">
                          <w:pPr>
                            <w:pStyle w:val="8"/>
                            <w:spacing w:before="10"/>
                            <w:ind w:left="20"/>
                          </w:pPr>
                          <w:r>
                            <w:rPr>
                              <w:spacing w:val="-2"/>
                            </w:rPr>
                            <w:t>Implementation</w:t>
                          </w:r>
                        </w:p>
                      </w:txbxContent>
                    </wps:txbx>
                    <wps:bodyPr wrap="square" lIns="0" tIns="0" rIns="0" bIns="0" rtlCol="0">
                      <a:noAutofit/>
                    </wps:bodyPr>
                  </wps:wsp>
                </a:graphicData>
              </a:graphic>
            </wp:anchor>
          </w:drawing>
        </mc:Choice>
        <mc:Fallback>
          <w:pict>
            <v:shape id="Textbox 48" o:spid="_x0000_s1026" o:spt="202" type="#_x0000_t202" style="position:absolute;left:0pt;margin-left:439.35pt;margin-top:42.55pt;height:15.3pt;width:76.65pt;mso-position-horizontal-relative:page;mso-position-vertical-relative:page;z-index:-251632640;mso-width-relative:page;mso-height-relative:page;" filled="f" stroked="f" coordsize="21600,21600" o:gfxdata="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O1r+/2QAAAAsBAAAPAAAAAAAAAAEAIAAAACIAAABkcnMvZG93bnJldi54bWxQSwECFAAUAAAA&#10;CACHTuJAo03q77QBAAB1AwAADgAAAAAAAAABACAAAAAoAQAAZHJzL2Uyb0RvYy54bWxQSwUGAAAA&#10;AAYABgBZAQAATgUAAAAA&#10;">
              <v:fill on="f" focussize="0,0"/>
              <v:stroke on="f"/>
              <v:imagedata o:title=""/>
              <o:lock v:ext="edit" aspectratio="f"/>
              <v:textbox inset="0mm,0mm,0mm,0mm">
                <w:txbxContent>
                  <w:p w14:paraId="6ADE4E71">
                    <w:pPr>
                      <w:pStyle w:val="8"/>
                      <w:spacing w:before="10"/>
                      <w:ind w:left="20"/>
                    </w:pPr>
                    <w:r>
                      <w:rPr>
                        <w:spacing w:val="-2"/>
                      </w:rPr>
                      <w:t>Implementation</w:t>
                    </w:r>
                  </w:p>
                </w:txbxContent>
              </v:textbox>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D6FFBC">
    <w:pPr>
      <w:pStyle w:val="8"/>
      <w:spacing w:line="14" w:lineRule="auto"/>
      <w:rPr>
        <w:sz w:val="20"/>
      </w:rPr>
    </w:pPr>
    <w:r>
      <w:rPr>
        <w:sz w:val="20"/>
      </w:rPr>
      <mc:AlternateContent>
        <mc:Choice Requires="wps">
          <w:drawing>
            <wp:anchor distT="0" distB="0" distL="0" distR="0" simplePos="0" relativeHeight="251687936" behindDoc="1" locked="0" layoutInCell="1" allowOverlap="1">
              <wp:simplePos x="0" y="0"/>
              <wp:positionH relativeFrom="page">
                <wp:posOffset>1054100</wp:posOffset>
              </wp:positionH>
              <wp:positionV relativeFrom="page">
                <wp:posOffset>548005</wp:posOffset>
              </wp:positionV>
              <wp:extent cx="1099820" cy="194310"/>
              <wp:effectExtent l="0" t="0" r="0" b="0"/>
              <wp:wrapNone/>
              <wp:docPr id="63" name="Textbox 63"/>
              <wp:cNvGraphicFramePr/>
              <a:graphic xmlns:a="http://schemas.openxmlformats.org/drawingml/2006/main">
                <a:graphicData uri="http://schemas.microsoft.com/office/word/2010/wordprocessingShape">
                  <wps:wsp>
                    <wps:cNvSpPr txBox="1"/>
                    <wps:spPr>
                      <a:xfrm>
                        <a:off x="0" y="0"/>
                        <a:ext cx="1099820" cy="194310"/>
                      </a:xfrm>
                      <a:prstGeom prst="rect">
                        <a:avLst/>
                      </a:prstGeom>
                    </wps:spPr>
                    <wps:txbx>
                      <w:txbxContent>
                        <w:p w14:paraId="09DDCD69">
                          <w:pPr>
                            <w:pStyle w:val="8"/>
                            <w:spacing w:before="10"/>
                            <w:ind w:left="20"/>
                          </w:pPr>
                          <w:r>
                            <w:t>Team</w:t>
                          </w:r>
                          <w:r>
                            <w:rPr>
                              <w:spacing w:val="-5"/>
                            </w:rPr>
                            <w:t xml:space="preserve"> </w:t>
                          </w:r>
                          <w:r>
                            <w:t>ID:</w:t>
                          </w:r>
                          <w:r>
                            <w:rPr>
                              <w:spacing w:val="-3"/>
                            </w:rPr>
                            <w:t xml:space="preserve"> </w:t>
                          </w:r>
                          <w:r>
                            <w:rPr>
                              <w:spacing w:val="-2"/>
                            </w:rPr>
                            <w:t>738726</w:t>
                          </w:r>
                        </w:p>
                      </w:txbxContent>
                    </wps:txbx>
                    <wps:bodyPr wrap="square" lIns="0" tIns="0" rIns="0" bIns="0" rtlCol="0">
                      <a:noAutofit/>
                    </wps:bodyPr>
                  </wps:wsp>
                </a:graphicData>
              </a:graphic>
            </wp:anchor>
          </w:drawing>
        </mc:Choice>
        <mc:Fallback>
          <w:pict>
            <v:shape id="Textbox 63" o:spid="_x0000_s1026" o:spt="202" type="#_x0000_t202" style="position:absolute;left:0pt;margin-left:83pt;margin-top:43.15pt;height:15.3pt;width:86.6pt;mso-position-horizontal-relative:page;mso-position-vertical-relative:page;z-index:-251628544;mso-width-relative:page;mso-height-relative:page;" filled="f" stroked="f" coordsize="21600,21600" o:gfxdata="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r&#10;eAsM1wAAAAoBAAAPAAAAAAAAAAEAIAAAACIAAABkcnMvZG93bnJldi54bWxQSwECFAAUAAAACACH&#10;TuJA/EnlrrMBAAB2AwAADgAAAAAAAAABACAAAAAmAQAAZHJzL2Uyb0RvYy54bWxQSwUGAAAAAAYA&#10;BgBZAQAASwUAAAAA&#10;">
              <v:fill on="f" focussize="0,0"/>
              <v:stroke on="f"/>
              <v:imagedata o:title=""/>
              <o:lock v:ext="edit" aspectratio="f"/>
              <v:textbox inset="0mm,0mm,0mm,0mm">
                <w:txbxContent>
                  <w:p w14:paraId="09DDCD69">
                    <w:pPr>
                      <w:pStyle w:val="8"/>
                      <w:spacing w:before="10"/>
                      <w:ind w:left="20"/>
                    </w:pPr>
                    <w:r>
                      <w:t>Team</w:t>
                    </w:r>
                    <w:r>
                      <w:rPr>
                        <w:spacing w:val="-5"/>
                      </w:rPr>
                      <w:t xml:space="preserve"> </w:t>
                    </w:r>
                    <w:r>
                      <w:t>ID:</w:t>
                    </w:r>
                    <w:r>
                      <w:rPr>
                        <w:spacing w:val="-3"/>
                      </w:rPr>
                      <w:t xml:space="preserve"> </w:t>
                    </w:r>
                    <w:r>
                      <w:rPr>
                        <w:spacing w:val="-2"/>
                      </w:rPr>
                      <w:t>738726</w:t>
                    </w:r>
                  </w:p>
                </w:txbxContent>
              </v:textbox>
            </v:shape>
          </w:pict>
        </mc:Fallback>
      </mc:AlternateContent>
    </w:r>
    <w:r>
      <w:rPr>
        <w:sz w:val="20"/>
      </w:rPr>
      <mc:AlternateContent>
        <mc:Choice Requires="wps">
          <w:drawing>
            <wp:anchor distT="0" distB="0" distL="0" distR="0" simplePos="0" relativeHeight="251688960" behindDoc="1" locked="0" layoutInCell="1" allowOverlap="1">
              <wp:simplePos x="0" y="0"/>
              <wp:positionH relativeFrom="page">
                <wp:posOffset>4575810</wp:posOffset>
              </wp:positionH>
              <wp:positionV relativeFrom="page">
                <wp:posOffset>548005</wp:posOffset>
              </wp:positionV>
              <wp:extent cx="1686560" cy="194310"/>
              <wp:effectExtent l="0" t="0" r="0" b="0"/>
              <wp:wrapNone/>
              <wp:docPr id="64" name="Textbox 64"/>
              <wp:cNvGraphicFramePr/>
              <a:graphic xmlns:a="http://schemas.openxmlformats.org/drawingml/2006/main">
                <a:graphicData uri="http://schemas.microsoft.com/office/word/2010/wordprocessingShape">
                  <wps:wsp>
                    <wps:cNvSpPr txBox="1"/>
                    <wps:spPr>
                      <a:xfrm>
                        <a:off x="0" y="0"/>
                        <a:ext cx="1686560" cy="194310"/>
                      </a:xfrm>
                      <a:prstGeom prst="rect">
                        <a:avLst/>
                      </a:prstGeom>
                    </wps:spPr>
                    <wps:txbx>
                      <w:txbxContent>
                        <w:p w14:paraId="20BC7E90">
                          <w:pPr>
                            <w:pStyle w:val="8"/>
                            <w:spacing w:before="10"/>
                            <w:ind w:left="20"/>
                          </w:pPr>
                          <w:r>
                            <w:t>Conclusions</w:t>
                          </w:r>
                          <w:r>
                            <w:rPr>
                              <w:spacing w:val="-8"/>
                            </w:rPr>
                            <w:t xml:space="preserve"> </w:t>
                          </w:r>
                          <w:r>
                            <w:t xml:space="preserve">&amp; </w:t>
                          </w:r>
                          <w:r>
                            <w:rPr>
                              <w:spacing w:val="-2"/>
                            </w:rPr>
                            <w:t>Discussions</w:t>
                          </w:r>
                        </w:p>
                      </w:txbxContent>
                    </wps:txbx>
                    <wps:bodyPr wrap="square" lIns="0" tIns="0" rIns="0" bIns="0" rtlCol="0">
                      <a:noAutofit/>
                    </wps:bodyPr>
                  </wps:wsp>
                </a:graphicData>
              </a:graphic>
            </wp:anchor>
          </w:drawing>
        </mc:Choice>
        <mc:Fallback>
          <w:pict>
            <v:shape id="Textbox 64" o:spid="_x0000_s1026" o:spt="202" type="#_x0000_t202" style="position:absolute;left:0pt;margin-left:360.3pt;margin-top:43.15pt;height:15.3pt;width:132.8pt;mso-position-horizontal-relative:page;mso-position-vertical-relative:page;z-index:-251627520;mso-width-relative:page;mso-height-relative:page;" filled="f" stroked="f" coordsize="21600,21600" o:gfxdata="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b+/UR2QAAAAoBAAAPAAAAAAAAAAEAIAAAACIAAABkcnMvZG93bnJldi54bWxQSwECFAAUAAAA&#10;CACHTuJAeXlKQbQBAAB2AwAADgAAAAAAAAABACAAAAAoAQAAZHJzL2Uyb0RvYy54bWxQSwUGAAAA&#10;AAYABgBZAQAATgUAAAAA&#10;">
              <v:fill on="f" focussize="0,0"/>
              <v:stroke on="f"/>
              <v:imagedata o:title=""/>
              <o:lock v:ext="edit" aspectratio="f"/>
              <v:textbox inset="0mm,0mm,0mm,0mm">
                <w:txbxContent>
                  <w:p w14:paraId="20BC7E90">
                    <w:pPr>
                      <w:pStyle w:val="8"/>
                      <w:spacing w:before="10"/>
                      <w:ind w:left="20"/>
                    </w:pPr>
                    <w:r>
                      <w:t>Conclusions</w:t>
                    </w:r>
                    <w:r>
                      <w:rPr>
                        <w:spacing w:val="-8"/>
                      </w:rPr>
                      <w:t xml:space="preserve"> </w:t>
                    </w:r>
                    <w:r>
                      <w:t xml:space="preserve">&amp; </w:t>
                    </w:r>
                    <w:r>
                      <w:rPr>
                        <w:spacing w:val="-2"/>
                      </w:rPr>
                      <w:t>Discussions</w:t>
                    </w: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36B119">
    <w:pPr>
      <w:pStyle w:val="8"/>
      <w:spacing w:line="14" w:lineRule="auto"/>
      <w:rPr>
        <w:sz w:val="20"/>
      </w:rPr>
    </w:pPr>
    <w:r>
      <w:rPr>
        <w:sz w:val="20"/>
      </w:rPr>
      <mc:AlternateContent>
        <mc:Choice Requires="wps">
          <w:drawing>
            <wp:anchor distT="0" distB="0" distL="0" distR="0" simplePos="0" relativeHeight="251693056" behindDoc="1" locked="0" layoutInCell="1" allowOverlap="1">
              <wp:simplePos x="0" y="0"/>
              <wp:positionH relativeFrom="page">
                <wp:posOffset>1054100</wp:posOffset>
              </wp:positionH>
              <wp:positionV relativeFrom="page">
                <wp:posOffset>548005</wp:posOffset>
              </wp:positionV>
              <wp:extent cx="1099820" cy="194310"/>
              <wp:effectExtent l="0" t="0" r="0" b="0"/>
              <wp:wrapNone/>
              <wp:docPr id="70" name="Textbox 70"/>
              <wp:cNvGraphicFramePr/>
              <a:graphic xmlns:a="http://schemas.openxmlformats.org/drawingml/2006/main">
                <a:graphicData uri="http://schemas.microsoft.com/office/word/2010/wordprocessingShape">
                  <wps:wsp>
                    <wps:cNvSpPr txBox="1"/>
                    <wps:spPr>
                      <a:xfrm>
                        <a:off x="0" y="0"/>
                        <a:ext cx="1099820" cy="194310"/>
                      </a:xfrm>
                      <a:prstGeom prst="rect">
                        <a:avLst/>
                      </a:prstGeom>
                    </wps:spPr>
                    <wps:txbx>
                      <w:txbxContent>
                        <w:p w14:paraId="6FB04742">
                          <w:pPr>
                            <w:pStyle w:val="8"/>
                            <w:spacing w:before="10"/>
                            <w:ind w:left="20"/>
                          </w:pPr>
                          <w:r>
                            <w:t>Team</w:t>
                          </w:r>
                          <w:r>
                            <w:rPr>
                              <w:spacing w:val="-5"/>
                            </w:rPr>
                            <w:t xml:space="preserve"> </w:t>
                          </w:r>
                          <w:r>
                            <w:t>ID:</w:t>
                          </w:r>
                          <w:r>
                            <w:rPr>
                              <w:spacing w:val="-3"/>
                            </w:rPr>
                            <w:t xml:space="preserve"> </w:t>
                          </w:r>
                          <w:r>
                            <w:rPr>
                              <w:spacing w:val="-2"/>
                            </w:rPr>
                            <w:t>738726</w:t>
                          </w:r>
                        </w:p>
                      </w:txbxContent>
                    </wps:txbx>
                    <wps:bodyPr wrap="square" lIns="0" tIns="0" rIns="0" bIns="0" rtlCol="0">
                      <a:noAutofit/>
                    </wps:bodyPr>
                  </wps:wsp>
                </a:graphicData>
              </a:graphic>
            </wp:anchor>
          </w:drawing>
        </mc:Choice>
        <mc:Fallback>
          <w:pict>
            <v:shape id="Textbox 70" o:spid="_x0000_s1026" o:spt="202" type="#_x0000_t202" style="position:absolute;left:0pt;margin-left:83pt;margin-top:43.15pt;height:15.3pt;width:86.6pt;mso-position-horizontal-relative:page;mso-position-vertical-relative:page;z-index:-251623424;mso-width-relative:page;mso-height-relative:page;" filled="f" stroked="f" coordsize="21600,21600" o:gfxdata="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r&#10;eAsM1wAAAAoBAAAPAAAAAAAAAAEAIAAAACIAAABkcnMvZG93bnJldi54bWxQSwECFAAUAAAACACH&#10;TuJA0d9VUbMBAAB2AwAADgAAAAAAAAABACAAAAAmAQAAZHJzL2Uyb0RvYy54bWxQSwUGAAAAAAYA&#10;BgBZAQAASwUAAAAA&#10;">
              <v:fill on="f" focussize="0,0"/>
              <v:stroke on="f"/>
              <v:imagedata o:title=""/>
              <o:lock v:ext="edit" aspectratio="f"/>
              <v:textbox inset="0mm,0mm,0mm,0mm">
                <w:txbxContent>
                  <w:p w14:paraId="6FB04742">
                    <w:pPr>
                      <w:pStyle w:val="8"/>
                      <w:spacing w:before="10"/>
                      <w:ind w:left="20"/>
                    </w:pPr>
                    <w:r>
                      <w:t>Team</w:t>
                    </w:r>
                    <w:r>
                      <w:rPr>
                        <w:spacing w:val="-5"/>
                      </w:rPr>
                      <w:t xml:space="preserve"> </w:t>
                    </w:r>
                    <w:r>
                      <w:t>ID:</w:t>
                    </w:r>
                    <w:r>
                      <w:rPr>
                        <w:spacing w:val="-3"/>
                      </w:rPr>
                      <w:t xml:space="preserve"> </w:t>
                    </w:r>
                    <w:r>
                      <w:rPr>
                        <w:spacing w:val="-2"/>
                      </w:rPr>
                      <w:t>738726</w:t>
                    </w:r>
                  </w:p>
                </w:txbxContent>
              </v:textbox>
            </v:shape>
          </w:pict>
        </mc:Fallback>
      </mc:AlternateContent>
    </w:r>
    <w:r>
      <w:rPr>
        <w:sz w:val="20"/>
      </w:rPr>
      <mc:AlternateContent>
        <mc:Choice Requires="wps">
          <w:drawing>
            <wp:anchor distT="0" distB="0" distL="0" distR="0" simplePos="0" relativeHeight="251693056" behindDoc="1" locked="0" layoutInCell="1" allowOverlap="1">
              <wp:simplePos x="0" y="0"/>
              <wp:positionH relativeFrom="page">
                <wp:posOffset>5985510</wp:posOffset>
              </wp:positionH>
              <wp:positionV relativeFrom="page">
                <wp:posOffset>548005</wp:posOffset>
              </wp:positionV>
              <wp:extent cx="474980" cy="194310"/>
              <wp:effectExtent l="0" t="0" r="0" b="0"/>
              <wp:wrapNone/>
              <wp:docPr id="71" name="Textbox 71"/>
              <wp:cNvGraphicFramePr/>
              <a:graphic xmlns:a="http://schemas.openxmlformats.org/drawingml/2006/main">
                <a:graphicData uri="http://schemas.microsoft.com/office/word/2010/wordprocessingShape">
                  <wps:wsp>
                    <wps:cNvSpPr txBox="1"/>
                    <wps:spPr>
                      <a:xfrm>
                        <a:off x="0" y="0"/>
                        <a:ext cx="474980" cy="194310"/>
                      </a:xfrm>
                      <a:prstGeom prst="rect">
                        <a:avLst/>
                      </a:prstGeom>
                    </wps:spPr>
                    <wps:txbx>
                      <w:txbxContent>
                        <w:p w14:paraId="24C2040C">
                          <w:pPr>
                            <w:pStyle w:val="8"/>
                            <w:spacing w:before="10"/>
                            <w:ind w:left="20"/>
                          </w:pPr>
                          <w:r>
                            <w:rPr>
                              <w:spacing w:val="-2"/>
                            </w:rPr>
                            <w:t>Testing</w:t>
                          </w:r>
                        </w:p>
                      </w:txbxContent>
                    </wps:txbx>
                    <wps:bodyPr wrap="square" lIns="0" tIns="0" rIns="0" bIns="0" rtlCol="0">
                      <a:noAutofit/>
                    </wps:bodyPr>
                  </wps:wsp>
                </a:graphicData>
              </a:graphic>
            </wp:anchor>
          </w:drawing>
        </mc:Choice>
        <mc:Fallback>
          <w:pict>
            <v:shape id="Textbox 71" o:spid="_x0000_s1026" o:spt="202" type="#_x0000_t202" style="position:absolute;left:0pt;margin-left:471.3pt;margin-top:43.15pt;height:15.3pt;width:37.4pt;mso-position-horizontal-relative:page;mso-position-vertical-relative:page;z-index:-251623424;mso-width-relative:page;mso-height-relative:page;" filled="f" stroked="f" coordsize="21600,21600" o:gfxdata="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5JXRE2gAAAAsBAAAPAAAAAAAAAAEAIAAAACIAAABkcnMvZG93bnJldi54bWxQSwECFAAUAAAA&#10;CACHTuJAZbXL6rMBAAB1AwAADgAAAAAAAAABACAAAAApAQAAZHJzL2Uyb0RvYy54bWxQSwUGAAAA&#10;AAYABgBZAQAATgUAAAAA&#10;">
              <v:fill on="f" focussize="0,0"/>
              <v:stroke on="f"/>
              <v:imagedata o:title=""/>
              <o:lock v:ext="edit" aspectratio="f"/>
              <v:textbox inset="0mm,0mm,0mm,0mm">
                <w:txbxContent>
                  <w:p w14:paraId="24C2040C">
                    <w:pPr>
                      <w:pStyle w:val="8"/>
                      <w:spacing w:before="10"/>
                      <w:ind w:left="20"/>
                    </w:pPr>
                    <w:r>
                      <w:rPr>
                        <w:spacing w:val="-2"/>
                      </w:rPr>
                      <w:t>Testing</w:t>
                    </w:r>
                  </w:p>
                </w:txbxContent>
              </v:textbox>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10828A">
    <w:pPr>
      <w:pStyle w:val="8"/>
      <w:spacing w:line="14" w:lineRule="auto"/>
      <w:rPr>
        <w:sz w:val="20"/>
      </w:rPr>
    </w:pPr>
    <w:r>
      <w:rPr>
        <w:sz w:val="20"/>
      </w:rPr>
      <mc:AlternateContent>
        <mc:Choice Requires="wps">
          <w:drawing>
            <wp:anchor distT="0" distB="0" distL="0" distR="0" simplePos="0" relativeHeight="251697152" behindDoc="1" locked="0" layoutInCell="1" allowOverlap="1">
              <wp:simplePos x="0" y="0"/>
              <wp:positionH relativeFrom="page">
                <wp:posOffset>1130300</wp:posOffset>
              </wp:positionH>
              <wp:positionV relativeFrom="page">
                <wp:posOffset>548005</wp:posOffset>
              </wp:positionV>
              <wp:extent cx="1098550" cy="194310"/>
              <wp:effectExtent l="0" t="0" r="0" b="0"/>
              <wp:wrapNone/>
              <wp:docPr id="78" name="Textbox 78"/>
              <wp:cNvGraphicFramePr/>
              <a:graphic xmlns:a="http://schemas.openxmlformats.org/drawingml/2006/main">
                <a:graphicData uri="http://schemas.microsoft.com/office/word/2010/wordprocessingShape">
                  <wps:wsp>
                    <wps:cNvSpPr txBox="1"/>
                    <wps:spPr>
                      <a:xfrm>
                        <a:off x="0" y="0"/>
                        <a:ext cx="1098550" cy="194310"/>
                      </a:xfrm>
                      <a:prstGeom prst="rect">
                        <a:avLst/>
                      </a:prstGeom>
                    </wps:spPr>
                    <wps:txbx>
                      <w:txbxContent>
                        <w:p w14:paraId="72AA3C45">
                          <w:pPr>
                            <w:pStyle w:val="8"/>
                            <w:spacing w:before="10"/>
                            <w:ind w:left="20"/>
                          </w:pPr>
                          <w:r>
                            <w:t>Team</w:t>
                          </w:r>
                          <w:r>
                            <w:rPr>
                              <w:spacing w:val="-5"/>
                            </w:rPr>
                            <w:t xml:space="preserve"> </w:t>
                          </w:r>
                          <w:r>
                            <w:t>ID:</w:t>
                          </w:r>
                          <w:r>
                            <w:rPr>
                              <w:spacing w:val="-5"/>
                            </w:rPr>
                            <w:t xml:space="preserve"> </w:t>
                          </w:r>
                          <w:r>
                            <w:rPr>
                              <w:spacing w:val="-2"/>
                            </w:rPr>
                            <w:t>738726</w:t>
                          </w:r>
                        </w:p>
                      </w:txbxContent>
                    </wps:txbx>
                    <wps:bodyPr wrap="square" lIns="0" tIns="0" rIns="0" bIns="0" rtlCol="0">
                      <a:noAutofit/>
                    </wps:bodyPr>
                  </wps:wsp>
                </a:graphicData>
              </a:graphic>
            </wp:anchor>
          </w:drawing>
        </mc:Choice>
        <mc:Fallback>
          <w:pict>
            <v:shape id="Textbox 78" o:spid="_x0000_s1026" o:spt="202" type="#_x0000_t202" style="position:absolute;left:0pt;margin-left:89pt;margin-top:43.15pt;height:15.3pt;width:86.5pt;mso-position-horizontal-relative:page;mso-position-vertical-relative:page;z-index:-251619328;mso-width-relative:page;mso-height-relative:page;" filled="f" stroked="f" coordsize="21600,21600" o:gfxdata="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BeJ7dLYAAAACgEAAA8AAAAAAAAAAQAgAAAAIgAAAGRycy9kb3ducmV2LnhtbFBLAQIUABQAAAAI&#10;AIdO4kCq4kc0tAEAAHYDAAAOAAAAAAAAAAEAIAAAACcBAABkcnMvZTJvRG9jLnhtbFBLBQYAAAAA&#10;BgAGAFkBAABNBQAAAAA=&#10;">
              <v:fill on="f" focussize="0,0"/>
              <v:stroke on="f"/>
              <v:imagedata o:title=""/>
              <o:lock v:ext="edit" aspectratio="f"/>
              <v:textbox inset="0mm,0mm,0mm,0mm">
                <w:txbxContent>
                  <w:p w14:paraId="72AA3C45">
                    <w:pPr>
                      <w:pStyle w:val="8"/>
                      <w:spacing w:before="10"/>
                      <w:ind w:left="20"/>
                    </w:pPr>
                    <w:r>
                      <w:t>Team</w:t>
                    </w:r>
                    <w:r>
                      <w:rPr>
                        <w:spacing w:val="-5"/>
                      </w:rPr>
                      <w:t xml:space="preserve"> </w:t>
                    </w:r>
                    <w:r>
                      <w:t>ID:</w:t>
                    </w:r>
                    <w:r>
                      <w:rPr>
                        <w:spacing w:val="-5"/>
                      </w:rPr>
                      <w:t xml:space="preserve"> </w:t>
                    </w:r>
                    <w:r>
                      <w:rPr>
                        <w:spacing w:val="-2"/>
                      </w:rPr>
                      <w:t>738726</w:t>
                    </w:r>
                  </w:p>
                </w:txbxContent>
              </v:textbox>
            </v:shape>
          </w:pict>
        </mc:Fallback>
      </mc:AlternateContent>
    </w:r>
    <w:r>
      <w:rPr>
        <w:sz w:val="20"/>
      </w:rPr>
      <mc:AlternateContent>
        <mc:Choice Requires="wps">
          <w:drawing>
            <wp:anchor distT="0" distB="0" distL="0" distR="0" simplePos="0" relativeHeight="251698176" behindDoc="1" locked="0" layoutInCell="1" allowOverlap="1">
              <wp:simplePos x="0" y="0"/>
              <wp:positionH relativeFrom="page">
                <wp:posOffset>4650740</wp:posOffset>
              </wp:positionH>
              <wp:positionV relativeFrom="page">
                <wp:posOffset>548005</wp:posOffset>
              </wp:positionV>
              <wp:extent cx="1688465" cy="194310"/>
              <wp:effectExtent l="0" t="0" r="0" b="0"/>
              <wp:wrapNone/>
              <wp:docPr id="79" name="Textbox 79"/>
              <wp:cNvGraphicFramePr/>
              <a:graphic xmlns:a="http://schemas.openxmlformats.org/drawingml/2006/main">
                <a:graphicData uri="http://schemas.microsoft.com/office/word/2010/wordprocessingShape">
                  <wps:wsp>
                    <wps:cNvSpPr txBox="1"/>
                    <wps:spPr>
                      <a:xfrm>
                        <a:off x="0" y="0"/>
                        <a:ext cx="1688464" cy="194310"/>
                      </a:xfrm>
                      <a:prstGeom prst="rect">
                        <a:avLst/>
                      </a:prstGeom>
                    </wps:spPr>
                    <wps:txbx>
                      <w:txbxContent>
                        <w:p w14:paraId="6329031F">
                          <w:pPr>
                            <w:pStyle w:val="8"/>
                            <w:spacing w:before="10"/>
                            <w:ind w:left="20"/>
                          </w:pPr>
                          <w:r>
                            <w:t>Conclusions</w:t>
                          </w:r>
                          <w:r>
                            <w:rPr>
                              <w:spacing w:val="-4"/>
                            </w:rPr>
                            <w:t xml:space="preserve"> </w:t>
                          </w:r>
                          <w:r>
                            <w:t>&amp;</w:t>
                          </w:r>
                          <w:r>
                            <w:rPr>
                              <w:spacing w:val="-2"/>
                            </w:rPr>
                            <w:t xml:space="preserve"> Discussions</w:t>
                          </w:r>
                        </w:p>
                      </w:txbxContent>
                    </wps:txbx>
                    <wps:bodyPr wrap="square" lIns="0" tIns="0" rIns="0" bIns="0" rtlCol="0">
                      <a:noAutofit/>
                    </wps:bodyPr>
                  </wps:wsp>
                </a:graphicData>
              </a:graphic>
            </wp:anchor>
          </w:drawing>
        </mc:Choice>
        <mc:Fallback>
          <w:pict>
            <v:shape id="Textbox 79" o:spid="_x0000_s1026" o:spt="202" type="#_x0000_t202" style="position:absolute;left:0pt;margin-left:366.2pt;margin-top:43.15pt;height:15.3pt;width:132.95pt;mso-position-horizontal-relative:page;mso-position-vertical-relative:page;z-index:-251618304;mso-width-relative:page;mso-height-relative:page;" filled="f" stroked="f" coordsize="21600,21600" o:gfxdata="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b5oqGdkAAAAKAQAADwAAAAAAAAABACAAAAAiAAAAZHJzL2Rvd25yZXYueG1sUEsBAhQAFAAA&#10;AAgAh07iQOrBwJ21AQAAdgMAAA4AAAAAAAAAAQAgAAAAKAEAAGRycy9lMm9Eb2MueG1sUEsFBgAA&#10;AAAGAAYAWQEAAE8FAAAAAA==&#10;">
              <v:fill on="f" focussize="0,0"/>
              <v:stroke on="f"/>
              <v:imagedata o:title=""/>
              <o:lock v:ext="edit" aspectratio="f"/>
              <v:textbox inset="0mm,0mm,0mm,0mm">
                <w:txbxContent>
                  <w:p w14:paraId="6329031F">
                    <w:pPr>
                      <w:pStyle w:val="8"/>
                      <w:spacing w:before="10"/>
                      <w:ind w:left="20"/>
                    </w:pPr>
                    <w:r>
                      <w:t>Conclusions</w:t>
                    </w:r>
                    <w:r>
                      <w:rPr>
                        <w:spacing w:val="-4"/>
                      </w:rPr>
                      <w:t xml:space="preserve"> </w:t>
                    </w:r>
                    <w:r>
                      <w:t>&amp;</w:t>
                    </w:r>
                    <w:r>
                      <w:rPr>
                        <w:spacing w:val="-2"/>
                      </w:rPr>
                      <w:t xml:space="preserve"> Discussions</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19C140"/>
    <w:multiLevelType w:val="multilevel"/>
    <w:tmpl w:val="8419C140"/>
    <w:lvl w:ilvl="0" w:tentative="0">
      <w:start w:val="0"/>
      <w:numFmt w:val="bullet"/>
      <w:lvlText w:val=""/>
      <w:lvlJc w:val="left"/>
      <w:pPr>
        <w:ind w:left="1323" w:hanging="42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643" w:hanging="300"/>
      </w:pPr>
      <w:rPr>
        <w:rFonts w:hint="default" w:ascii="Wingdings" w:hAnsi="Wingdings" w:eastAsia="Wingdings" w:cs="Wingdings"/>
        <w:b w:val="0"/>
        <w:bCs w:val="0"/>
        <w:i w:val="0"/>
        <w:iCs w:val="0"/>
        <w:spacing w:val="0"/>
        <w:w w:val="100"/>
        <w:sz w:val="16"/>
        <w:szCs w:val="16"/>
        <w:lang w:val="en-US" w:eastAsia="en-US" w:bidi="ar-SA"/>
      </w:rPr>
    </w:lvl>
    <w:lvl w:ilvl="2" w:tentative="0">
      <w:start w:val="0"/>
      <w:numFmt w:val="bullet"/>
      <w:lvlText w:val="•"/>
      <w:lvlJc w:val="left"/>
      <w:pPr>
        <w:ind w:left="2545" w:hanging="300"/>
      </w:pPr>
      <w:rPr>
        <w:rFonts w:hint="default"/>
        <w:lang w:val="en-US" w:eastAsia="en-US" w:bidi="ar-SA"/>
      </w:rPr>
    </w:lvl>
    <w:lvl w:ilvl="3" w:tentative="0">
      <w:start w:val="0"/>
      <w:numFmt w:val="bullet"/>
      <w:lvlText w:val="•"/>
      <w:lvlJc w:val="left"/>
      <w:pPr>
        <w:ind w:left="3450" w:hanging="300"/>
      </w:pPr>
      <w:rPr>
        <w:rFonts w:hint="default"/>
        <w:lang w:val="en-US" w:eastAsia="en-US" w:bidi="ar-SA"/>
      </w:rPr>
    </w:lvl>
    <w:lvl w:ilvl="4" w:tentative="0">
      <w:start w:val="0"/>
      <w:numFmt w:val="bullet"/>
      <w:lvlText w:val="•"/>
      <w:lvlJc w:val="left"/>
      <w:pPr>
        <w:ind w:left="4355" w:hanging="300"/>
      </w:pPr>
      <w:rPr>
        <w:rFonts w:hint="default"/>
        <w:lang w:val="en-US" w:eastAsia="en-US" w:bidi="ar-SA"/>
      </w:rPr>
    </w:lvl>
    <w:lvl w:ilvl="5" w:tentative="0">
      <w:start w:val="0"/>
      <w:numFmt w:val="bullet"/>
      <w:lvlText w:val="•"/>
      <w:lvlJc w:val="left"/>
      <w:pPr>
        <w:ind w:left="5260" w:hanging="300"/>
      </w:pPr>
      <w:rPr>
        <w:rFonts w:hint="default"/>
        <w:lang w:val="en-US" w:eastAsia="en-US" w:bidi="ar-SA"/>
      </w:rPr>
    </w:lvl>
    <w:lvl w:ilvl="6" w:tentative="0">
      <w:start w:val="0"/>
      <w:numFmt w:val="bullet"/>
      <w:lvlText w:val="•"/>
      <w:lvlJc w:val="left"/>
      <w:pPr>
        <w:ind w:left="6165" w:hanging="300"/>
      </w:pPr>
      <w:rPr>
        <w:rFonts w:hint="default"/>
        <w:lang w:val="en-US" w:eastAsia="en-US" w:bidi="ar-SA"/>
      </w:rPr>
    </w:lvl>
    <w:lvl w:ilvl="7" w:tentative="0">
      <w:start w:val="0"/>
      <w:numFmt w:val="bullet"/>
      <w:lvlText w:val="•"/>
      <w:lvlJc w:val="left"/>
      <w:pPr>
        <w:ind w:left="7070" w:hanging="300"/>
      </w:pPr>
      <w:rPr>
        <w:rFonts w:hint="default"/>
        <w:lang w:val="en-US" w:eastAsia="en-US" w:bidi="ar-SA"/>
      </w:rPr>
    </w:lvl>
    <w:lvl w:ilvl="8" w:tentative="0">
      <w:start w:val="0"/>
      <w:numFmt w:val="bullet"/>
      <w:lvlText w:val="•"/>
      <w:lvlJc w:val="left"/>
      <w:pPr>
        <w:ind w:left="7975" w:hanging="300"/>
      </w:pPr>
      <w:rPr>
        <w:rFonts w:hint="default"/>
        <w:lang w:val="en-US" w:eastAsia="en-US" w:bidi="ar-SA"/>
      </w:rPr>
    </w:lvl>
  </w:abstractNum>
  <w:abstractNum w:abstractNumId="1">
    <w:nsid w:val="88492370"/>
    <w:multiLevelType w:val="multilevel"/>
    <w:tmpl w:val="88492370"/>
    <w:lvl w:ilvl="0" w:tentative="0">
      <w:start w:val="0"/>
      <w:numFmt w:val="bullet"/>
      <w:lvlText w:val=""/>
      <w:lvlJc w:val="left"/>
      <w:pPr>
        <w:ind w:left="443" w:hanging="420"/>
      </w:pPr>
      <w:rPr>
        <w:rFonts w:hint="default" w:ascii="Wingdings" w:hAnsi="Wingdings" w:eastAsia="Wingdings" w:cs="Wingdings"/>
        <w:b w:val="0"/>
        <w:bCs w:val="0"/>
        <w:i w:val="0"/>
        <w:iCs w:val="0"/>
        <w:spacing w:val="0"/>
        <w:w w:val="94"/>
        <w:sz w:val="15"/>
        <w:szCs w:val="15"/>
        <w:lang w:val="en-US" w:eastAsia="en-US" w:bidi="ar-SA"/>
      </w:rPr>
    </w:lvl>
    <w:lvl w:ilvl="1" w:tentative="0">
      <w:start w:val="0"/>
      <w:numFmt w:val="bullet"/>
      <w:lvlText w:val=""/>
      <w:lvlJc w:val="left"/>
      <w:pPr>
        <w:ind w:left="863" w:hanging="420"/>
      </w:pPr>
      <w:rPr>
        <w:rFonts w:hint="default" w:ascii="Wingdings" w:hAnsi="Wingdings" w:eastAsia="Wingdings" w:cs="Wingdings"/>
        <w:b w:val="0"/>
        <w:bCs w:val="0"/>
        <w:i w:val="0"/>
        <w:iCs w:val="0"/>
        <w:spacing w:val="0"/>
        <w:w w:val="95"/>
        <w:sz w:val="15"/>
        <w:szCs w:val="15"/>
        <w:lang w:val="en-US" w:eastAsia="en-US" w:bidi="ar-SA"/>
      </w:rPr>
    </w:lvl>
    <w:lvl w:ilvl="2" w:tentative="0">
      <w:start w:val="0"/>
      <w:numFmt w:val="bullet"/>
      <w:lvlText w:val="•"/>
      <w:lvlJc w:val="left"/>
      <w:pPr>
        <w:ind w:left="1851" w:hanging="420"/>
      </w:pPr>
      <w:rPr>
        <w:rFonts w:hint="default"/>
        <w:lang w:val="en-US" w:eastAsia="en-US" w:bidi="ar-SA"/>
      </w:rPr>
    </w:lvl>
    <w:lvl w:ilvl="3" w:tentative="0">
      <w:start w:val="0"/>
      <w:numFmt w:val="bullet"/>
      <w:lvlText w:val="•"/>
      <w:lvlJc w:val="left"/>
      <w:pPr>
        <w:ind w:left="2843" w:hanging="420"/>
      </w:pPr>
      <w:rPr>
        <w:rFonts w:hint="default"/>
        <w:lang w:val="en-US" w:eastAsia="en-US" w:bidi="ar-SA"/>
      </w:rPr>
    </w:lvl>
    <w:lvl w:ilvl="4" w:tentative="0">
      <w:start w:val="0"/>
      <w:numFmt w:val="bullet"/>
      <w:lvlText w:val="•"/>
      <w:lvlJc w:val="left"/>
      <w:pPr>
        <w:ind w:left="3835" w:hanging="420"/>
      </w:pPr>
      <w:rPr>
        <w:rFonts w:hint="default"/>
        <w:lang w:val="en-US" w:eastAsia="en-US" w:bidi="ar-SA"/>
      </w:rPr>
    </w:lvl>
    <w:lvl w:ilvl="5" w:tentative="0">
      <w:start w:val="0"/>
      <w:numFmt w:val="bullet"/>
      <w:lvlText w:val="•"/>
      <w:lvlJc w:val="left"/>
      <w:pPr>
        <w:ind w:left="4826" w:hanging="420"/>
      </w:pPr>
      <w:rPr>
        <w:rFonts w:hint="default"/>
        <w:lang w:val="en-US" w:eastAsia="en-US" w:bidi="ar-SA"/>
      </w:rPr>
    </w:lvl>
    <w:lvl w:ilvl="6" w:tentative="0">
      <w:start w:val="0"/>
      <w:numFmt w:val="bullet"/>
      <w:lvlText w:val="•"/>
      <w:lvlJc w:val="left"/>
      <w:pPr>
        <w:ind w:left="5818" w:hanging="420"/>
      </w:pPr>
      <w:rPr>
        <w:rFonts w:hint="default"/>
        <w:lang w:val="en-US" w:eastAsia="en-US" w:bidi="ar-SA"/>
      </w:rPr>
    </w:lvl>
    <w:lvl w:ilvl="7" w:tentative="0">
      <w:start w:val="0"/>
      <w:numFmt w:val="bullet"/>
      <w:lvlText w:val="•"/>
      <w:lvlJc w:val="left"/>
      <w:pPr>
        <w:ind w:left="6810" w:hanging="420"/>
      </w:pPr>
      <w:rPr>
        <w:rFonts w:hint="default"/>
        <w:lang w:val="en-US" w:eastAsia="en-US" w:bidi="ar-SA"/>
      </w:rPr>
    </w:lvl>
    <w:lvl w:ilvl="8" w:tentative="0">
      <w:start w:val="0"/>
      <w:numFmt w:val="bullet"/>
      <w:lvlText w:val="•"/>
      <w:lvlJc w:val="left"/>
      <w:pPr>
        <w:ind w:left="7801" w:hanging="420"/>
      </w:pPr>
      <w:rPr>
        <w:rFonts w:hint="default"/>
        <w:lang w:val="en-US" w:eastAsia="en-US" w:bidi="ar-SA"/>
      </w:rPr>
    </w:lvl>
  </w:abstractNum>
  <w:abstractNum w:abstractNumId="2">
    <w:nsid w:val="8E9DFFBF"/>
    <w:multiLevelType w:val="multilevel"/>
    <w:tmpl w:val="8E9DFFBF"/>
    <w:lvl w:ilvl="0" w:tentative="0">
      <w:start w:val="0"/>
      <w:numFmt w:val="bullet"/>
      <w:lvlText w:val=""/>
      <w:lvlJc w:val="left"/>
      <w:pPr>
        <w:ind w:left="1323" w:hanging="42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763" w:hanging="420"/>
      </w:pPr>
      <w:rPr>
        <w:rFonts w:hint="default" w:ascii="Wingdings" w:hAnsi="Wingdings" w:eastAsia="Wingdings" w:cs="Wingdings"/>
        <w:b w:val="0"/>
        <w:bCs w:val="0"/>
        <w:i w:val="0"/>
        <w:iCs w:val="0"/>
        <w:spacing w:val="0"/>
        <w:w w:val="100"/>
        <w:sz w:val="16"/>
        <w:szCs w:val="16"/>
        <w:lang w:val="en-US" w:eastAsia="en-US" w:bidi="ar-SA"/>
      </w:rPr>
    </w:lvl>
    <w:lvl w:ilvl="2" w:tentative="0">
      <w:start w:val="0"/>
      <w:numFmt w:val="bullet"/>
      <w:lvlText w:val="•"/>
      <w:lvlJc w:val="left"/>
      <w:pPr>
        <w:ind w:left="1760" w:hanging="420"/>
      </w:pPr>
      <w:rPr>
        <w:rFonts w:hint="default"/>
        <w:lang w:val="en-US" w:eastAsia="en-US" w:bidi="ar-SA"/>
      </w:rPr>
    </w:lvl>
    <w:lvl w:ilvl="3" w:tentative="0">
      <w:start w:val="0"/>
      <w:numFmt w:val="bullet"/>
      <w:lvlText w:val="•"/>
      <w:lvlJc w:val="left"/>
      <w:pPr>
        <w:ind w:left="2763" w:hanging="420"/>
      </w:pPr>
      <w:rPr>
        <w:rFonts w:hint="default"/>
        <w:lang w:val="en-US" w:eastAsia="en-US" w:bidi="ar-SA"/>
      </w:rPr>
    </w:lvl>
    <w:lvl w:ilvl="4" w:tentative="0">
      <w:start w:val="0"/>
      <w:numFmt w:val="bullet"/>
      <w:lvlText w:val="•"/>
      <w:lvlJc w:val="left"/>
      <w:pPr>
        <w:ind w:left="3766" w:hanging="420"/>
      </w:pPr>
      <w:rPr>
        <w:rFonts w:hint="default"/>
        <w:lang w:val="en-US" w:eastAsia="en-US" w:bidi="ar-SA"/>
      </w:rPr>
    </w:lvl>
    <w:lvl w:ilvl="5" w:tentative="0">
      <w:start w:val="0"/>
      <w:numFmt w:val="bullet"/>
      <w:lvlText w:val="•"/>
      <w:lvlJc w:val="left"/>
      <w:pPr>
        <w:ind w:left="4769" w:hanging="420"/>
      </w:pPr>
      <w:rPr>
        <w:rFonts w:hint="default"/>
        <w:lang w:val="en-US" w:eastAsia="en-US" w:bidi="ar-SA"/>
      </w:rPr>
    </w:lvl>
    <w:lvl w:ilvl="6" w:tentative="0">
      <w:start w:val="0"/>
      <w:numFmt w:val="bullet"/>
      <w:lvlText w:val="•"/>
      <w:lvlJc w:val="left"/>
      <w:pPr>
        <w:ind w:left="5772" w:hanging="420"/>
      </w:pPr>
      <w:rPr>
        <w:rFonts w:hint="default"/>
        <w:lang w:val="en-US" w:eastAsia="en-US" w:bidi="ar-SA"/>
      </w:rPr>
    </w:lvl>
    <w:lvl w:ilvl="7" w:tentative="0">
      <w:start w:val="0"/>
      <w:numFmt w:val="bullet"/>
      <w:lvlText w:val="•"/>
      <w:lvlJc w:val="left"/>
      <w:pPr>
        <w:ind w:left="6775" w:hanging="420"/>
      </w:pPr>
      <w:rPr>
        <w:rFonts w:hint="default"/>
        <w:lang w:val="en-US" w:eastAsia="en-US" w:bidi="ar-SA"/>
      </w:rPr>
    </w:lvl>
    <w:lvl w:ilvl="8" w:tentative="0">
      <w:start w:val="0"/>
      <w:numFmt w:val="bullet"/>
      <w:lvlText w:val="•"/>
      <w:lvlJc w:val="left"/>
      <w:pPr>
        <w:ind w:left="7778" w:hanging="420"/>
      </w:pPr>
      <w:rPr>
        <w:rFonts w:hint="default"/>
        <w:lang w:val="en-US" w:eastAsia="en-US" w:bidi="ar-SA"/>
      </w:rPr>
    </w:lvl>
  </w:abstractNum>
  <w:abstractNum w:abstractNumId="3">
    <w:nsid w:val="8FF720D7"/>
    <w:multiLevelType w:val="multilevel"/>
    <w:tmpl w:val="8FF720D7"/>
    <w:lvl w:ilvl="0" w:tentative="0">
      <w:start w:val="0"/>
      <w:numFmt w:val="bullet"/>
      <w:lvlText w:val=""/>
      <w:lvlJc w:val="left"/>
      <w:pPr>
        <w:ind w:left="855" w:hanging="142"/>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384" w:hanging="142"/>
      </w:pPr>
      <w:rPr>
        <w:rFonts w:hint="default"/>
        <w:lang w:val="en-US" w:eastAsia="en-US" w:bidi="ar-SA"/>
      </w:rPr>
    </w:lvl>
    <w:lvl w:ilvl="2" w:tentative="0">
      <w:start w:val="0"/>
      <w:numFmt w:val="bullet"/>
      <w:lvlText w:val="•"/>
      <w:lvlJc w:val="left"/>
      <w:pPr>
        <w:ind w:left="1909" w:hanging="142"/>
      </w:pPr>
      <w:rPr>
        <w:rFonts w:hint="default"/>
        <w:lang w:val="en-US" w:eastAsia="en-US" w:bidi="ar-SA"/>
      </w:rPr>
    </w:lvl>
    <w:lvl w:ilvl="3" w:tentative="0">
      <w:start w:val="0"/>
      <w:numFmt w:val="bullet"/>
      <w:lvlText w:val="•"/>
      <w:lvlJc w:val="left"/>
      <w:pPr>
        <w:ind w:left="2434" w:hanging="142"/>
      </w:pPr>
      <w:rPr>
        <w:rFonts w:hint="default"/>
        <w:lang w:val="en-US" w:eastAsia="en-US" w:bidi="ar-SA"/>
      </w:rPr>
    </w:lvl>
    <w:lvl w:ilvl="4" w:tentative="0">
      <w:start w:val="0"/>
      <w:numFmt w:val="bullet"/>
      <w:lvlText w:val="•"/>
      <w:lvlJc w:val="left"/>
      <w:pPr>
        <w:ind w:left="2959" w:hanging="142"/>
      </w:pPr>
      <w:rPr>
        <w:rFonts w:hint="default"/>
        <w:lang w:val="en-US" w:eastAsia="en-US" w:bidi="ar-SA"/>
      </w:rPr>
    </w:lvl>
    <w:lvl w:ilvl="5" w:tentative="0">
      <w:start w:val="0"/>
      <w:numFmt w:val="bullet"/>
      <w:lvlText w:val="•"/>
      <w:lvlJc w:val="left"/>
      <w:pPr>
        <w:ind w:left="3484" w:hanging="142"/>
      </w:pPr>
      <w:rPr>
        <w:rFonts w:hint="default"/>
        <w:lang w:val="en-US" w:eastAsia="en-US" w:bidi="ar-SA"/>
      </w:rPr>
    </w:lvl>
    <w:lvl w:ilvl="6" w:tentative="0">
      <w:start w:val="0"/>
      <w:numFmt w:val="bullet"/>
      <w:lvlText w:val="•"/>
      <w:lvlJc w:val="left"/>
      <w:pPr>
        <w:ind w:left="4009" w:hanging="142"/>
      </w:pPr>
      <w:rPr>
        <w:rFonts w:hint="default"/>
        <w:lang w:val="en-US" w:eastAsia="en-US" w:bidi="ar-SA"/>
      </w:rPr>
    </w:lvl>
    <w:lvl w:ilvl="7" w:tentative="0">
      <w:start w:val="0"/>
      <w:numFmt w:val="bullet"/>
      <w:lvlText w:val="•"/>
      <w:lvlJc w:val="left"/>
      <w:pPr>
        <w:ind w:left="4534" w:hanging="142"/>
      </w:pPr>
      <w:rPr>
        <w:rFonts w:hint="default"/>
        <w:lang w:val="en-US" w:eastAsia="en-US" w:bidi="ar-SA"/>
      </w:rPr>
    </w:lvl>
    <w:lvl w:ilvl="8" w:tentative="0">
      <w:start w:val="0"/>
      <w:numFmt w:val="bullet"/>
      <w:lvlText w:val="•"/>
      <w:lvlJc w:val="left"/>
      <w:pPr>
        <w:ind w:left="5059" w:hanging="142"/>
      </w:pPr>
      <w:rPr>
        <w:rFonts w:hint="default"/>
        <w:lang w:val="en-US" w:eastAsia="en-US" w:bidi="ar-SA"/>
      </w:rPr>
    </w:lvl>
  </w:abstractNum>
  <w:abstractNum w:abstractNumId="4">
    <w:nsid w:val="9447FEC9"/>
    <w:multiLevelType w:val="multilevel"/>
    <w:tmpl w:val="9447FEC9"/>
    <w:lvl w:ilvl="0" w:tentative="0">
      <w:start w:val="1"/>
      <w:numFmt w:val="lowerRoman"/>
      <w:lvlText w:val="%1."/>
      <w:lvlJc w:val="left"/>
      <w:pPr>
        <w:ind w:left="863" w:hanging="40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1752" w:hanging="401"/>
      </w:pPr>
      <w:rPr>
        <w:rFonts w:hint="default"/>
        <w:lang w:val="en-US" w:eastAsia="en-US" w:bidi="ar-SA"/>
      </w:rPr>
    </w:lvl>
    <w:lvl w:ilvl="2" w:tentative="0">
      <w:start w:val="0"/>
      <w:numFmt w:val="bullet"/>
      <w:lvlText w:val="•"/>
      <w:lvlJc w:val="left"/>
      <w:pPr>
        <w:ind w:left="2645" w:hanging="401"/>
      </w:pPr>
      <w:rPr>
        <w:rFonts w:hint="default"/>
        <w:lang w:val="en-US" w:eastAsia="en-US" w:bidi="ar-SA"/>
      </w:rPr>
    </w:lvl>
    <w:lvl w:ilvl="3" w:tentative="0">
      <w:start w:val="0"/>
      <w:numFmt w:val="bullet"/>
      <w:lvlText w:val="•"/>
      <w:lvlJc w:val="left"/>
      <w:pPr>
        <w:ind w:left="3537" w:hanging="401"/>
      </w:pPr>
      <w:rPr>
        <w:rFonts w:hint="default"/>
        <w:lang w:val="en-US" w:eastAsia="en-US" w:bidi="ar-SA"/>
      </w:rPr>
    </w:lvl>
    <w:lvl w:ilvl="4" w:tentative="0">
      <w:start w:val="0"/>
      <w:numFmt w:val="bullet"/>
      <w:lvlText w:val="•"/>
      <w:lvlJc w:val="left"/>
      <w:pPr>
        <w:ind w:left="4430" w:hanging="401"/>
      </w:pPr>
      <w:rPr>
        <w:rFonts w:hint="default"/>
        <w:lang w:val="en-US" w:eastAsia="en-US" w:bidi="ar-SA"/>
      </w:rPr>
    </w:lvl>
    <w:lvl w:ilvl="5" w:tentative="0">
      <w:start w:val="0"/>
      <w:numFmt w:val="bullet"/>
      <w:lvlText w:val="•"/>
      <w:lvlJc w:val="left"/>
      <w:pPr>
        <w:ind w:left="5322" w:hanging="401"/>
      </w:pPr>
      <w:rPr>
        <w:rFonts w:hint="default"/>
        <w:lang w:val="en-US" w:eastAsia="en-US" w:bidi="ar-SA"/>
      </w:rPr>
    </w:lvl>
    <w:lvl w:ilvl="6" w:tentative="0">
      <w:start w:val="0"/>
      <w:numFmt w:val="bullet"/>
      <w:lvlText w:val="•"/>
      <w:lvlJc w:val="left"/>
      <w:pPr>
        <w:ind w:left="6215" w:hanging="401"/>
      </w:pPr>
      <w:rPr>
        <w:rFonts w:hint="default"/>
        <w:lang w:val="en-US" w:eastAsia="en-US" w:bidi="ar-SA"/>
      </w:rPr>
    </w:lvl>
    <w:lvl w:ilvl="7" w:tentative="0">
      <w:start w:val="0"/>
      <w:numFmt w:val="bullet"/>
      <w:lvlText w:val="•"/>
      <w:lvlJc w:val="left"/>
      <w:pPr>
        <w:ind w:left="7107" w:hanging="401"/>
      </w:pPr>
      <w:rPr>
        <w:rFonts w:hint="default"/>
        <w:lang w:val="en-US" w:eastAsia="en-US" w:bidi="ar-SA"/>
      </w:rPr>
    </w:lvl>
    <w:lvl w:ilvl="8" w:tentative="0">
      <w:start w:val="0"/>
      <w:numFmt w:val="bullet"/>
      <w:lvlText w:val="•"/>
      <w:lvlJc w:val="left"/>
      <w:pPr>
        <w:ind w:left="8000" w:hanging="401"/>
      </w:pPr>
      <w:rPr>
        <w:rFonts w:hint="default"/>
        <w:lang w:val="en-US" w:eastAsia="en-US" w:bidi="ar-SA"/>
      </w:rPr>
    </w:lvl>
  </w:abstractNum>
  <w:abstractNum w:abstractNumId="5">
    <w:nsid w:val="976901A9"/>
    <w:multiLevelType w:val="multilevel"/>
    <w:tmpl w:val="976901A9"/>
    <w:lvl w:ilvl="0" w:tentative="0">
      <w:start w:val="0"/>
      <w:numFmt w:val="bullet"/>
      <w:lvlText w:val=""/>
      <w:lvlJc w:val="left"/>
      <w:pPr>
        <w:ind w:left="781" w:hanging="382"/>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680" w:hanging="382"/>
      </w:pPr>
      <w:rPr>
        <w:rFonts w:hint="default"/>
        <w:lang w:val="en-US" w:eastAsia="en-US" w:bidi="ar-SA"/>
      </w:rPr>
    </w:lvl>
    <w:lvl w:ilvl="2" w:tentative="0">
      <w:start w:val="0"/>
      <w:numFmt w:val="bullet"/>
      <w:lvlText w:val="•"/>
      <w:lvlJc w:val="left"/>
      <w:pPr>
        <w:ind w:left="2581" w:hanging="382"/>
      </w:pPr>
      <w:rPr>
        <w:rFonts w:hint="default"/>
        <w:lang w:val="en-US" w:eastAsia="en-US" w:bidi="ar-SA"/>
      </w:rPr>
    </w:lvl>
    <w:lvl w:ilvl="3" w:tentative="0">
      <w:start w:val="0"/>
      <w:numFmt w:val="bullet"/>
      <w:lvlText w:val="•"/>
      <w:lvlJc w:val="left"/>
      <w:pPr>
        <w:ind w:left="3481" w:hanging="382"/>
      </w:pPr>
      <w:rPr>
        <w:rFonts w:hint="default"/>
        <w:lang w:val="en-US" w:eastAsia="en-US" w:bidi="ar-SA"/>
      </w:rPr>
    </w:lvl>
    <w:lvl w:ilvl="4" w:tentative="0">
      <w:start w:val="0"/>
      <w:numFmt w:val="bullet"/>
      <w:lvlText w:val="•"/>
      <w:lvlJc w:val="left"/>
      <w:pPr>
        <w:ind w:left="4382" w:hanging="382"/>
      </w:pPr>
      <w:rPr>
        <w:rFonts w:hint="default"/>
        <w:lang w:val="en-US" w:eastAsia="en-US" w:bidi="ar-SA"/>
      </w:rPr>
    </w:lvl>
    <w:lvl w:ilvl="5" w:tentative="0">
      <w:start w:val="0"/>
      <w:numFmt w:val="bullet"/>
      <w:lvlText w:val="•"/>
      <w:lvlJc w:val="left"/>
      <w:pPr>
        <w:ind w:left="5282" w:hanging="382"/>
      </w:pPr>
      <w:rPr>
        <w:rFonts w:hint="default"/>
        <w:lang w:val="en-US" w:eastAsia="en-US" w:bidi="ar-SA"/>
      </w:rPr>
    </w:lvl>
    <w:lvl w:ilvl="6" w:tentative="0">
      <w:start w:val="0"/>
      <w:numFmt w:val="bullet"/>
      <w:lvlText w:val="•"/>
      <w:lvlJc w:val="left"/>
      <w:pPr>
        <w:ind w:left="6183" w:hanging="382"/>
      </w:pPr>
      <w:rPr>
        <w:rFonts w:hint="default"/>
        <w:lang w:val="en-US" w:eastAsia="en-US" w:bidi="ar-SA"/>
      </w:rPr>
    </w:lvl>
    <w:lvl w:ilvl="7" w:tentative="0">
      <w:start w:val="0"/>
      <w:numFmt w:val="bullet"/>
      <w:lvlText w:val="•"/>
      <w:lvlJc w:val="left"/>
      <w:pPr>
        <w:ind w:left="7083" w:hanging="382"/>
      </w:pPr>
      <w:rPr>
        <w:rFonts w:hint="default"/>
        <w:lang w:val="en-US" w:eastAsia="en-US" w:bidi="ar-SA"/>
      </w:rPr>
    </w:lvl>
    <w:lvl w:ilvl="8" w:tentative="0">
      <w:start w:val="0"/>
      <w:numFmt w:val="bullet"/>
      <w:lvlText w:val="•"/>
      <w:lvlJc w:val="left"/>
      <w:pPr>
        <w:ind w:left="7984" w:hanging="382"/>
      </w:pPr>
      <w:rPr>
        <w:rFonts w:hint="default"/>
        <w:lang w:val="en-US" w:eastAsia="en-US" w:bidi="ar-SA"/>
      </w:rPr>
    </w:lvl>
  </w:abstractNum>
  <w:abstractNum w:abstractNumId="6">
    <w:nsid w:val="9EC88CA0"/>
    <w:multiLevelType w:val="multilevel"/>
    <w:tmpl w:val="9EC88CA0"/>
    <w:lvl w:ilvl="0" w:tentative="0">
      <w:start w:val="0"/>
      <w:numFmt w:val="bullet"/>
      <w:lvlText w:val=""/>
      <w:lvlJc w:val="left"/>
      <w:pPr>
        <w:ind w:left="1643" w:hanging="30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2454" w:hanging="300"/>
      </w:pPr>
      <w:rPr>
        <w:rFonts w:hint="default"/>
        <w:lang w:val="en-US" w:eastAsia="en-US" w:bidi="ar-SA"/>
      </w:rPr>
    </w:lvl>
    <w:lvl w:ilvl="2" w:tentative="0">
      <w:start w:val="0"/>
      <w:numFmt w:val="bullet"/>
      <w:lvlText w:val="•"/>
      <w:lvlJc w:val="left"/>
      <w:pPr>
        <w:ind w:left="3269" w:hanging="300"/>
      </w:pPr>
      <w:rPr>
        <w:rFonts w:hint="default"/>
        <w:lang w:val="en-US" w:eastAsia="en-US" w:bidi="ar-SA"/>
      </w:rPr>
    </w:lvl>
    <w:lvl w:ilvl="3" w:tentative="0">
      <w:start w:val="0"/>
      <w:numFmt w:val="bullet"/>
      <w:lvlText w:val="•"/>
      <w:lvlJc w:val="left"/>
      <w:pPr>
        <w:ind w:left="4083" w:hanging="300"/>
      </w:pPr>
      <w:rPr>
        <w:rFonts w:hint="default"/>
        <w:lang w:val="en-US" w:eastAsia="en-US" w:bidi="ar-SA"/>
      </w:rPr>
    </w:lvl>
    <w:lvl w:ilvl="4" w:tentative="0">
      <w:start w:val="0"/>
      <w:numFmt w:val="bullet"/>
      <w:lvlText w:val="•"/>
      <w:lvlJc w:val="left"/>
      <w:pPr>
        <w:ind w:left="4898" w:hanging="300"/>
      </w:pPr>
      <w:rPr>
        <w:rFonts w:hint="default"/>
        <w:lang w:val="en-US" w:eastAsia="en-US" w:bidi="ar-SA"/>
      </w:rPr>
    </w:lvl>
    <w:lvl w:ilvl="5" w:tentative="0">
      <w:start w:val="0"/>
      <w:numFmt w:val="bullet"/>
      <w:lvlText w:val="•"/>
      <w:lvlJc w:val="left"/>
      <w:pPr>
        <w:ind w:left="5712" w:hanging="300"/>
      </w:pPr>
      <w:rPr>
        <w:rFonts w:hint="default"/>
        <w:lang w:val="en-US" w:eastAsia="en-US" w:bidi="ar-SA"/>
      </w:rPr>
    </w:lvl>
    <w:lvl w:ilvl="6" w:tentative="0">
      <w:start w:val="0"/>
      <w:numFmt w:val="bullet"/>
      <w:lvlText w:val="•"/>
      <w:lvlJc w:val="left"/>
      <w:pPr>
        <w:ind w:left="6527" w:hanging="300"/>
      </w:pPr>
      <w:rPr>
        <w:rFonts w:hint="default"/>
        <w:lang w:val="en-US" w:eastAsia="en-US" w:bidi="ar-SA"/>
      </w:rPr>
    </w:lvl>
    <w:lvl w:ilvl="7" w:tentative="0">
      <w:start w:val="0"/>
      <w:numFmt w:val="bullet"/>
      <w:lvlText w:val="•"/>
      <w:lvlJc w:val="left"/>
      <w:pPr>
        <w:ind w:left="7341" w:hanging="300"/>
      </w:pPr>
      <w:rPr>
        <w:rFonts w:hint="default"/>
        <w:lang w:val="en-US" w:eastAsia="en-US" w:bidi="ar-SA"/>
      </w:rPr>
    </w:lvl>
    <w:lvl w:ilvl="8" w:tentative="0">
      <w:start w:val="0"/>
      <w:numFmt w:val="bullet"/>
      <w:lvlText w:val="•"/>
      <w:lvlJc w:val="left"/>
      <w:pPr>
        <w:ind w:left="8156" w:hanging="300"/>
      </w:pPr>
      <w:rPr>
        <w:rFonts w:hint="default"/>
        <w:lang w:val="en-US" w:eastAsia="en-US" w:bidi="ar-SA"/>
      </w:rPr>
    </w:lvl>
  </w:abstractNum>
  <w:abstractNum w:abstractNumId="7">
    <w:nsid w:val="A54E07A9"/>
    <w:multiLevelType w:val="multilevel"/>
    <w:tmpl w:val="A54E07A9"/>
    <w:lvl w:ilvl="0" w:tentative="0">
      <w:start w:val="1"/>
      <w:numFmt w:val="decimal"/>
      <w:lvlText w:val="%1."/>
      <w:lvlJc w:val="left"/>
      <w:pPr>
        <w:ind w:left="23" w:hanging="425"/>
        <w:jc w:val="left"/>
      </w:pPr>
      <w:rPr>
        <w:rFonts w:hint="default" w:ascii="Times New Roman" w:hAnsi="Times New Roman" w:eastAsia="Times New Roman" w:cs="Times New Roman"/>
        <w:b/>
        <w:bCs/>
        <w:i w:val="0"/>
        <w:iCs w:val="0"/>
        <w:spacing w:val="0"/>
        <w:w w:val="100"/>
        <w:sz w:val="24"/>
        <w:szCs w:val="24"/>
        <w:lang w:val="en-US" w:eastAsia="en-US" w:bidi="ar-SA"/>
      </w:rPr>
    </w:lvl>
    <w:lvl w:ilvl="1" w:tentative="0">
      <w:start w:val="0"/>
      <w:numFmt w:val="bullet"/>
      <w:lvlText w:val="•"/>
      <w:lvlJc w:val="left"/>
      <w:pPr>
        <w:ind w:left="996" w:hanging="425"/>
      </w:pPr>
      <w:rPr>
        <w:rFonts w:hint="default"/>
        <w:lang w:val="en-US" w:eastAsia="en-US" w:bidi="ar-SA"/>
      </w:rPr>
    </w:lvl>
    <w:lvl w:ilvl="2" w:tentative="0">
      <w:start w:val="0"/>
      <w:numFmt w:val="bullet"/>
      <w:lvlText w:val="•"/>
      <w:lvlJc w:val="left"/>
      <w:pPr>
        <w:ind w:left="1973" w:hanging="425"/>
      </w:pPr>
      <w:rPr>
        <w:rFonts w:hint="default"/>
        <w:lang w:val="en-US" w:eastAsia="en-US" w:bidi="ar-SA"/>
      </w:rPr>
    </w:lvl>
    <w:lvl w:ilvl="3" w:tentative="0">
      <w:start w:val="0"/>
      <w:numFmt w:val="bullet"/>
      <w:lvlText w:val="•"/>
      <w:lvlJc w:val="left"/>
      <w:pPr>
        <w:ind w:left="2949" w:hanging="425"/>
      </w:pPr>
      <w:rPr>
        <w:rFonts w:hint="default"/>
        <w:lang w:val="en-US" w:eastAsia="en-US" w:bidi="ar-SA"/>
      </w:rPr>
    </w:lvl>
    <w:lvl w:ilvl="4" w:tentative="0">
      <w:start w:val="0"/>
      <w:numFmt w:val="bullet"/>
      <w:lvlText w:val="•"/>
      <w:lvlJc w:val="left"/>
      <w:pPr>
        <w:ind w:left="3926" w:hanging="425"/>
      </w:pPr>
      <w:rPr>
        <w:rFonts w:hint="default"/>
        <w:lang w:val="en-US" w:eastAsia="en-US" w:bidi="ar-SA"/>
      </w:rPr>
    </w:lvl>
    <w:lvl w:ilvl="5" w:tentative="0">
      <w:start w:val="0"/>
      <w:numFmt w:val="bullet"/>
      <w:lvlText w:val="•"/>
      <w:lvlJc w:val="left"/>
      <w:pPr>
        <w:ind w:left="4902" w:hanging="425"/>
      </w:pPr>
      <w:rPr>
        <w:rFonts w:hint="default"/>
        <w:lang w:val="en-US" w:eastAsia="en-US" w:bidi="ar-SA"/>
      </w:rPr>
    </w:lvl>
    <w:lvl w:ilvl="6" w:tentative="0">
      <w:start w:val="0"/>
      <w:numFmt w:val="bullet"/>
      <w:lvlText w:val="•"/>
      <w:lvlJc w:val="left"/>
      <w:pPr>
        <w:ind w:left="5879" w:hanging="425"/>
      </w:pPr>
      <w:rPr>
        <w:rFonts w:hint="default"/>
        <w:lang w:val="en-US" w:eastAsia="en-US" w:bidi="ar-SA"/>
      </w:rPr>
    </w:lvl>
    <w:lvl w:ilvl="7" w:tentative="0">
      <w:start w:val="0"/>
      <w:numFmt w:val="bullet"/>
      <w:lvlText w:val="•"/>
      <w:lvlJc w:val="left"/>
      <w:pPr>
        <w:ind w:left="6855" w:hanging="425"/>
      </w:pPr>
      <w:rPr>
        <w:rFonts w:hint="default"/>
        <w:lang w:val="en-US" w:eastAsia="en-US" w:bidi="ar-SA"/>
      </w:rPr>
    </w:lvl>
    <w:lvl w:ilvl="8" w:tentative="0">
      <w:start w:val="0"/>
      <w:numFmt w:val="bullet"/>
      <w:lvlText w:val="•"/>
      <w:lvlJc w:val="left"/>
      <w:pPr>
        <w:ind w:left="7832" w:hanging="425"/>
      </w:pPr>
      <w:rPr>
        <w:rFonts w:hint="default"/>
        <w:lang w:val="en-US" w:eastAsia="en-US" w:bidi="ar-SA"/>
      </w:rPr>
    </w:lvl>
  </w:abstractNum>
  <w:abstractNum w:abstractNumId="8">
    <w:nsid w:val="AA59E2CD"/>
    <w:multiLevelType w:val="multilevel"/>
    <w:tmpl w:val="AA59E2CD"/>
    <w:lvl w:ilvl="0" w:tentative="0">
      <w:start w:val="0"/>
      <w:numFmt w:val="bullet"/>
      <w:lvlText w:val=""/>
      <w:lvlJc w:val="left"/>
      <w:pPr>
        <w:ind w:left="781" w:hanging="42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680" w:hanging="420"/>
      </w:pPr>
      <w:rPr>
        <w:rFonts w:hint="default"/>
        <w:lang w:val="en-US" w:eastAsia="en-US" w:bidi="ar-SA"/>
      </w:rPr>
    </w:lvl>
    <w:lvl w:ilvl="2" w:tentative="0">
      <w:start w:val="0"/>
      <w:numFmt w:val="bullet"/>
      <w:lvlText w:val="•"/>
      <w:lvlJc w:val="left"/>
      <w:pPr>
        <w:ind w:left="2581" w:hanging="420"/>
      </w:pPr>
      <w:rPr>
        <w:rFonts w:hint="default"/>
        <w:lang w:val="en-US" w:eastAsia="en-US" w:bidi="ar-SA"/>
      </w:rPr>
    </w:lvl>
    <w:lvl w:ilvl="3" w:tentative="0">
      <w:start w:val="0"/>
      <w:numFmt w:val="bullet"/>
      <w:lvlText w:val="•"/>
      <w:lvlJc w:val="left"/>
      <w:pPr>
        <w:ind w:left="3481" w:hanging="420"/>
      </w:pPr>
      <w:rPr>
        <w:rFonts w:hint="default"/>
        <w:lang w:val="en-US" w:eastAsia="en-US" w:bidi="ar-SA"/>
      </w:rPr>
    </w:lvl>
    <w:lvl w:ilvl="4" w:tentative="0">
      <w:start w:val="0"/>
      <w:numFmt w:val="bullet"/>
      <w:lvlText w:val="•"/>
      <w:lvlJc w:val="left"/>
      <w:pPr>
        <w:ind w:left="4382" w:hanging="420"/>
      </w:pPr>
      <w:rPr>
        <w:rFonts w:hint="default"/>
        <w:lang w:val="en-US" w:eastAsia="en-US" w:bidi="ar-SA"/>
      </w:rPr>
    </w:lvl>
    <w:lvl w:ilvl="5" w:tentative="0">
      <w:start w:val="0"/>
      <w:numFmt w:val="bullet"/>
      <w:lvlText w:val="•"/>
      <w:lvlJc w:val="left"/>
      <w:pPr>
        <w:ind w:left="5282" w:hanging="420"/>
      </w:pPr>
      <w:rPr>
        <w:rFonts w:hint="default"/>
        <w:lang w:val="en-US" w:eastAsia="en-US" w:bidi="ar-SA"/>
      </w:rPr>
    </w:lvl>
    <w:lvl w:ilvl="6" w:tentative="0">
      <w:start w:val="0"/>
      <w:numFmt w:val="bullet"/>
      <w:lvlText w:val="•"/>
      <w:lvlJc w:val="left"/>
      <w:pPr>
        <w:ind w:left="6183" w:hanging="420"/>
      </w:pPr>
      <w:rPr>
        <w:rFonts w:hint="default"/>
        <w:lang w:val="en-US" w:eastAsia="en-US" w:bidi="ar-SA"/>
      </w:rPr>
    </w:lvl>
    <w:lvl w:ilvl="7" w:tentative="0">
      <w:start w:val="0"/>
      <w:numFmt w:val="bullet"/>
      <w:lvlText w:val="•"/>
      <w:lvlJc w:val="left"/>
      <w:pPr>
        <w:ind w:left="7083" w:hanging="420"/>
      </w:pPr>
      <w:rPr>
        <w:rFonts w:hint="default"/>
        <w:lang w:val="en-US" w:eastAsia="en-US" w:bidi="ar-SA"/>
      </w:rPr>
    </w:lvl>
    <w:lvl w:ilvl="8" w:tentative="0">
      <w:start w:val="0"/>
      <w:numFmt w:val="bullet"/>
      <w:lvlText w:val="•"/>
      <w:lvlJc w:val="left"/>
      <w:pPr>
        <w:ind w:left="7984" w:hanging="420"/>
      </w:pPr>
      <w:rPr>
        <w:rFonts w:hint="default"/>
        <w:lang w:val="en-US" w:eastAsia="en-US" w:bidi="ar-SA"/>
      </w:rPr>
    </w:lvl>
  </w:abstractNum>
  <w:abstractNum w:abstractNumId="9">
    <w:nsid w:val="AAA2CF5D"/>
    <w:multiLevelType w:val="multilevel"/>
    <w:tmpl w:val="AAA2CF5D"/>
    <w:lvl w:ilvl="0" w:tentative="0">
      <w:start w:val="0"/>
      <w:numFmt w:val="bullet"/>
      <w:lvlText w:val=""/>
      <w:lvlJc w:val="left"/>
      <w:pPr>
        <w:ind w:left="668" w:hanging="42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204" w:hanging="420"/>
      </w:pPr>
      <w:rPr>
        <w:rFonts w:hint="default"/>
        <w:lang w:val="en-US" w:eastAsia="en-US" w:bidi="ar-SA"/>
      </w:rPr>
    </w:lvl>
    <w:lvl w:ilvl="2" w:tentative="0">
      <w:start w:val="0"/>
      <w:numFmt w:val="bullet"/>
      <w:lvlText w:val="•"/>
      <w:lvlJc w:val="left"/>
      <w:pPr>
        <w:ind w:left="1749" w:hanging="420"/>
      </w:pPr>
      <w:rPr>
        <w:rFonts w:hint="default"/>
        <w:lang w:val="en-US" w:eastAsia="en-US" w:bidi="ar-SA"/>
      </w:rPr>
    </w:lvl>
    <w:lvl w:ilvl="3" w:tentative="0">
      <w:start w:val="0"/>
      <w:numFmt w:val="bullet"/>
      <w:lvlText w:val="•"/>
      <w:lvlJc w:val="left"/>
      <w:pPr>
        <w:ind w:left="2294" w:hanging="420"/>
      </w:pPr>
      <w:rPr>
        <w:rFonts w:hint="default"/>
        <w:lang w:val="en-US" w:eastAsia="en-US" w:bidi="ar-SA"/>
      </w:rPr>
    </w:lvl>
    <w:lvl w:ilvl="4" w:tentative="0">
      <w:start w:val="0"/>
      <w:numFmt w:val="bullet"/>
      <w:lvlText w:val="•"/>
      <w:lvlJc w:val="left"/>
      <w:pPr>
        <w:ind w:left="2839" w:hanging="420"/>
      </w:pPr>
      <w:rPr>
        <w:rFonts w:hint="default"/>
        <w:lang w:val="en-US" w:eastAsia="en-US" w:bidi="ar-SA"/>
      </w:rPr>
    </w:lvl>
    <w:lvl w:ilvl="5" w:tentative="0">
      <w:start w:val="0"/>
      <w:numFmt w:val="bullet"/>
      <w:lvlText w:val="•"/>
      <w:lvlJc w:val="left"/>
      <w:pPr>
        <w:ind w:left="3384" w:hanging="420"/>
      </w:pPr>
      <w:rPr>
        <w:rFonts w:hint="default"/>
        <w:lang w:val="en-US" w:eastAsia="en-US" w:bidi="ar-SA"/>
      </w:rPr>
    </w:lvl>
    <w:lvl w:ilvl="6" w:tentative="0">
      <w:start w:val="0"/>
      <w:numFmt w:val="bullet"/>
      <w:lvlText w:val="•"/>
      <w:lvlJc w:val="left"/>
      <w:pPr>
        <w:ind w:left="3929" w:hanging="420"/>
      </w:pPr>
      <w:rPr>
        <w:rFonts w:hint="default"/>
        <w:lang w:val="en-US" w:eastAsia="en-US" w:bidi="ar-SA"/>
      </w:rPr>
    </w:lvl>
    <w:lvl w:ilvl="7" w:tentative="0">
      <w:start w:val="0"/>
      <w:numFmt w:val="bullet"/>
      <w:lvlText w:val="•"/>
      <w:lvlJc w:val="left"/>
      <w:pPr>
        <w:ind w:left="4474" w:hanging="420"/>
      </w:pPr>
      <w:rPr>
        <w:rFonts w:hint="default"/>
        <w:lang w:val="en-US" w:eastAsia="en-US" w:bidi="ar-SA"/>
      </w:rPr>
    </w:lvl>
    <w:lvl w:ilvl="8" w:tentative="0">
      <w:start w:val="0"/>
      <w:numFmt w:val="bullet"/>
      <w:lvlText w:val="•"/>
      <w:lvlJc w:val="left"/>
      <w:pPr>
        <w:ind w:left="5019" w:hanging="420"/>
      </w:pPr>
      <w:rPr>
        <w:rFonts w:hint="default"/>
        <w:lang w:val="en-US" w:eastAsia="en-US" w:bidi="ar-SA"/>
      </w:rPr>
    </w:lvl>
  </w:abstractNum>
  <w:abstractNum w:abstractNumId="10">
    <w:nsid w:val="AB961A36"/>
    <w:multiLevelType w:val="multilevel"/>
    <w:tmpl w:val="AB961A36"/>
    <w:lvl w:ilvl="0" w:tentative="0">
      <w:start w:val="0"/>
      <w:numFmt w:val="bullet"/>
      <w:lvlText w:val=""/>
      <w:lvlJc w:val="left"/>
      <w:pPr>
        <w:ind w:left="663" w:hanging="440"/>
      </w:pPr>
      <w:rPr>
        <w:rFonts w:hint="default" w:ascii="Wingdings" w:hAnsi="Wingdings" w:eastAsia="Wingdings" w:cs="Wingdings"/>
        <w:b w:val="0"/>
        <w:bCs w:val="0"/>
        <w:i w:val="0"/>
        <w:iCs w:val="0"/>
        <w:spacing w:val="0"/>
        <w:w w:val="95"/>
        <w:sz w:val="15"/>
        <w:szCs w:val="15"/>
        <w:lang w:val="en-US" w:eastAsia="en-US" w:bidi="ar-SA"/>
      </w:rPr>
    </w:lvl>
    <w:lvl w:ilvl="1" w:tentative="0">
      <w:start w:val="0"/>
      <w:numFmt w:val="bullet"/>
      <w:lvlText w:val="•"/>
      <w:lvlJc w:val="left"/>
      <w:pPr>
        <w:ind w:left="1572" w:hanging="440"/>
      </w:pPr>
      <w:rPr>
        <w:rFonts w:hint="default"/>
        <w:lang w:val="en-US" w:eastAsia="en-US" w:bidi="ar-SA"/>
      </w:rPr>
    </w:lvl>
    <w:lvl w:ilvl="2" w:tentative="0">
      <w:start w:val="0"/>
      <w:numFmt w:val="bullet"/>
      <w:lvlText w:val="•"/>
      <w:lvlJc w:val="left"/>
      <w:pPr>
        <w:ind w:left="2485" w:hanging="440"/>
      </w:pPr>
      <w:rPr>
        <w:rFonts w:hint="default"/>
        <w:lang w:val="en-US" w:eastAsia="en-US" w:bidi="ar-SA"/>
      </w:rPr>
    </w:lvl>
    <w:lvl w:ilvl="3" w:tentative="0">
      <w:start w:val="0"/>
      <w:numFmt w:val="bullet"/>
      <w:lvlText w:val="•"/>
      <w:lvlJc w:val="left"/>
      <w:pPr>
        <w:ind w:left="3397" w:hanging="440"/>
      </w:pPr>
      <w:rPr>
        <w:rFonts w:hint="default"/>
        <w:lang w:val="en-US" w:eastAsia="en-US" w:bidi="ar-SA"/>
      </w:rPr>
    </w:lvl>
    <w:lvl w:ilvl="4" w:tentative="0">
      <w:start w:val="0"/>
      <w:numFmt w:val="bullet"/>
      <w:lvlText w:val="•"/>
      <w:lvlJc w:val="left"/>
      <w:pPr>
        <w:ind w:left="4310" w:hanging="440"/>
      </w:pPr>
      <w:rPr>
        <w:rFonts w:hint="default"/>
        <w:lang w:val="en-US" w:eastAsia="en-US" w:bidi="ar-SA"/>
      </w:rPr>
    </w:lvl>
    <w:lvl w:ilvl="5" w:tentative="0">
      <w:start w:val="0"/>
      <w:numFmt w:val="bullet"/>
      <w:lvlText w:val="•"/>
      <w:lvlJc w:val="left"/>
      <w:pPr>
        <w:ind w:left="5222" w:hanging="440"/>
      </w:pPr>
      <w:rPr>
        <w:rFonts w:hint="default"/>
        <w:lang w:val="en-US" w:eastAsia="en-US" w:bidi="ar-SA"/>
      </w:rPr>
    </w:lvl>
    <w:lvl w:ilvl="6" w:tentative="0">
      <w:start w:val="0"/>
      <w:numFmt w:val="bullet"/>
      <w:lvlText w:val="•"/>
      <w:lvlJc w:val="left"/>
      <w:pPr>
        <w:ind w:left="6135" w:hanging="440"/>
      </w:pPr>
      <w:rPr>
        <w:rFonts w:hint="default"/>
        <w:lang w:val="en-US" w:eastAsia="en-US" w:bidi="ar-SA"/>
      </w:rPr>
    </w:lvl>
    <w:lvl w:ilvl="7" w:tentative="0">
      <w:start w:val="0"/>
      <w:numFmt w:val="bullet"/>
      <w:lvlText w:val="•"/>
      <w:lvlJc w:val="left"/>
      <w:pPr>
        <w:ind w:left="7047" w:hanging="440"/>
      </w:pPr>
      <w:rPr>
        <w:rFonts w:hint="default"/>
        <w:lang w:val="en-US" w:eastAsia="en-US" w:bidi="ar-SA"/>
      </w:rPr>
    </w:lvl>
    <w:lvl w:ilvl="8" w:tentative="0">
      <w:start w:val="0"/>
      <w:numFmt w:val="bullet"/>
      <w:lvlText w:val="•"/>
      <w:lvlJc w:val="left"/>
      <w:pPr>
        <w:ind w:left="7960" w:hanging="440"/>
      </w:pPr>
      <w:rPr>
        <w:rFonts w:hint="default"/>
        <w:lang w:val="en-US" w:eastAsia="en-US" w:bidi="ar-SA"/>
      </w:rPr>
    </w:lvl>
  </w:abstractNum>
  <w:abstractNum w:abstractNumId="11">
    <w:nsid w:val="B0FB41A9"/>
    <w:multiLevelType w:val="multilevel"/>
    <w:tmpl w:val="B0FB41A9"/>
    <w:lvl w:ilvl="0" w:tentative="0">
      <w:start w:val="3"/>
      <w:numFmt w:val="decimal"/>
      <w:lvlText w:val="%1"/>
      <w:lvlJc w:val="left"/>
      <w:pPr>
        <w:ind w:left="582" w:hanging="560"/>
        <w:jc w:val="left"/>
      </w:pPr>
      <w:rPr>
        <w:rFonts w:hint="default"/>
        <w:lang w:val="en-US" w:eastAsia="en-US" w:bidi="ar-SA"/>
      </w:rPr>
    </w:lvl>
    <w:lvl w:ilvl="1" w:tentative="0">
      <w:start w:val="1"/>
      <w:numFmt w:val="decimal"/>
      <w:lvlText w:val="%1.%2"/>
      <w:lvlJc w:val="left"/>
      <w:pPr>
        <w:ind w:left="582" w:hanging="560"/>
        <w:jc w:val="left"/>
      </w:pPr>
      <w:rPr>
        <w:rFonts w:hint="default" w:ascii="Times New Roman" w:hAnsi="Times New Roman" w:eastAsia="Times New Roman" w:cs="Times New Roman"/>
        <w:b/>
        <w:bCs/>
        <w:i w:val="0"/>
        <w:iCs w:val="0"/>
        <w:spacing w:val="-2"/>
        <w:w w:val="100"/>
        <w:sz w:val="28"/>
        <w:szCs w:val="28"/>
        <w:lang w:val="en-US" w:eastAsia="en-US" w:bidi="ar-SA"/>
      </w:rPr>
    </w:lvl>
    <w:lvl w:ilvl="2" w:tentative="0">
      <w:start w:val="1"/>
      <w:numFmt w:val="decimal"/>
      <w:lvlText w:val="%1.%2.%3"/>
      <w:lvlJc w:val="left"/>
      <w:pPr>
        <w:ind w:left="683" w:hanging="660"/>
        <w:jc w:val="left"/>
      </w:pPr>
      <w:rPr>
        <w:rFonts w:hint="default" w:ascii="Times New Roman" w:hAnsi="Times New Roman" w:eastAsia="Times New Roman" w:cs="Times New Roman"/>
        <w:b/>
        <w:bCs/>
        <w:i w:val="0"/>
        <w:iCs w:val="0"/>
        <w:spacing w:val="0"/>
        <w:w w:val="100"/>
        <w:sz w:val="24"/>
        <w:szCs w:val="24"/>
        <w:lang w:val="en-US" w:eastAsia="en-US" w:bidi="ar-SA"/>
      </w:rPr>
    </w:lvl>
    <w:lvl w:ilvl="3" w:tentative="0">
      <w:start w:val="0"/>
      <w:numFmt w:val="bullet"/>
      <w:lvlText w:val=""/>
      <w:lvlJc w:val="left"/>
      <w:pPr>
        <w:ind w:left="373" w:hanging="351"/>
      </w:pPr>
      <w:rPr>
        <w:rFonts w:hint="default" w:ascii="Symbol" w:hAnsi="Symbol" w:eastAsia="Symbol" w:cs="Symbol"/>
        <w:b w:val="0"/>
        <w:bCs w:val="0"/>
        <w:i w:val="0"/>
        <w:iCs w:val="0"/>
        <w:spacing w:val="0"/>
        <w:w w:val="100"/>
        <w:sz w:val="24"/>
        <w:szCs w:val="24"/>
        <w:lang w:val="en-US" w:eastAsia="en-US" w:bidi="ar-SA"/>
      </w:rPr>
    </w:lvl>
    <w:lvl w:ilvl="4" w:tentative="0">
      <w:start w:val="0"/>
      <w:numFmt w:val="bullet"/>
      <w:lvlText w:val=""/>
      <w:lvlJc w:val="left"/>
      <w:pPr>
        <w:ind w:left="1103" w:hanging="420"/>
      </w:pPr>
      <w:rPr>
        <w:rFonts w:hint="default" w:ascii="Wingdings" w:hAnsi="Wingdings" w:eastAsia="Wingdings" w:cs="Wingdings"/>
        <w:b w:val="0"/>
        <w:bCs w:val="0"/>
        <w:i w:val="0"/>
        <w:iCs w:val="0"/>
        <w:spacing w:val="0"/>
        <w:w w:val="100"/>
        <w:sz w:val="16"/>
        <w:szCs w:val="16"/>
        <w:lang w:val="en-US" w:eastAsia="en-US" w:bidi="ar-SA"/>
      </w:rPr>
    </w:lvl>
    <w:lvl w:ilvl="5" w:tentative="0">
      <w:start w:val="0"/>
      <w:numFmt w:val="bullet"/>
      <w:lvlText w:val="•"/>
      <w:lvlJc w:val="left"/>
      <w:pPr>
        <w:ind w:left="3581" w:hanging="420"/>
      </w:pPr>
      <w:rPr>
        <w:rFonts w:hint="default"/>
        <w:lang w:val="en-US" w:eastAsia="en-US" w:bidi="ar-SA"/>
      </w:rPr>
    </w:lvl>
    <w:lvl w:ilvl="6" w:tentative="0">
      <w:start w:val="0"/>
      <w:numFmt w:val="bullet"/>
      <w:lvlText w:val="•"/>
      <w:lvlJc w:val="left"/>
      <w:pPr>
        <w:ind w:left="4822" w:hanging="420"/>
      </w:pPr>
      <w:rPr>
        <w:rFonts w:hint="default"/>
        <w:lang w:val="en-US" w:eastAsia="en-US" w:bidi="ar-SA"/>
      </w:rPr>
    </w:lvl>
    <w:lvl w:ilvl="7" w:tentative="0">
      <w:start w:val="0"/>
      <w:numFmt w:val="bullet"/>
      <w:lvlText w:val="•"/>
      <w:lvlJc w:val="left"/>
      <w:pPr>
        <w:ind w:left="6062" w:hanging="420"/>
      </w:pPr>
      <w:rPr>
        <w:rFonts w:hint="default"/>
        <w:lang w:val="en-US" w:eastAsia="en-US" w:bidi="ar-SA"/>
      </w:rPr>
    </w:lvl>
    <w:lvl w:ilvl="8" w:tentative="0">
      <w:start w:val="0"/>
      <w:numFmt w:val="bullet"/>
      <w:lvlText w:val="•"/>
      <w:lvlJc w:val="left"/>
      <w:pPr>
        <w:ind w:left="7303" w:hanging="420"/>
      </w:pPr>
      <w:rPr>
        <w:rFonts w:hint="default"/>
        <w:lang w:val="en-US" w:eastAsia="en-US" w:bidi="ar-SA"/>
      </w:rPr>
    </w:lvl>
  </w:abstractNum>
  <w:abstractNum w:abstractNumId="12">
    <w:nsid w:val="B5E306ED"/>
    <w:multiLevelType w:val="multilevel"/>
    <w:tmpl w:val="B5E306ED"/>
    <w:lvl w:ilvl="0" w:tentative="0">
      <w:start w:val="5"/>
      <w:numFmt w:val="decimal"/>
      <w:lvlText w:val="%1"/>
      <w:lvlJc w:val="left"/>
      <w:pPr>
        <w:ind w:left="683" w:hanging="420"/>
        <w:jc w:val="left"/>
      </w:pPr>
      <w:rPr>
        <w:rFonts w:hint="default"/>
        <w:lang w:val="en-US" w:eastAsia="en-US" w:bidi="ar-SA"/>
      </w:rPr>
    </w:lvl>
    <w:lvl w:ilvl="1" w:tentative="0">
      <w:start w:val="1"/>
      <w:numFmt w:val="decimal"/>
      <w:lvlText w:val="%1.%2"/>
      <w:lvlJc w:val="left"/>
      <w:pPr>
        <w:ind w:left="683" w:hanging="42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2501" w:hanging="420"/>
      </w:pPr>
      <w:rPr>
        <w:rFonts w:hint="default"/>
        <w:lang w:val="en-US" w:eastAsia="en-US" w:bidi="ar-SA"/>
      </w:rPr>
    </w:lvl>
    <w:lvl w:ilvl="3" w:tentative="0">
      <w:start w:val="0"/>
      <w:numFmt w:val="bullet"/>
      <w:lvlText w:val="•"/>
      <w:lvlJc w:val="left"/>
      <w:pPr>
        <w:ind w:left="3411" w:hanging="420"/>
      </w:pPr>
      <w:rPr>
        <w:rFonts w:hint="default"/>
        <w:lang w:val="en-US" w:eastAsia="en-US" w:bidi="ar-SA"/>
      </w:rPr>
    </w:lvl>
    <w:lvl w:ilvl="4" w:tentative="0">
      <w:start w:val="0"/>
      <w:numFmt w:val="bullet"/>
      <w:lvlText w:val="•"/>
      <w:lvlJc w:val="left"/>
      <w:pPr>
        <w:ind w:left="4322" w:hanging="420"/>
      </w:pPr>
      <w:rPr>
        <w:rFonts w:hint="default"/>
        <w:lang w:val="en-US" w:eastAsia="en-US" w:bidi="ar-SA"/>
      </w:rPr>
    </w:lvl>
    <w:lvl w:ilvl="5" w:tentative="0">
      <w:start w:val="0"/>
      <w:numFmt w:val="bullet"/>
      <w:lvlText w:val="•"/>
      <w:lvlJc w:val="left"/>
      <w:pPr>
        <w:ind w:left="5232" w:hanging="420"/>
      </w:pPr>
      <w:rPr>
        <w:rFonts w:hint="default"/>
        <w:lang w:val="en-US" w:eastAsia="en-US" w:bidi="ar-SA"/>
      </w:rPr>
    </w:lvl>
    <w:lvl w:ilvl="6" w:tentative="0">
      <w:start w:val="0"/>
      <w:numFmt w:val="bullet"/>
      <w:lvlText w:val="•"/>
      <w:lvlJc w:val="left"/>
      <w:pPr>
        <w:ind w:left="6143" w:hanging="420"/>
      </w:pPr>
      <w:rPr>
        <w:rFonts w:hint="default"/>
        <w:lang w:val="en-US" w:eastAsia="en-US" w:bidi="ar-SA"/>
      </w:rPr>
    </w:lvl>
    <w:lvl w:ilvl="7" w:tentative="0">
      <w:start w:val="0"/>
      <w:numFmt w:val="bullet"/>
      <w:lvlText w:val="•"/>
      <w:lvlJc w:val="left"/>
      <w:pPr>
        <w:ind w:left="7053" w:hanging="420"/>
      </w:pPr>
      <w:rPr>
        <w:rFonts w:hint="default"/>
        <w:lang w:val="en-US" w:eastAsia="en-US" w:bidi="ar-SA"/>
      </w:rPr>
    </w:lvl>
    <w:lvl w:ilvl="8" w:tentative="0">
      <w:start w:val="0"/>
      <w:numFmt w:val="bullet"/>
      <w:lvlText w:val="•"/>
      <w:lvlJc w:val="left"/>
      <w:pPr>
        <w:ind w:left="7964" w:hanging="420"/>
      </w:pPr>
      <w:rPr>
        <w:rFonts w:hint="default"/>
        <w:lang w:val="en-US" w:eastAsia="en-US" w:bidi="ar-SA"/>
      </w:rPr>
    </w:lvl>
  </w:abstractNum>
  <w:abstractNum w:abstractNumId="13">
    <w:nsid w:val="BBE8C2C6"/>
    <w:multiLevelType w:val="singleLevel"/>
    <w:tmpl w:val="BBE8C2C6"/>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14">
    <w:nsid w:val="BF205925"/>
    <w:multiLevelType w:val="multilevel"/>
    <w:tmpl w:val="BF205925"/>
    <w:lvl w:ilvl="0" w:tentative="0">
      <w:start w:val="4"/>
      <w:numFmt w:val="decimal"/>
      <w:lvlText w:val="%1"/>
      <w:lvlJc w:val="left"/>
      <w:pPr>
        <w:ind w:left="683" w:hanging="420"/>
        <w:jc w:val="left"/>
      </w:pPr>
      <w:rPr>
        <w:rFonts w:hint="default"/>
        <w:lang w:val="en-US" w:eastAsia="en-US" w:bidi="ar-SA"/>
      </w:rPr>
    </w:lvl>
    <w:lvl w:ilvl="1" w:tentative="0">
      <w:start w:val="1"/>
      <w:numFmt w:val="decimal"/>
      <w:lvlText w:val="%1.%2"/>
      <w:lvlJc w:val="left"/>
      <w:pPr>
        <w:ind w:left="683" w:hanging="42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1"/>
      <w:numFmt w:val="decimal"/>
      <w:lvlText w:val="%1.%2.%3"/>
      <w:lvlJc w:val="left"/>
      <w:pPr>
        <w:ind w:left="1163" w:hanging="60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tentative="0">
      <w:start w:val="0"/>
      <w:numFmt w:val="bullet"/>
      <w:lvlText w:val="•"/>
      <w:lvlJc w:val="left"/>
      <w:pPr>
        <w:ind w:left="3076" w:hanging="600"/>
      </w:pPr>
      <w:rPr>
        <w:rFonts w:hint="default"/>
        <w:lang w:val="en-US" w:eastAsia="en-US" w:bidi="ar-SA"/>
      </w:rPr>
    </w:lvl>
    <w:lvl w:ilvl="4" w:tentative="0">
      <w:start w:val="0"/>
      <w:numFmt w:val="bullet"/>
      <w:lvlText w:val="•"/>
      <w:lvlJc w:val="left"/>
      <w:pPr>
        <w:ind w:left="4035" w:hanging="600"/>
      </w:pPr>
      <w:rPr>
        <w:rFonts w:hint="default"/>
        <w:lang w:val="en-US" w:eastAsia="en-US" w:bidi="ar-SA"/>
      </w:rPr>
    </w:lvl>
    <w:lvl w:ilvl="5" w:tentative="0">
      <w:start w:val="0"/>
      <w:numFmt w:val="bullet"/>
      <w:lvlText w:val="•"/>
      <w:lvlJc w:val="left"/>
      <w:pPr>
        <w:ind w:left="4993" w:hanging="600"/>
      </w:pPr>
      <w:rPr>
        <w:rFonts w:hint="default"/>
        <w:lang w:val="en-US" w:eastAsia="en-US" w:bidi="ar-SA"/>
      </w:rPr>
    </w:lvl>
    <w:lvl w:ilvl="6" w:tentative="0">
      <w:start w:val="0"/>
      <w:numFmt w:val="bullet"/>
      <w:lvlText w:val="•"/>
      <w:lvlJc w:val="left"/>
      <w:pPr>
        <w:ind w:left="5951" w:hanging="600"/>
      </w:pPr>
      <w:rPr>
        <w:rFonts w:hint="default"/>
        <w:lang w:val="en-US" w:eastAsia="en-US" w:bidi="ar-SA"/>
      </w:rPr>
    </w:lvl>
    <w:lvl w:ilvl="7" w:tentative="0">
      <w:start w:val="0"/>
      <w:numFmt w:val="bullet"/>
      <w:lvlText w:val="•"/>
      <w:lvlJc w:val="left"/>
      <w:pPr>
        <w:ind w:left="6910" w:hanging="600"/>
      </w:pPr>
      <w:rPr>
        <w:rFonts w:hint="default"/>
        <w:lang w:val="en-US" w:eastAsia="en-US" w:bidi="ar-SA"/>
      </w:rPr>
    </w:lvl>
    <w:lvl w:ilvl="8" w:tentative="0">
      <w:start w:val="0"/>
      <w:numFmt w:val="bullet"/>
      <w:lvlText w:val="•"/>
      <w:lvlJc w:val="left"/>
      <w:pPr>
        <w:ind w:left="7868" w:hanging="600"/>
      </w:pPr>
      <w:rPr>
        <w:rFonts w:hint="default"/>
        <w:lang w:val="en-US" w:eastAsia="en-US" w:bidi="ar-SA"/>
      </w:rPr>
    </w:lvl>
  </w:abstractNum>
  <w:abstractNum w:abstractNumId="15">
    <w:nsid w:val="C5C831CD"/>
    <w:multiLevelType w:val="multilevel"/>
    <w:tmpl w:val="C5C831CD"/>
    <w:lvl w:ilvl="0" w:tentative="0">
      <w:start w:val="0"/>
      <w:numFmt w:val="bullet"/>
      <w:lvlText w:val=""/>
      <w:lvlJc w:val="left"/>
      <w:pPr>
        <w:ind w:left="1323" w:hanging="42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643" w:hanging="300"/>
      </w:pPr>
      <w:rPr>
        <w:rFonts w:hint="default" w:ascii="Wingdings" w:hAnsi="Wingdings" w:eastAsia="Wingdings" w:cs="Wingdings"/>
        <w:b w:val="0"/>
        <w:bCs w:val="0"/>
        <w:i w:val="0"/>
        <w:iCs w:val="0"/>
        <w:spacing w:val="0"/>
        <w:w w:val="100"/>
        <w:sz w:val="16"/>
        <w:szCs w:val="16"/>
        <w:lang w:val="en-US" w:eastAsia="en-US" w:bidi="ar-SA"/>
      </w:rPr>
    </w:lvl>
    <w:lvl w:ilvl="2" w:tentative="0">
      <w:start w:val="0"/>
      <w:numFmt w:val="bullet"/>
      <w:lvlText w:val="•"/>
      <w:lvlJc w:val="left"/>
      <w:pPr>
        <w:ind w:left="2545" w:hanging="300"/>
      </w:pPr>
      <w:rPr>
        <w:rFonts w:hint="default"/>
        <w:lang w:val="en-US" w:eastAsia="en-US" w:bidi="ar-SA"/>
      </w:rPr>
    </w:lvl>
    <w:lvl w:ilvl="3" w:tentative="0">
      <w:start w:val="0"/>
      <w:numFmt w:val="bullet"/>
      <w:lvlText w:val="•"/>
      <w:lvlJc w:val="left"/>
      <w:pPr>
        <w:ind w:left="3450" w:hanging="300"/>
      </w:pPr>
      <w:rPr>
        <w:rFonts w:hint="default"/>
        <w:lang w:val="en-US" w:eastAsia="en-US" w:bidi="ar-SA"/>
      </w:rPr>
    </w:lvl>
    <w:lvl w:ilvl="4" w:tentative="0">
      <w:start w:val="0"/>
      <w:numFmt w:val="bullet"/>
      <w:lvlText w:val="•"/>
      <w:lvlJc w:val="left"/>
      <w:pPr>
        <w:ind w:left="4355" w:hanging="300"/>
      </w:pPr>
      <w:rPr>
        <w:rFonts w:hint="default"/>
        <w:lang w:val="en-US" w:eastAsia="en-US" w:bidi="ar-SA"/>
      </w:rPr>
    </w:lvl>
    <w:lvl w:ilvl="5" w:tentative="0">
      <w:start w:val="0"/>
      <w:numFmt w:val="bullet"/>
      <w:lvlText w:val="•"/>
      <w:lvlJc w:val="left"/>
      <w:pPr>
        <w:ind w:left="5260" w:hanging="300"/>
      </w:pPr>
      <w:rPr>
        <w:rFonts w:hint="default"/>
        <w:lang w:val="en-US" w:eastAsia="en-US" w:bidi="ar-SA"/>
      </w:rPr>
    </w:lvl>
    <w:lvl w:ilvl="6" w:tentative="0">
      <w:start w:val="0"/>
      <w:numFmt w:val="bullet"/>
      <w:lvlText w:val="•"/>
      <w:lvlJc w:val="left"/>
      <w:pPr>
        <w:ind w:left="6165" w:hanging="300"/>
      </w:pPr>
      <w:rPr>
        <w:rFonts w:hint="default"/>
        <w:lang w:val="en-US" w:eastAsia="en-US" w:bidi="ar-SA"/>
      </w:rPr>
    </w:lvl>
    <w:lvl w:ilvl="7" w:tentative="0">
      <w:start w:val="0"/>
      <w:numFmt w:val="bullet"/>
      <w:lvlText w:val="•"/>
      <w:lvlJc w:val="left"/>
      <w:pPr>
        <w:ind w:left="7070" w:hanging="300"/>
      </w:pPr>
      <w:rPr>
        <w:rFonts w:hint="default"/>
        <w:lang w:val="en-US" w:eastAsia="en-US" w:bidi="ar-SA"/>
      </w:rPr>
    </w:lvl>
    <w:lvl w:ilvl="8" w:tentative="0">
      <w:start w:val="0"/>
      <w:numFmt w:val="bullet"/>
      <w:lvlText w:val="•"/>
      <w:lvlJc w:val="left"/>
      <w:pPr>
        <w:ind w:left="7975" w:hanging="300"/>
      </w:pPr>
      <w:rPr>
        <w:rFonts w:hint="default"/>
        <w:lang w:val="en-US" w:eastAsia="en-US" w:bidi="ar-SA"/>
      </w:rPr>
    </w:lvl>
  </w:abstractNum>
  <w:abstractNum w:abstractNumId="16">
    <w:nsid w:val="C81A72A5"/>
    <w:multiLevelType w:val="multilevel"/>
    <w:tmpl w:val="C81A72A5"/>
    <w:lvl w:ilvl="0" w:tentative="0">
      <w:start w:val="0"/>
      <w:numFmt w:val="bullet"/>
      <w:lvlText w:val=""/>
      <w:lvlJc w:val="left"/>
      <w:pPr>
        <w:ind w:left="1074" w:hanging="142"/>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582" w:hanging="142"/>
      </w:pPr>
      <w:rPr>
        <w:rFonts w:hint="default"/>
        <w:lang w:val="en-US" w:eastAsia="en-US" w:bidi="ar-SA"/>
      </w:rPr>
    </w:lvl>
    <w:lvl w:ilvl="2" w:tentative="0">
      <w:start w:val="0"/>
      <w:numFmt w:val="bullet"/>
      <w:lvlText w:val="•"/>
      <w:lvlJc w:val="left"/>
      <w:pPr>
        <w:ind w:left="2085" w:hanging="142"/>
      </w:pPr>
      <w:rPr>
        <w:rFonts w:hint="default"/>
        <w:lang w:val="en-US" w:eastAsia="en-US" w:bidi="ar-SA"/>
      </w:rPr>
    </w:lvl>
    <w:lvl w:ilvl="3" w:tentative="0">
      <w:start w:val="0"/>
      <w:numFmt w:val="bullet"/>
      <w:lvlText w:val="•"/>
      <w:lvlJc w:val="left"/>
      <w:pPr>
        <w:ind w:left="2588" w:hanging="142"/>
      </w:pPr>
      <w:rPr>
        <w:rFonts w:hint="default"/>
        <w:lang w:val="en-US" w:eastAsia="en-US" w:bidi="ar-SA"/>
      </w:rPr>
    </w:lvl>
    <w:lvl w:ilvl="4" w:tentative="0">
      <w:start w:val="0"/>
      <w:numFmt w:val="bullet"/>
      <w:lvlText w:val="•"/>
      <w:lvlJc w:val="left"/>
      <w:pPr>
        <w:ind w:left="3091" w:hanging="142"/>
      </w:pPr>
      <w:rPr>
        <w:rFonts w:hint="default"/>
        <w:lang w:val="en-US" w:eastAsia="en-US" w:bidi="ar-SA"/>
      </w:rPr>
    </w:lvl>
    <w:lvl w:ilvl="5" w:tentative="0">
      <w:start w:val="0"/>
      <w:numFmt w:val="bullet"/>
      <w:lvlText w:val="•"/>
      <w:lvlJc w:val="left"/>
      <w:pPr>
        <w:ind w:left="3594" w:hanging="142"/>
      </w:pPr>
      <w:rPr>
        <w:rFonts w:hint="default"/>
        <w:lang w:val="en-US" w:eastAsia="en-US" w:bidi="ar-SA"/>
      </w:rPr>
    </w:lvl>
    <w:lvl w:ilvl="6" w:tentative="0">
      <w:start w:val="0"/>
      <w:numFmt w:val="bullet"/>
      <w:lvlText w:val="•"/>
      <w:lvlJc w:val="left"/>
      <w:pPr>
        <w:ind w:left="4097" w:hanging="142"/>
      </w:pPr>
      <w:rPr>
        <w:rFonts w:hint="default"/>
        <w:lang w:val="en-US" w:eastAsia="en-US" w:bidi="ar-SA"/>
      </w:rPr>
    </w:lvl>
    <w:lvl w:ilvl="7" w:tentative="0">
      <w:start w:val="0"/>
      <w:numFmt w:val="bullet"/>
      <w:lvlText w:val="•"/>
      <w:lvlJc w:val="left"/>
      <w:pPr>
        <w:ind w:left="4600" w:hanging="142"/>
      </w:pPr>
      <w:rPr>
        <w:rFonts w:hint="default"/>
        <w:lang w:val="en-US" w:eastAsia="en-US" w:bidi="ar-SA"/>
      </w:rPr>
    </w:lvl>
    <w:lvl w:ilvl="8" w:tentative="0">
      <w:start w:val="0"/>
      <w:numFmt w:val="bullet"/>
      <w:lvlText w:val="•"/>
      <w:lvlJc w:val="left"/>
      <w:pPr>
        <w:ind w:left="5103" w:hanging="142"/>
      </w:pPr>
      <w:rPr>
        <w:rFonts w:hint="default"/>
        <w:lang w:val="en-US" w:eastAsia="en-US" w:bidi="ar-SA"/>
      </w:rPr>
    </w:lvl>
  </w:abstractNum>
  <w:abstractNum w:abstractNumId="17">
    <w:nsid w:val="C884217A"/>
    <w:multiLevelType w:val="multilevel"/>
    <w:tmpl w:val="C884217A"/>
    <w:lvl w:ilvl="0" w:tentative="0">
      <w:start w:val="1"/>
      <w:numFmt w:val="decimal"/>
      <w:lvlText w:val="%1"/>
      <w:lvlJc w:val="left"/>
      <w:pPr>
        <w:ind w:left="582" w:hanging="560"/>
        <w:jc w:val="left"/>
      </w:pPr>
      <w:rPr>
        <w:rFonts w:hint="default"/>
        <w:lang w:val="en-US" w:eastAsia="en-US" w:bidi="ar-SA"/>
      </w:rPr>
    </w:lvl>
    <w:lvl w:ilvl="1" w:tentative="0">
      <w:start w:val="1"/>
      <w:numFmt w:val="decimal"/>
      <w:lvlText w:val="%1.%2"/>
      <w:lvlJc w:val="left"/>
      <w:pPr>
        <w:ind w:left="582" w:hanging="560"/>
        <w:jc w:val="right"/>
      </w:pPr>
      <w:rPr>
        <w:rFonts w:hint="default" w:ascii="Times New Roman" w:hAnsi="Times New Roman" w:eastAsia="Times New Roman" w:cs="Times New Roman"/>
        <w:b/>
        <w:bCs/>
        <w:i w:val="0"/>
        <w:iCs w:val="0"/>
        <w:spacing w:val="-2"/>
        <w:w w:val="100"/>
        <w:sz w:val="28"/>
        <w:szCs w:val="28"/>
        <w:lang w:val="en-US" w:eastAsia="en-US" w:bidi="ar-SA"/>
      </w:rPr>
    </w:lvl>
    <w:lvl w:ilvl="2" w:tentative="0">
      <w:start w:val="1"/>
      <w:numFmt w:val="decimal"/>
      <w:lvlText w:val="%1.%2.%3"/>
      <w:lvlJc w:val="left"/>
      <w:pPr>
        <w:ind w:left="1283" w:hanging="660"/>
        <w:jc w:val="left"/>
      </w:pPr>
      <w:rPr>
        <w:rFonts w:hint="default"/>
        <w:spacing w:val="0"/>
        <w:w w:val="100"/>
        <w:lang w:val="en-US" w:eastAsia="en-US" w:bidi="ar-SA"/>
      </w:rPr>
    </w:lvl>
    <w:lvl w:ilvl="3" w:tentative="0">
      <w:start w:val="0"/>
      <w:numFmt w:val="bullet"/>
      <w:lvlText w:val=""/>
      <w:lvlJc w:val="left"/>
      <w:pPr>
        <w:ind w:left="743" w:hanging="351"/>
      </w:pPr>
      <w:rPr>
        <w:rFonts w:hint="default" w:ascii="Symbol" w:hAnsi="Symbol" w:eastAsia="Symbol" w:cs="Symbol"/>
        <w:b w:val="0"/>
        <w:bCs w:val="0"/>
        <w:i w:val="0"/>
        <w:iCs w:val="0"/>
        <w:spacing w:val="0"/>
        <w:w w:val="100"/>
        <w:sz w:val="24"/>
        <w:szCs w:val="24"/>
        <w:lang w:val="en-US" w:eastAsia="en-US" w:bidi="ar-SA"/>
      </w:rPr>
    </w:lvl>
    <w:lvl w:ilvl="4" w:tentative="0">
      <w:start w:val="0"/>
      <w:numFmt w:val="bullet"/>
      <w:lvlText w:val="•"/>
      <w:lvlJc w:val="left"/>
      <w:pPr>
        <w:ind w:left="3406" w:hanging="351"/>
      </w:pPr>
      <w:rPr>
        <w:rFonts w:hint="default"/>
        <w:lang w:val="en-US" w:eastAsia="en-US" w:bidi="ar-SA"/>
      </w:rPr>
    </w:lvl>
    <w:lvl w:ilvl="5" w:tentative="0">
      <w:start w:val="0"/>
      <w:numFmt w:val="bullet"/>
      <w:lvlText w:val="•"/>
      <w:lvlJc w:val="left"/>
      <w:pPr>
        <w:ind w:left="4469" w:hanging="351"/>
      </w:pPr>
      <w:rPr>
        <w:rFonts w:hint="default"/>
        <w:lang w:val="en-US" w:eastAsia="en-US" w:bidi="ar-SA"/>
      </w:rPr>
    </w:lvl>
    <w:lvl w:ilvl="6" w:tentative="0">
      <w:start w:val="0"/>
      <w:numFmt w:val="bullet"/>
      <w:lvlText w:val="•"/>
      <w:lvlJc w:val="left"/>
      <w:pPr>
        <w:ind w:left="5532" w:hanging="351"/>
      </w:pPr>
      <w:rPr>
        <w:rFonts w:hint="default"/>
        <w:lang w:val="en-US" w:eastAsia="en-US" w:bidi="ar-SA"/>
      </w:rPr>
    </w:lvl>
    <w:lvl w:ilvl="7" w:tentative="0">
      <w:start w:val="0"/>
      <w:numFmt w:val="bullet"/>
      <w:lvlText w:val="•"/>
      <w:lvlJc w:val="left"/>
      <w:pPr>
        <w:ind w:left="6595" w:hanging="351"/>
      </w:pPr>
      <w:rPr>
        <w:rFonts w:hint="default"/>
        <w:lang w:val="en-US" w:eastAsia="en-US" w:bidi="ar-SA"/>
      </w:rPr>
    </w:lvl>
    <w:lvl w:ilvl="8" w:tentative="0">
      <w:start w:val="0"/>
      <w:numFmt w:val="bullet"/>
      <w:lvlText w:val="•"/>
      <w:lvlJc w:val="left"/>
      <w:pPr>
        <w:ind w:left="7658" w:hanging="351"/>
      </w:pPr>
      <w:rPr>
        <w:rFonts w:hint="default"/>
        <w:lang w:val="en-US" w:eastAsia="en-US" w:bidi="ar-SA"/>
      </w:rPr>
    </w:lvl>
  </w:abstractNum>
  <w:abstractNum w:abstractNumId="18">
    <w:nsid w:val="CF092B84"/>
    <w:multiLevelType w:val="multilevel"/>
    <w:tmpl w:val="CF092B84"/>
    <w:lvl w:ilvl="0" w:tentative="0">
      <w:start w:val="2"/>
      <w:numFmt w:val="decimal"/>
      <w:lvlText w:val="%1"/>
      <w:lvlJc w:val="left"/>
      <w:pPr>
        <w:ind w:left="743" w:hanging="420"/>
        <w:jc w:val="left"/>
      </w:pPr>
      <w:rPr>
        <w:rFonts w:hint="default"/>
        <w:lang w:val="en-US" w:eastAsia="en-US" w:bidi="ar-SA"/>
      </w:rPr>
    </w:lvl>
    <w:lvl w:ilvl="1" w:tentative="0">
      <w:start w:val="1"/>
      <w:numFmt w:val="decimal"/>
      <w:lvlText w:val="%1.%2"/>
      <w:lvlJc w:val="left"/>
      <w:pPr>
        <w:ind w:left="743" w:hanging="42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2549" w:hanging="420"/>
      </w:pPr>
      <w:rPr>
        <w:rFonts w:hint="default"/>
        <w:lang w:val="en-US" w:eastAsia="en-US" w:bidi="ar-SA"/>
      </w:rPr>
    </w:lvl>
    <w:lvl w:ilvl="3" w:tentative="0">
      <w:start w:val="0"/>
      <w:numFmt w:val="bullet"/>
      <w:lvlText w:val="•"/>
      <w:lvlJc w:val="left"/>
      <w:pPr>
        <w:ind w:left="3453" w:hanging="420"/>
      </w:pPr>
      <w:rPr>
        <w:rFonts w:hint="default"/>
        <w:lang w:val="en-US" w:eastAsia="en-US" w:bidi="ar-SA"/>
      </w:rPr>
    </w:lvl>
    <w:lvl w:ilvl="4" w:tentative="0">
      <w:start w:val="0"/>
      <w:numFmt w:val="bullet"/>
      <w:lvlText w:val="•"/>
      <w:lvlJc w:val="left"/>
      <w:pPr>
        <w:ind w:left="4358" w:hanging="420"/>
      </w:pPr>
      <w:rPr>
        <w:rFonts w:hint="default"/>
        <w:lang w:val="en-US" w:eastAsia="en-US" w:bidi="ar-SA"/>
      </w:rPr>
    </w:lvl>
    <w:lvl w:ilvl="5" w:tentative="0">
      <w:start w:val="0"/>
      <w:numFmt w:val="bullet"/>
      <w:lvlText w:val="•"/>
      <w:lvlJc w:val="left"/>
      <w:pPr>
        <w:ind w:left="5262" w:hanging="420"/>
      </w:pPr>
      <w:rPr>
        <w:rFonts w:hint="default"/>
        <w:lang w:val="en-US" w:eastAsia="en-US" w:bidi="ar-SA"/>
      </w:rPr>
    </w:lvl>
    <w:lvl w:ilvl="6" w:tentative="0">
      <w:start w:val="0"/>
      <w:numFmt w:val="bullet"/>
      <w:lvlText w:val="•"/>
      <w:lvlJc w:val="left"/>
      <w:pPr>
        <w:ind w:left="6167" w:hanging="420"/>
      </w:pPr>
      <w:rPr>
        <w:rFonts w:hint="default"/>
        <w:lang w:val="en-US" w:eastAsia="en-US" w:bidi="ar-SA"/>
      </w:rPr>
    </w:lvl>
    <w:lvl w:ilvl="7" w:tentative="0">
      <w:start w:val="0"/>
      <w:numFmt w:val="bullet"/>
      <w:lvlText w:val="•"/>
      <w:lvlJc w:val="left"/>
      <w:pPr>
        <w:ind w:left="7071" w:hanging="420"/>
      </w:pPr>
      <w:rPr>
        <w:rFonts w:hint="default"/>
        <w:lang w:val="en-US" w:eastAsia="en-US" w:bidi="ar-SA"/>
      </w:rPr>
    </w:lvl>
    <w:lvl w:ilvl="8" w:tentative="0">
      <w:start w:val="0"/>
      <w:numFmt w:val="bullet"/>
      <w:lvlText w:val="•"/>
      <w:lvlJc w:val="left"/>
      <w:pPr>
        <w:ind w:left="7976" w:hanging="420"/>
      </w:pPr>
      <w:rPr>
        <w:rFonts w:hint="default"/>
        <w:lang w:val="en-US" w:eastAsia="en-US" w:bidi="ar-SA"/>
      </w:rPr>
    </w:lvl>
  </w:abstractNum>
  <w:abstractNum w:abstractNumId="19">
    <w:nsid w:val="DE719874"/>
    <w:multiLevelType w:val="multilevel"/>
    <w:tmpl w:val="DE719874"/>
    <w:lvl w:ilvl="0" w:tentative="0">
      <w:start w:val="1"/>
      <w:numFmt w:val="decimal"/>
      <w:lvlText w:val="%1."/>
      <w:lvlJc w:val="left"/>
      <w:pPr>
        <w:ind w:left="23"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tentative="0">
      <w:start w:val="1"/>
      <w:numFmt w:val="decimal"/>
      <w:lvlText w:val="%2."/>
      <w:lvlJc w:val="left"/>
      <w:pPr>
        <w:ind w:left="983" w:hanging="521"/>
        <w:jc w:val="left"/>
      </w:pPr>
      <w:rPr>
        <w:rFonts w:hint="default" w:ascii="Times New Roman" w:hAnsi="Times New Roman" w:eastAsia="Times New Roman" w:cs="Times New Roman"/>
        <w:b/>
        <w:bCs/>
        <w:i w:val="0"/>
        <w:iCs w:val="0"/>
        <w:spacing w:val="0"/>
        <w:w w:val="100"/>
        <w:sz w:val="24"/>
        <w:szCs w:val="24"/>
        <w:lang w:val="en-US" w:eastAsia="en-US" w:bidi="ar-SA"/>
      </w:rPr>
    </w:lvl>
    <w:lvl w:ilvl="2" w:tentative="0">
      <w:start w:val="0"/>
      <w:numFmt w:val="bullet"/>
      <w:lvlText w:val=""/>
      <w:lvlJc w:val="left"/>
      <w:pPr>
        <w:ind w:left="1103" w:hanging="420"/>
      </w:pPr>
      <w:rPr>
        <w:rFonts w:hint="default" w:ascii="Wingdings" w:hAnsi="Wingdings" w:eastAsia="Wingdings" w:cs="Wingdings"/>
        <w:b w:val="0"/>
        <w:bCs w:val="0"/>
        <w:i w:val="0"/>
        <w:iCs w:val="0"/>
        <w:spacing w:val="0"/>
        <w:w w:val="100"/>
        <w:sz w:val="16"/>
        <w:szCs w:val="16"/>
        <w:lang w:val="en-US" w:eastAsia="en-US" w:bidi="ar-SA"/>
      </w:rPr>
    </w:lvl>
    <w:lvl w:ilvl="3" w:tentative="0">
      <w:start w:val="0"/>
      <w:numFmt w:val="bullet"/>
      <w:lvlText w:val="•"/>
      <w:lvlJc w:val="left"/>
      <w:pPr>
        <w:ind w:left="2185" w:hanging="420"/>
      </w:pPr>
      <w:rPr>
        <w:rFonts w:hint="default"/>
        <w:lang w:val="en-US" w:eastAsia="en-US" w:bidi="ar-SA"/>
      </w:rPr>
    </w:lvl>
    <w:lvl w:ilvl="4" w:tentative="0">
      <w:start w:val="0"/>
      <w:numFmt w:val="bullet"/>
      <w:lvlText w:val="•"/>
      <w:lvlJc w:val="left"/>
      <w:pPr>
        <w:ind w:left="3271" w:hanging="420"/>
      </w:pPr>
      <w:rPr>
        <w:rFonts w:hint="default"/>
        <w:lang w:val="en-US" w:eastAsia="en-US" w:bidi="ar-SA"/>
      </w:rPr>
    </w:lvl>
    <w:lvl w:ilvl="5" w:tentative="0">
      <w:start w:val="0"/>
      <w:numFmt w:val="bullet"/>
      <w:lvlText w:val="•"/>
      <w:lvlJc w:val="left"/>
      <w:pPr>
        <w:ind w:left="4356" w:hanging="420"/>
      </w:pPr>
      <w:rPr>
        <w:rFonts w:hint="default"/>
        <w:lang w:val="en-US" w:eastAsia="en-US" w:bidi="ar-SA"/>
      </w:rPr>
    </w:lvl>
    <w:lvl w:ilvl="6" w:tentative="0">
      <w:start w:val="0"/>
      <w:numFmt w:val="bullet"/>
      <w:lvlText w:val="•"/>
      <w:lvlJc w:val="left"/>
      <w:pPr>
        <w:ind w:left="5442" w:hanging="420"/>
      </w:pPr>
      <w:rPr>
        <w:rFonts w:hint="default"/>
        <w:lang w:val="en-US" w:eastAsia="en-US" w:bidi="ar-SA"/>
      </w:rPr>
    </w:lvl>
    <w:lvl w:ilvl="7" w:tentative="0">
      <w:start w:val="0"/>
      <w:numFmt w:val="bullet"/>
      <w:lvlText w:val="•"/>
      <w:lvlJc w:val="left"/>
      <w:pPr>
        <w:ind w:left="6528" w:hanging="420"/>
      </w:pPr>
      <w:rPr>
        <w:rFonts w:hint="default"/>
        <w:lang w:val="en-US" w:eastAsia="en-US" w:bidi="ar-SA"/>
      </w:rPr>
    </w:lvl>
    <w:lvl w:ilvl="8" w:tentative="0">
      <w:start w:val="0"/>
      <w:numFmt w:val="bullet"/>
      <w:lvlText w:val="•"/>
      <w:lvlJc w:val="left"/>
      <w:pPr>
        <w:ind w:left="7613" w:hanging="420"/>
      </w:pPr>
      <w:rPr>
        <w:rFonts w:hint="default"/>
        <w:lang w:val="en-US" w:eastAsia="en-US" w:bidi="ar-SA"/>
      </w:rPr>
    </w:lvl>
  </w:abstractNum>
  <w:abstractNum w:abstractNumId="20">
    <w:nsid w:val="DF129D55"/>
    <w:multiLevelType w:val="multilevel"/>
    <w:tmpl w:val="DF129D55"/>
    <w:lvl w:ilvl="0" w:tentative="0">
      <w:start w:val="6"/>
      <w:numFmt w:val="decimal"/>
      <w:lvlText w:val="%1"/>
      <w:lvlJc w:val="left"/>
      <w:pPr>
        <w:ind w:left="582" w:hanging="560"/>
        <w:jc w:val="left"/>
      </w:pPr>
      <w:rPr>
        <w:rFonts w:hint="default"/>
        <w:lang w:val="en-US" w:eastAsia="en-US" w:bidi="ar-SA"/>
      </w:rPr>
    </w:lvl>
    <w:lvl w:ilvl="1" w:tentative="0">
      <w:start w:val="1"/>
      <w:numFmt w:val="decimal"/>
      <w:lvlText w:val="%1.%2"/>
      <w:lvlJc w:val="left"/>
      <w:pPr>
        <w:ind w:left="582" w:hanging="560"/>
        <w:jc w:val="left"/>
      </w:pPr>
      <w:rPr>
        <w:rFonts w:hint="default" w:ascii="Times New Roman" w:hAnsi="Times New Roman" w:eastAsia="Times New Roman" w:cs="Times New Roman"/>
        <w:b/>
        <w:bCs/>
        <w:i w:val="0"/>
        <w:iCs w:val="0"/>
        <w:spacing w:val="-2"/>
        <w:w w:val="100"/>
        <w:sz w:val="28"/>
        <w:szCs w:val="28"/>
        <w:lang w:val="en-US" w:eastAsia="en-US" w:bidi="ar-SA"/>
      </w:rPr>
    </w:lvl>
    <w:lvl w:ilvl="2" w:tentative="0">
      <w:start w:val="0"/>
      <w:numFmt w:val="bullet"/>
      <w:lvlText w:val=""/>
      <w:lvlJc w:val="left"/>
      <w:pPr>
        <w:ind w:left="1103" w:hanging="420"/>
      </w:pPr>
      <w:rPr>
        <w:rFonts w:hint="default" w:ascii="Wingdings" w:hAnsi="Wingdings" w:eastAsia="Wingdings" w:cs="Wingdings"/>
        <w:b w:val="0"/>
        <w:bCs w:val="0"/>
        <w:i w:val="0"/>
        <w:iCs w:val="0"/>
        <w:spacing w:val="0"/>
        <w:w w:val="95"/>
        <w:sz w:val="15"/>
        <w:szCs w:val="15"/>
        <w:lang w:val="en-US" w:eastAsia="en-US" w:bidi="ar-SA"/>
      </w:rPr>
    </w:lvl>
    <w:lvl w:ilvl="3" w:tentative="0">
      <w:start w:val="0"/>
      <w:numFmt w:val="bullet"/>
      <w:lvlText w:val="•"/>
      <w:lvlJc w:val="left"/>
      <w:pPr>
        <w:ind w:left="2185" w:hanging="420"/>
      </w:pPr>
      <w:rPr>
        <w:rFonts w:hint="default"/>
        <w:lang w:val="en-US" w:eastAsia="en-US" w:bidi="ar-SA"/>
      </w:rPr>
    </w:lvl>
    <w:lvl w:ilvl="4" w:tentative="0">
      <w:start w:val="0"/>
      <w:numFmt w:val="bullet"/>
      <w:lvlText w:val="•"/>
      <w:lvlJc w:val="left"/>
      <w:pPr>
        <w:ind w:left="3271" w:hanging="420"/>
      </w:pPr>
      <w:rPr>
        <w:rFonts w:hint="default"/>
        <w:lang w:val="en-US" w:eastAsia="en-US" w:bidi="ar-SA"/>
      </w:rPr>
    </w:lvl>
    <w:lvl w:ilvl="5" w:tentative="0">
      <w:start w:val="0"/>
      <w:numFmt w:val="bullet"/>
      <w:lvlText w:val="•"/>
      <w:lvlJc w:val="left"/>
      <w:pPr>
        <w:ind w:left="4356" w:hanging="420"/>
      </w:pPr>
      <w:rPr>
        <w:rFonts w:hint="default"/>
        <w:lang w:val="en-US" w:eastAsia="en-US" w:bidi="ar-SA"/>
      </w:rPr>
    </w:lvl>
    <w:lvl w:ilvl="6" w:tentative="0">
      <w:start w:val="0"/>
      <w:numFmt w:val="bullet"/>
      <w:lvlText w:val="•"/>
      <w:lvlJc w:val="left"/>
      <w:pPr>
        <w:ind w:left="5442" w:hanging="420"/>
      </w:pPr>
      <w:rPr>
        <w:rFonts w:hint="default"/>
        <w:lang w:val="en-US" w:eastAsia="en-US" w:bidi="ar-SA"/>
      </w:rPr>
    </w:lvl>
    <w:lvl w:ilvl="7" w:tentative="0">
      <w:start w:val="0"/>
      <w:numFmt w:val="bullet"/>
      <w:lvlText w:val="•"/>
      <w:lvlJc w:val="left"/>
      <w:pPr>
        <w:ind w:left="6528" w:hanging="420"/>
      </w:pPr>
      <w:rPr>
        <w:rFonts w:hint="default"/>
        <w:lang w:val="en-US" w:eastAsia="en-US" w:bidi="ar-SA"/>
      </w:rPr>
    </w:lvl>
    <w:lvl w:ilvl="8" w:tentative="0">
      <w:start w:val="0"/>
      <w:numFmt w:val="bullet"/>
      <w:lvlText w:val="•"/>
      <w:lvlJc w:val="left"/>
      <w:pPr>
        <w:ind w:left="7613" w:hanging="420"/>
      </w:pPr>
      <w:rPr>
        <w:rFonts w:hint="default"/>
        <w:lang w:val="en-US" w:eastAsia="en-US" w:bidi="ar-SA"/>
      </w:rPr>
    </w:lvl>
  </w:abstractNum>
  <w:abstractNum w:abstractNumId="21">
    <w:nsid w:val="E22841DC"/>
    <w:multiLevelType w:val="multilevel"/>
    <w:tmpl w:val="E22841DC"/>
    <w:lvl w:ilvl="0" w:tentative="0">
      <w:start w:val="0"/>
      <w:numFmt w:val="bullet"/>
      <w:lvlText w:val=""/>
      <w:lvlJc w:val="left"/>
      <w:pPr>
        <w:ind w:left="668" w:hanging="42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204" w:hanging="420"/>
      </w:pPr>
      <w:rPr>
        <w:rFonts w:hint="default"/>
        <w:lang w:val="en-US" w:eastAsia="en-US" w:bidi="ar-SA"/>
      </w:rPr>
    </w:lvl>
    <w:lvl w:ilvl="2" w:tentative="0">
      <w:start w:val="0"/>
      <w:numFmt w:val="bullet"/>
      <w:lvlText w:val="•"/>
      <w:lvlJc w:val="left"/>
      <w:pPr>
        <w:ind w:left="1749" w:hanging="420"/>
      </w:pPr>
      <w:rPr>
        <w:rFonts w:hint="default"/>
        <w:lang w:val="en-US" w:eastAsia="en-US" w:bidi="ar-SA"/>
      </w:rPr>
    </w:lvl>
    <w:lvl w:ilvl="3" w:tentative="0">
      <w:start w:val="0"/>
      <w:numFmt w:val="bullet"/>
      <w:lvlText w:val="•"/>
      <w:lvlJc w:val="left"/>
      <w:pPr>
        <w:ind w:left="2294" w:hanging="420"/>
      </w:pPr>
      <w:rPr>
        <w:rFonts w:hint="default"/>
        <w:lang w:val="en-US" w:eastAsia="en-US" w:bidi="ar-SA"/>
      </w:rPr>
    </w:lvl>
    <w:lvl w:ilvl="4" w:tentative="0">
      <w:start w:val="0"/>
      <w:numFmt w:val="bullet"/>
      <w:lvlText w:val="•"/>
      <w:lvlJc w:val="left"/>
      <w:pPr>
        <w:ind w:left="2839" w:hanging="420"/>
      </w:pPr>
      <w:rPr>
        <w:rFonts w:hint="default"/>
        <w:lang w:val="en-US" w:eastAsia="en-US" w:bidi="ar-SA"/>
      </w:rPr>
    </w:lvl>
    <w:lvl w:ilvl="5" w:tentative="0">
      <w:start w:val="0"/>
      <w:numFmt w:val="bullet"/>
      <w:lvlText w:val="•"/>
      <w:lvlJc w:val="left"/>
      <w:pPr>
        <w:ind w:left="3384" w:hanging="420"/>
      </w:pPr>
      <w:rPr>
        <w:rFonts w:hint="default"/>
        <w:lang w:val="en-US" w:eastAsia="en-US" w:bidi="ar-SA"/>
      </w:rPr>
    </w:lvl>
    <w:lvl w:ilvl="6" w:tentative="0">
      <w:start w:val="0"/>
      <w:numFmt w:val="bullet"/>
      <w:lvlText w:val="•"/>
      <w:lvlJc w:val="left"/>
      <w:pPr>
        <w:ind w:left="3929" w:hanging="420"/>
      </w:pPr>
      <w:rPr>
        <w:rFonts w:hint="default"/>
        <w:lang w:val="en-US" w:eastAsia="en-US" w:bidi="ar-SA"/>
      </w:rPr>
    </w:lvl>
    <w:lvl w:ilvl="7" w:tentative="0">
      <w:start w:val="0"/>
      <w:numFmt w:val="bullet"/>
      <w:lvlText w:val="•"/>
      <w:lvlJc w:val="left"/>
      <w:pPr>
        <w:ind w:left="4474" w:hanging="420"/>
      </w:pPr>
      <w:rPr>
        <w:rFonts w:hint="default"/>
        <w:lang w:val="en-US" w:eastAsia="en-US" w:bidi="ar-SA"/>
      </w:rPr>
    </w:lvl>
    <w:lvl w:ilvl="8" w:tentative="0">
      <w:start w:val="0"/>
      <w:numFmt w:val="bullet"/>
      <w:lvlText w:val="•"/>
      <w:lvlJc w:val="left"/>
      <w:pPr>
        <w:ind w:left="5019" w:hanging="420"/>
      </w:pPr>
      <w:rPr>
        <w:rFonts w:hint="default"/>
        <w:lang w:val="en-US" w:eastAsia="en-US" w:bidi="ar-SA"/>
      </w:rPr>
    </w:lvl>
  </w:abstractNum>
  <w:abstractNum w:abstractNumId="22">
    <w:nsid w:val="E3DE6899"/>
    <w:multiLevelType w:val="multilevel"/>
    <w:tmpl w:val="E3DE6899"/>
    <w:lvl w:ilvl="0" w:tentative="0">
      <w:start w:val="1"/>
      <w:numFmt w:val="decimal"/>
      <w:lvlText w:val="%1."/>
      <w:lvlJc w:val="left"/>
      <w:pPr>
        <w:ind w:left="687" w:hanging="42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1103" w:hanging="420"/>
      </w:pPr>
      <w:rPr>
        <w:rFonts w:hint="default" w:ascii="Wingdings" w:hAnsi="Wingdings" w:eastAsia="Wingdings" w:cs="Wingdings"/>
        <w:b w:val="0"/>
        <w:bCs w:val="0"/>
        <w:i w:val="0"/>
        <w:iCs w:val="0"/>
        <w:spacing w:val="0"/>
        <w:w w:val="100"/>
        <w:sz w:val="16"/>
        <w:szCs w:val="16"/>
        <w:lang w:val="en-US" w:eastAsia="en-US" w:bidi="ar-SA"/>
      </w:rPr>
    </w:lvl>
    <w:lvl w:ilvl="2" w:tentative="0">
      <w:start w:val="0"/>
      <w:numFmt w:val="bullet"/>
      <w:lvlText w:val="•"/>
      <w:lvlJc w:val="left"/>
      <w:pPr>
        <w:ind w:left="2065" w:hanging="420"/>
      </w:pPr>
      <w:rPr>
        <w:rFonts w:hint="default"/>
        <w:lang w:val="en-US" w:eastAsia="en-US" w:bidi="ar-SA"/>
      </w:rPr>
    </w:lvl>
    <w:lvl w:ilvl="3" w:tentative="0">
      <w:start w:val="0"/>
      <w:numFmt w:val="bullet"/>
      <w:lvlText w:val="•"/>
      <w:lvlJc w:val="left"/>
      <w:pPr>
        <w:ind w:left="3030" w:hanging="420"/>
      </w:pPr>
      <w:rPr>
        <w:rFonts w:hint="default"/>
        <w:lang w:val="en-US" w:eastAsia="en-US" w:bidi="ar-SA"/>
      </w:rPr>
    </w:lvl>
    <w:lvl w:ilvl="4" w:tentative="0">
      <w:start w:val="0"/>
      <w:numFmt w:val="bullet"/>
      <w:lvlText w:val="•"/>
      <w:lvlJc w:val="left"/>
      <w:pPr>
        <w:ind w:left="3995" w:hanging="420"/>
      </w:pPr>
      <w:rPr>
        <w:rFonts w:hint="default"/>
        <w:lang w:val="en-US" w:eastAsia="en-US" w:bidi="ar-SA"/>
      </w:rPr>
    </w:lvl>
    <w:lvl w:ilvl="5" w:tentative="0">
      <w:start w:val="0"/>
      <w:numFmt w:val="bullet"/>
      <w:lvlText w:val="•"/>
      <w:lvlJc w:val="left"/>
      <w:pPr>
        <w:ind w:left="4960" w:hanging="420"/>
      </w:pPr>
      <w:rPr>
        <w:rFonts w:hint="default"/>
        <w:lang w:val="en-US" w:eastAsia="en-US" w:bidi="ar-SA"/>
      </w:rPr>
    </w:lvl>
    <w:lvl w:ilvl="6" w:tentative="0">
      <w:start w:val="0"/>
      <w:numFmt w:val="bullet"/>
      <w:lvlText w:val="•"/>
      <w:lvlJc w:val="left"/>
      <w:pPr>
        <w:ind w:left="5925" w:hanging="420"/>
      </w:pPr>
      <w:rPr>
        <w:rFonts w:hint="default"/>
        <w:lang w:val="en-US" w:eastAsia="en-US" w:bidi="ar-SA"/>
      </w:rPr>
    </w:lvl>
    <w:lvl w:ilvl="7" w:tentative="0">
      <w:start w:val="0"/>
      <w:numFmt w:val="bullet"/>
      <w:lvlText w:val="•"/>
      <w:lvlJc w:val="left"/>
      <w:pPr>
        <w:ind w:left="6890" w:hanging="420"/>
      </w:pPr>
      <w:rPr>
        <w:rFonts w:hint="default"/>
        <w:lang w:val="en-US" w:eastAsia="en-US" w:bidi="ar-SA"/>
      </w:rPr>
    </w:lvl>
    <w:lvl w:ilvl="8" w:tentative="0">
      <w:start w:val="0"/>
      <w:numFmt w:val="bullet"/>
      <w:lvlText w:val="•"/>
      <w:lvlJc w:val="left"/>
      <w:pPr>
        <w:ind w:left="7855" w:hanging="420"/>
      </w:pPr>
      <w:rPr>
        <w:rFonts w:hint="default"/>
        <w:lang w:val="en-US" w:eastAsia="en-US" w:bidi="ar-SA"/>
      </w:rPr>
    </w:lvl>
  </w:abstractNum>
  <w:abstractNum w:abstractNumId="23">
    <w:nsid w:val="EB87256C"/>
    <w:multiLevelType w:val="multilevel"/>
    <w:tmpl w:val="EB87256C"/>
    <w:lvl w:ilvl="0" w:tentative="0">
      <w:start w:val="0"/>
      <w:numFmt w:val="bullet"/>
      <w:lvlText w:val=""/>
      <w:lvlJc w:val="left"/>
      <w:pPr>
        <w:ind w:left="1143" w:hanging="461"/>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2004" w:hanging="461"/>
      </w:pPr>
      <w:rPr>
        <w:rFonts w:hint="default"/>
        <w:lang w:val="en-US" w:eastAsia="en-US" w:bidi="ar-SA"/>
      </w:rPr>
    </w:lvl>
    <w:lvl w:ilvl="2" w:tentative="0">
      <w:start w:val="0"/>
      <w:numFmt w:val="bullet"/>
      <w:lvlText w:val="•"/>
      <w:lvlJc w:val="left"/>
      <w:pPr>
        <w:ind w:left="2869" w:hanging="461"/>
      </w:pPr>
      <w:rPr>
        <w:rFonts w:hint="default"/>
        <w:lang w:val="en-US" w:eastAsia="en-US" w:bidi="ar-SA"/>
      </w:rPr>
    </w:lvl>
    <w:lvl w:ilvl="3" w:tentative="0">
      <w:start w:val="0"/>
      <w:numFmt w:val="bullet"/>
      <w:lvlText w:val="•"/>
      <w:lvlJc w:val="left"/>
      <w:pPr>
        <w:ind w:left="3733" w:hanging="461"/>
      </w:pPr>
      <w:rPr>
        <w:rFonts w:hint="default"/>
        <w:lang w:val="en-US" w:eastAsia="en-US" w:bidi="ar-SA"/>
      </w:rPr>
    </w:lvl>
    <w:lvl w:ilvl="4" w:tentative="0">
      <w:start w:val="0"/>
      <w:numFmt w:val="bullet"/>
      <w:lvlText w:val="•"/>
      <w:lvlJc w:val="left"/>
      <w:pPr>
        <w:ind w:left="4598" w:hanging="461"/>
      </w:pPr>
      <w:rPr>
        <w:rFonts w:hint="default"/>
        <w:lang w:val="en-US" w:eastAsia="en-US" w:bidi="ar-SA"/>
      </w:rPr>
    </w:lvl>
    <w:lvl w:ilvl="5" w:tentative="0">
      <w:start w:val="0"/>
      <w:numFmt w:val="bullet"/>
      <w:lvlText w:val="•"/>
      <w:lvlJc w:val="left"/>
      <w:pPr>
        <w:ind w:left="5462" w:hanging="461"/>
      </w:pPr>
      <w:rPr>
        <w:rFonts w:hint="default"/>
        <w:lang w:val="en-US" w:eastAsia="en-US" w:bidi="ar-SA"/>
      </w:rPr>
    </w:lvl>
    <w:lvl w:ilvl="6" w:tentative="0">
      <w:start w:val="0"/>
      <w:numFmt w:val="bullet"/>
      <w:lvlText w:val="•"/>
      <w:lvlJc w:val="left"/>
      <w:pPr>
        <w:ind w:left="6327" w:hanging="461"/>
      </w:pPr>
      <w:rPr>
        <w:rFonts w:hint="default"/>
        <w:lang w:val="en-US" w:eastAsia="en-US" w:bidi="ar-SA"/>
      </w:rPr>
    </w:lvl>
    <w:lvl w:ilvl="7" w:tentative="0">
      <w:start w:val="0"/>
      <w:numFmt w:val="bullet"/>
      <w:lvlText w:val="•"/>
      <w:lvlJc w:val="left"/>
      <w:pPr>
        <w:ind w:left="7191" w:hanging="461"/>
      </w:pPr>
      <w:rPr>
        <w:rFonts w:hint="default"/>
        <w:lang w:val="en-US" w:eastAsia="en-US" w:bidi="ar-SA"/>
      </w:rPr>
    </w:lvl>
    <w:lvl w:ilvl="8" w:tentative="0">
      <w:start w:val="0"/>
      <w:numFmt w:val="bullet"/>
      <w:lvlText w:val="•"/>
      <w:lvlJc w:val="left"/>
      <w:pPr>
        <w:ind w:left="8056" w:hanging="461"/>
      </w:pPr>
      <w:rPr>
        <w:rFonts w:hint="default"/>
        <w:lang w:val="en-US" w:eastAsia="en-US" w:bidi="ar-SA"/>
      </w:rPr>
    </w:lvl>
  </w:abstractNum>
  <w:abstractNum w:abstractNumId="24">
    <w:nsid w:val="FA266CEB"/>
    <w:multiLevelType w:val="multilevel"/>
    <w:tmpl w:val="FA266CEB"/>
    <w:lvl w:ilvl="0" w:tentative="0">
      <w:start w:val="1"/>
      <w:numFmt w:val="decimal"/>
      <w:lvlText w:val="%1."/>
      <w:lvlJc w:val="left"/>
      <w:pPr>
        <w:ind w:left="1463" w:hanging="341"/>
        <w:jc w:val="left"/>
      </w:pPr>
      <w:rPr>
        <w:rFonts w:hint="default" w:ascii="Times New Roman" w:hAnsi="Times New Roman" w:eastAsia="Times New Roman" w:cs="Times New Roman"/>
        <w:b/>
        <w:bCs/>
        <w:i w:val="0"/>
        <w:iCs w:val="0"/>
        <w:spacing w:val="0"/>
        <w:w w:val="100"/>
        <w:sz w:val="24"/>
        <w:szCs w:val="24"/>
        <w:lang w:val="en-US" w:eastAsia="en-US" w:bidi="ar-SA"/>
      </w:rPr>
    </w:lvl>
    <w:lvl w:ilvl="1" w:tentative="0">
      <w:start w:val="0"/>
      <w:numFmt w:val="bullet"/>
      <w:lvlText w:val="•"/>
      <w:lvlJc w:val="left"/>
      <w:pPr>
        <w:ind w:left="2292" w:hanging="341"/>
      </w:pPr>
      <w:rPr>
        <w:rFonts w:hint="default"/>
        <w:lang w:val="en-US" w:eastAsia="en-US" w:bidi="ar-SA"/>
      </w:rPr>
    </w:lvl>
    <w:lvl w:ilvl="2" w:tentative="0">
      <w:start w:val="0"/>
      <w:numFmt w:val="bullet"/>
      <w:lvlText w:val="•"/>
      <w:lvlJc w:val="left"/>
      <w:pPr>
        <w:ind w:left="3125" w:hanging="341"/>
      </w:pPr>
      <w:rPr>
        <w:rFonts w:hint="default"/>
        <w:lang w:val="en-US" w:eastAsia="en-US" w:bidi="ar-SA"/>
      </w:rPr>
    </w:lvl>
    <w:lvl w:ilvl="3" w:tentative="0">
      <w:start w:val="0"/>
      <w:numFmt w:val="bullet"/>
      <w:lvlText w:val="•"/>
      <w:lvlJc w:val="left"/>
      <w:pPr>
        <w:ind w:left="3957" w:hanging="341"/>
      </w:pPr>
      <w:rPr>
        <w:rFonts w:hint="default"/>
        <w:lang w:val="en-US" w:eastAsia="en-US" w:bidi="ar-SA"/>
      </w:rPr>
    </w:lvl>
    <w:lvl w:ilvl="4" w:tentative="0">
      <w:start w:val="0"/>
      <w:numFmt w:val="bullet"/>
      <w:lvlText w:val="•"/>
      <w:lvlJc w:val="left"/>
      <w:pPr>
        <w:ind w:left="4790" w:hanging="341"/>
      </w:pPr>
      <w:rPr>
        <w:rFonts w:hint="default"/>
        <w:lang w:val="en-US" w:eastAsia="en-US" w:bidi="ar-SA"/>
      </w:rPr>
    </w:lvl>
    <w:lvl w:ilvl="5" w:tentative="0">
      <w:start w:val="0"/>
      <w:numFmt w:val="bullet"/>
      <w:lvlText w:val="•"/>
      <w:lvlJc w:val="left"/>
      <w:pPr>
        <w:ind w:left="5622" w:hanging="341"/>
      </w:pPr>
      <w:rPr>
        <w:rFonts w:hint="default"/>
        <w:lang w:val="en-US" w:eastAsia="en-US" w:bidi="ar-SA"/>
      </w:rPr>
    </w:lvl>
    <w:lvl w:ilvl="6" w:tentative="0">
      <w:start w:val="0"/>
      <w:numFmt w:val="bullet"/>
      <w:lvlText w:val="•"/>
      <w:lvlJc w:val="left"/>
      <w:pPr>
        <w:ind w:left="6455" w:hanging="341"/>
      </w:pPr>
      <w:rPr>
        <w:rFonts w:hint="default"/>
        <w:lang w:val="en-US" w:eastAsia="en-US" w:bidi="ar-SA"/>
      </w:rPr>
    </w:lvl>
    <w:lvl w:ilvl="7" w:tentative="0">
      <w:start w:val="0"/>
      <w:numFmt w:val="bullet"/>
      <w:lvlText w:val="•"/>
      <w:lvlJc w:val="left"/>
      <w:pPr>
        <w:ind w:left="7287" w:hanging="341"/>
      </w:pPr>
      <w:rPr>
        <w:rFonts w:hint="default"/>
        <w:lang w:val="en-US" w:eastAsia="en-US" w:bidi="ar-SA"/>
      </w:rPr>
    </w:lvl>
    <w:lvl w:ilvl="8" w:tentative="0">
      <w:start w:val="0"/>
      <w:numFmt w:val="bullet"/>
      <w:lvlText w:val="•"/>
      <w:lvlJc w:val="left"/>
      <w:pPr>
        <w:ind w:left="8120" w:hanging="341"/>
      </w:pPr>
      <w:rPr>
        <w:rFonts w:hint="default"/>
        <w:lang w:val="en-US" w:eastAsia="en-US" w:bidi="ar-SA"/>
      </w:rPr>
    </w:lvl>
  </w:abstractNum>
  <w:abstractNum w:abstractNumId="25">
    <w:nsid w:val="FE5F6D1A"/>
    <w:multiLevelType w:val="multilevel"/>
    <w:tmpl w:val="FE5F6D1A"/>
    <w:lvl w:ilvl="0" w:tentative="0">
      <w:start w:val="8"/>
      <w:numFmt w:val="decimal"/>
      <w:lvlText w:val="%1"/>
      <w:lvlJc w:val="left"/>
      <w:pPr>
        <w:ind w:left="702" w:hanging="560"/>
        <w:jc w:val="left"/>
      </w:pPr>
      <w:rPr>
        <w:rFonts w:hint="default"/>
        <w:lang w:val="en-US" w:eastAsia="en-US" w:bidi="ar-SA"/>
      </w:rPr>
    </w:lvl>
    <w:lvl w:ilvl="1" w:tentative="0">
      <w:start w:val="1"/>
      <w:numFmt w:val="decimal"/>
      <w:lvlText w:val="%1.%2"/>
      <w:lvlJc w:val="left"/>
      <w:pPr>
        <w:ind w:left="702" w:hanging="560"/>
        <w:jc w:val="right"/>
      </w:pPr>
      <w:rPr>
        <w:rFonts w:hint="default" w:ascii="Times New Roman" w:hAnsi="Times New Roman" w:eastAsia="Times New Roman" w:cs="Times New Roman"/>
        <w:b/>
        <w:bCs/>
        <w:i w:val="0"/>
        <w:iCs w:val="0"/>
        <w:spacing w:val="-4"/>
        <w:w w:val="100"/>
        <w:sz w:val="28"/>
        <w:szCs w:val="28"/>
        <w:lang w:val="en-US" w:eastAsia="en-US" w:bidi="ar-SA"/>
      </w:rPr>
    </w:lvl>
    <w:lvl w:ilvl="2" w:tentative="0">
      <w:start w:val="0"/>
      <w:numFmt w:val="bullet"/>
      <w:lvlText w:val=""/>
      <w:lvlJc w:val="left"/>
      <w:pPr>
        <w:ind w:left="882" w:hanging="401"/>
      </w:pPr>
      <w:rPr>
        <w:rFonts w:hint="default" w:ascii="Wingdings" w:hAnsi="Wingdings" w:eastAsia="Wingdings" w:cs="Wingdings"/>
        <w:spacing w:val="0"/>
        <w:w w:val="95"/>
        <w:lang w:val="en-US" w:eastAsia="en-US" w:bidi="ar-SA"/>
      </w:rPr>
    </w:lvl>
    <w:lvl w:ilvl="3" w:tentative="0">
      <w:start w:val="0"/>
      <w:numFmt w:val="bullet"/>
      <w:lvlText w:val="•"/>
      <w:lvlJc w:val="left"/>
      <w:pPr>
        <w:ind w:left="1993" w:hanging="401"/>
      </w:pPr>
      <w:rPr>
        <w:rFonts w:hint="default"/>
        <w:lang w:val="en-US" w:eastAsia="en-US" w:bidi="ar-SA"/>
      </w:rPr>
    </w:lvl>
    <w:lvl w:ilvl="4" w:tentative="0">
      <w:start w:val="0"/>
      <w:numFmt w:val="bullet"/>
      <w:lvlText w:val="•"/>
      <w:lvlJc w:val="left"/>
      <w:pPr>
        <w:ind w:left="3106" w:hanging="401"/>
      </w:pPr>
      <w:rPr>
        <w:rFonts w:hint="default"/>
        <w:lang w:val="en-US" w:eastAsia="en-US" w:bidi="ar-SA"/>
      </w:rPr>
    </w:lvl>
    <w:lvl w:ilvl="5" w:tentative="0">
      <w:start w:val="0"/>
      <w:numFmt w:val="bullet"/>
      <w:lvlText w:val="•"/>
      <w:lvlJc w:val="left"/>
      <w:pPr>
        <w:ind w:left="4219" w:hanging="401"/>
      </w:pPr>
      <w:rPr>
        <w:rFonts w:hint="default"/>
        <w:lang w:val="en-US" w:eastAsia="en-US" w:bidi="ar-SA"/>
      </w:rPr>
    </w:lvl>
    <w:lvl w:ilvl="6" w:tentative="0">
      <w:start w:val="0"/>
      <w:numFmt w:val="bullet"/>
      <w:lvlText w:val="•"/>
      <w:lvlJc w:val="left"/>
      <w:pPr>
        <w:ind w:left="5332" w:hanging="401"/>
      </w:pPr>
      <w:rPr>
        <w:rFonts w:hint="default"/>
        <w:lang w:val="en-US" w:eastAsia="en-US" w:bidi="ar-SA"/>
      </w:rPr>
    </w:lvl>
    <w:lvl w:ilvl="7" w:tentative="0">
      <w:start w:val="0"/>
      <w:numFmt w:val="bullet"/>
      <w:lvlText w:val="•"/>
      <w:lvlJc w:val="left"/>
      <w:pPr>
        <w:ind w:left="6445" w:hanging="401"/>
      </w:pPr>
      <w:rPr>
        <w:rFonts w:hint="default"/>
        <w:lang w:val="en-US" w:eastAsia="en-US" w:bidi="ar-SA"/>
      </w:rPr>
    </w:lvl>
    <w:lvl w:ilvl="8" w:tentative="0">
      <w:start w:val="0"/>
      <w:numFmt w:val="bullet"/>
      <w:lvlText w:val="•"/>
      <w:lvlJc w:val="left"/>
      <w:pPr>
        <w:ind w:left="7558" w:hanging="401"/>
      </w:pPr>
      <w:rPr>
        <w:rFonts w:hint="default"/>
        <w:lang w:val="en-US" w:eastAsia="en-US" w:bidi="ar-SA"/>
      </w:rPr>
    </w:lvl>
  </w:abstractNum>
  <w:abstractNum w:abstractNumId="26">
    <w:nsid w:val="0053208E"/>
    <w:multiLevelType w:val="multilevel"/>
    <w:tmpl w:val="0053208E"/>
    <w:lvl w:ilvl="0" w:tentative="0">
      <w:start w:val="1"/>
      <w:numFmt w:val="decimal"/>
      <w:lvlText w:val="%1"/>
      <w:lvlJc w:val="left"/>
      <w:pPr>
        <w:ind w:left="743" w:hanging="420"/>
        <w:jc w:val="left"/>
      </w:pPr>
      <w:rPr>
        <w:rFonts w:hint="default"/>
        <w:lang w:val="en-US" w:eastAsia="en-US" w:bidi="ar-SA"/>
      </w:rPr>
    </w:lvl>
    <w:lvl w:ilvl="1" w:tentative="0">
      <w:start w:val="1"/>
      <w:numFmt w:val="decimal"/>
      <w:lvlText w:val="%1.%2"/>
      <w:lvlJc w:val="left"/>
      <w:pPr>
        <w:ind w:left="743" w:hanging="42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1"/>
      <w:numFmt w:val="decimal"/>
      <w:lvlText w:val="%1.%2.%3"/>
      <w:lvlJc w:val="left"/>
      <w:pPr>
        <w:ind w:left="1182" w:hanging="60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tentative="0">
      <w:start w:val="0"/>
      <w:numFmt w:val="bullet"/>
      <w:lvlText w:val="•"/>
      <w:lvlJc w:val="left"/>
      <w:pPr>
        <w:ind w:left="3092" w:hanging="600"/>
      </w:pPr>
      <w:rPr>
        <w:rFonts w:hint="default"/>
        <w:lang w:val="en-US" w:eastAsia="en-US" w:bidi="ar-SA"/>
      </w:rPr>
    </w:lvl>
    <w:lvl w:ilvl="4" w:tentative="0">
      <w:start w:val="0"/>
      <w:numFmt w:val="bullet"/>
      <w:lvlText w:val="•"/>
      <w:lvlJc w:val="left"/>
      <w:pPr>
        <w:ind w:left="4048" w:hanging="600"/>
      </w:pPr>
      <w:rPr>
        <w:rFonts w:hint="default"/>
        <w:lang w:val="en-US" w:eastAsia="en-US" w:bidi="ar-SA"/>
      </w:rPr>
    </w:lvl>
    <w:lvl w:ilvl="5" w:tentative="0">
      <w:start w:val="0"/>
      <w:numFmt w:val="bullet"/>
      <w:lvlText w:val="•"/>
      <w:lvlJc w:val="left"/>
      <w:pPr>
        <w:ind w:left="5004" w:hanging="600"/>
      </w:pPr>
      <w:rPr>
        <w:rFonts w:hint="default"/>
        <w:lang w:val="en-US" w:eastAsia="en-US" w:bidi="ar-SA"/>
      </w:rPr>
    </w:lvl>
    <w:lvl w:ilvl="6" w:tentative="0">
      <w:start w:val="0"/>
      <w:numFmt w:val="bullet"/>
      <w:lvlText w:val="•"/>
      <w:lvlJc w:val="left"/>
      <w:pPr>
        <w:ind w:left="5960" w:hanging="600"/>
      </w:pPr>
      <w:rPr>
        <w:rFonts w:hint="default"/>
        <w:lang w:val="en-US" w:eastAsia="en-US" w:bidi="ar-SA"/>
      </w:rPr>
    </w:lvl>
    <w:lvl w:ilvl="7" w:tentative="0">
      <w:start w:val="0"/>
      <w:numFmt w:val="bullet"/>
      <w:lvlText w:val="•"/>
      <w:lvlJc w:val="left"/>
      <w:pPr>
        <w:ind w:left="6916" w:hanging="600"/>
      </w:pPr>
      <w:rPr>
        <w:rFonts w:hint="default"/>
        <w:lang w:val="en-US" w:eastAsia="en-US" w:bidi="ar-SA"/>
      </w:rPr>
    </w:lvl>
    <w:lvl w:ilvl="8" w:tentative="0">
      <w:start w:val="0"/>
      <w:numFmt w:val="bullet"/>
      <w:lvlText w:val="•"/>
      <w:lvlJc w:val="left"/>
      <w:pPr>
        <w:ind w:left="7872" w:hanging="600"/>
      </w:pPr>
      <w:rPr>
        <w:rFonts w:hint="default"/>
        <w:lang w:val="en-US" w:eastAsia="en-US" w:bidi="ar-SA"/>
      </w:rPr>
    </w:lvl>
  </w:abstractNum>
  <w:abstractNum w:abstractNumId="27">
    <w:nsid w:val="018AAB0E"/>
    <w:multiLevelType w:val="multilevel"/>
    <w:tmpl w:val="018AAB0E"/>
    <w:lvl w:ilvl="0" w:tentative="0">
      <w:start w:val="0"/>
      <w:numFmt w:val="bullet"/>
      <w:lvlText w:val=""/>
      <w:lvlJc w:val="left"/>
      <w:pPr>
        <w:ind w:left="668" w:hanging="42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204" w:hanging="420"/>
      </w:pPr>
      <w:rPr>
        <w:rFonts w:hint="default"/>
        <w:lang w:val="en-US" w:eastAsia="en-US" w:bidi="ar-SA"/>
      </w:rPr>
    </w:lvl>
    <w:lvl w:ilvl="2" w:tentative="0">
      <w:start w:val="0"/>
      <w:numFmt w:val="bullet"/>
      <w:lvlText w:val="•"/>
      <w:lvlJc w:val="left"/>
      <w:pPr>
        <w:ind w:left="1749" w:hanging="420"/>
      </w:pPr>
      <w:rPr>
        <w:rFonts w:hint="default"/>
        <w:lang w:val="en-US" w:eastAsia="en-US" w:bidi="ar-SA"/>
      </w:rPr>
    </w:lvl>
    <w:lvl w:ilvl="3" w:tentative="0">
      <w:start w:val="0"/>
      <w:numFmt w:val="bullet"/>
      <w:lvlText w:val="•"/>
      <w:lvlJc w:val="left"/>
      <w:pPr>
        <w:ind w:left="2294" w:hanging="420"/>
      </w:pPr>
      <w:rPr>
        <w:rFonts w:hint="default"/>
        <w:lang w:val="en-US" w:eastAsia="en-US" w:bidi="ar-SA"/>
      </w:rPr>
    </w:lvl>
    <w:lvl w:ilvl="4" w:tentative="0">
      <w:start w:val="0"/>
      <w:numFmt w:val="bullet"/>
      <w:lvlText w:val="•"/>
      <w:lvlJc w:val="left"/>
      <w:pPr>
        <w:ind w:left="2839" w:hanging="420"/>
      </w:pPr>
      <w:rPr>
        <w:rFonts w:hint="default"/>
        <w:lang w:val="en-US" w:eastAsia="en-US" w:bidi="ar-SA"/>
      </w:rPr>
    </w:lvl>
    <w:lvl w:ilvl="5" w:tentative="0">
      <w:start w:val="0"/>
      <w:numFmt w:val="bullet"/>
      <w:lvlText w:val="•"/>
      <w:lvlJc w:val="left"/>
      <w:pPr>
        <w:ind w:left="3384" w:hanging="420"/>
      </w:pPr>
      <w:rPr>
        <w:rFonts w:hint="default"/>
        <w:lang w:val="en-US" w:eastAsia="en-US" w:bidi="ar-SA"/>
      </w:rPr>
    </w:lvl>
    <w:lvl w:ilvl="6" w:tentative="0">
      <w:start w:val="0"/>
      <w:numFmt w:val="bullet"/>
      <w:lvlText w:val="•"/>
      <w:lvlJc w:val="left"/>
      <w:pPr>
        <w:ind w:left="3929" w:hanging="420"/>
      </w:pPr>
      <w:rPr>
        <w:rFonts w:hint="default"/>
        <w:lang w:val="en-US" w:eastAsia="en-US" w:bidi="ar-SA"/>
      </w:rPr>
    </w:lvl>
    <w:lvl w:ilvl="7" w:tentative="0">
      <w:start w:val="0"/>
      <w:numFmt w:val="bullet"/>
      <w:lvlText w:val="•"/>
      <w:lvlJc w:val="left"/>
      <w:pPr>
        <w:ind w:left="4474" w:hanging="420"/>
      </w:pPr>
      <w:rPr>
        <w:rFonts w:hint="default"/>
        <w:lang w:val="en-US" w:eastAsia="en-US" w:bidi="ar-SA"/>
      </w:rPr>
    </w:lvl>
    <w:lvl w:ilvl="8" w:tentative="0">
      <w:start w:val="0"/>
      <w:numFmt w:val="bullet"/>
      <w:lvlText w:val="•"/>
      <w:lvlJc w:val="left"/>
      <w:pPr>
        <w:ind w:left="5019" w:hanging="420"/>
      </w:pPr>
      <w:rPr>
        <w:rFonts w:hint="default"/>
        <w:lang w:val="en-US" w:eastAsia="en-US" w:bidi="ar-SA"/>
      </w:rPr>
    </w:lvl>
  </w:abstractNum>
  <w:abstractNum w:abstractNumId="28">
    <w:nsid w:val="01ABABC9"/>
    <w:multiLevelType w:val="multilevel"/>
    <w:tmpl w:val="01ABABC9"/>
    <w:lvl w:ilvl="0" w:tentative="0">
      <w:start w:val="0"/>
      <w:numFmt w:val="bullet"/>
      <w:lvlText w:val=""/>
      <w:lvlJc w:val="left"/>
      <w:pPr>
        <w:ind w:left="683" w:hanging="42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590" w:hanging="420"/>
      </w:pPr>
      <w:rPr>
        <w:rFonts w:hint="default"/>
        <w:lang w:val="en-US" w:eastAsia="en-US" w:bidi="ar-SA"/>
      </w:rPr>
    </w:lvl>
    <w:lvl w:ilvl="2" w:tentative="0">
      <w:start w:val="0"/>
      <w:numFmt w:val="bullet"/>
      <w:lvlText w:val="•"/>
      <w:lvlJc w:val="left"/>
      <w:pPr>
        <w:ind w:left="2501" w:hanging="420"/>
      </w:pPr>
      <w:rPr>
        <w:rFonts w:hint="default"/>
        <w:lang w:val="en-US" w:eastAsia="en-US" w:bidi="ar-SA"/>
      </w:rPr>
    </w:lvl>
    <w:lvl w:ilvl="3" w:tentative="0">
      <w:start w:val="0"/>
      <w:numFmt w:val="bullet"/>
      <w:lvlText w:val="•"/>
      <w:lvlJc w:val="left"/>
      <w:pPr>
        <w:ind w:left="3411" w:hanging="420"/>
      </w:pPr>
      <w:rPr>
        <w:rFonts w:hint="default"/>
        <w:lang w:val="en-US" w:eastAsia="en-US" w:bidi="ar-SA"/>
      </w:rPr>
    </w:lvl>
    <w:lvl w:ilvl="4" w:tentative="0">
      <w:start w:val="0"/>
      <w:numFmt w:val="bullet"/>
      <w:lvlText w:val="•"/>
      <w:lvlJc w:val="left"/>
      <w:pPr>
        <w:ind w:left="4322" w:hanging="420"/>
      </w:pPr>
      <w:rPr>
        <w:rFonts w:hint="default"/>
        <w:lang w:val="en-US" w:eastAsia="en-US" w:bidi="ar-SA"/>
      </w:rPr>
    </w:lvl>
    <w:lvl w:ilvl="5" w:tentative="0">
      <w:start w:val="0"/>
      <w:numFmt w:val="bullet"/>
      <w:lvlText w:val="•"/>
      <w:lvlJc w:val="left"/>
      <w:pPr>
        <w:ind w:left="5232" w:hanging="420"/>
      </w:pPr>
      <w:rPr>
        <w:rFonts w:hint="default"/>
        <w:lang w:val="en-US" w:eastAsia="en-US" w:bidi="ar-SA"/>
      </w:rPr>
    </w:lvl>
    <w:lvl w:ilvl="6" w:tentative="0">
      <w:start w:val="0"/>
      <w:numFmt w:val="bullet"/>
      <w:lvlText w:val="•"/>
      <w:lvlJc w:val="left"/>
      <w:pPr>
        <w:ind w:left="6143" w:hanging="420"/>
      </w:pPr>
      <w:rPr>
        <w:rFonts w:hint="default"/>
        <w:lang w:val="en-US" w:eastAsia="en-US" w:bidi="ar-SA"/>
      </w:rPr>
    </w:lvl>
    <w:lvl w:ilvl="7" w:tentative="0">
      <w:start w:val="0"/>
      <w:numFmt w:val="bullet"/>
      <w:lvlText w:val="•"/>
      <w:lvlJc w:val="left"/>
      <w:pPr>
        <w:ind w:left="7053" w:hanging="420"/>
      </w:pPr>
      <w:rPr>
        <w:rFonts w:hint="default"/>
        <w:lang w:val="en-US" w:eastAsia="en-US" w:bidi="ar-SA"/>
      </w:rPr>
    </w:lvl>
    <w:lvl w:ilvl="8" w:tentative="0">
      <w:start w:val="0"/>
      <w:numFmt w:val="bullet"/>
      <w:lvlText w:val="•"/>
      <w:lvlJc w:val="left"/>
      <w:pPr>
        <w:ind w:left="7964" w:hanging="420"/>
      </w:pPr>
      <w:rPr>
        <w:rFonts w:hint="default"/>
        <w:lang w:val="en-US" w:eastAsia="en-US" w:bidi="ar-SA"/>
      </w:rPr>
    </w:lvl>
  </w:abstractNum>
  <w:abstractNum w:abstractNumId="29">
    <w:nsid w:val="03D62ECE"/>
    <w:multiLevelType w:val="multilevel"/>
    <w:tmpl w:val="03D62ECE"/>
    <w:lvl w:ilvl="0" w:tentative="0">
      <w:start w:val="6"/>
      <w:numFmt w:val="decimal"/>
      <w:lvlText w:val="%1"/>
      <w:lvlJc w:val="left"/>
      <w:pPr>
        <w:ind w:left="683" w:hanging="420"/>
        <w:jc w:val="left"/>
      </w:pPr>
      <w:rPr>
        <w:rFonts w:hint="default"/>
        <w:lang w:val="en-US" w:eastAsia="en-US" w:bidi="ar-SA"/>
      </w:rPr>
    </w:lvl>
    <w:lvl w:ilvl="1" w:tentative="0">
      <w:start w:val="1"/>
      <w:numFmt w:val="decimal"/>
      <w:lvlText w:val="%1.%2"/>
      <w:lvlJc w:val="left"/>
      <w:pPr>
        <w:ind w:left="683" w:hanging="42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2501" w:hanging="420"/>
      </w:pPr>
      <w:rPr>
        <w:rFonts w:hint="default"/>
        <w:lang w:val="en-US" w:eastAsia="en-US" w:bidi="ar-SA"/>
      </w:rPr>
    </w:lvl>
    <w:lvl w:ilvl="3" w:tentative="0">
      <w:start w:val="0"/>
      <w:numFmt w:val="bullet"/>
      <w:lvlText w:val="•"/>
      <w:lvlJc w:val="left"/>
      <w:pPr>
        <w:ind w:left="3411" w:hanging="420"/>
      </w:pPr>
      <w:rPr>
        <w:rFonts w:hint="default"/>
        <w:lang w:val="en-US" w:eastAsia="en-US" w:bidi="ar-SA"/>
      </w:rPr>
    </w:lvl>
    <w:lvl w:ilvl="4" w:tentative="0">
      <w:start w:val="0"/>
      <w:numFmt w:val="bullet"/>
      <w:lvlText w:val="•"/>
      <w:lvlJc w:val="left"/>
      <w:pPr>
        <w:ind w:left="4322" w:hanging="420"/>
      </w:pPr>
      <w:rPr>
        <w:rFonts w:hint="default"/>
        <w:lang w:val="en-US" w:eastAsia="en-US" w:bidi="ar-SA"/>
      </w:rPr>
    </w:lvl>
    <w:lvl w:ilvl="5" w:tentative="0">
      <w:start w:val="0"/>
      <w:numFmt w:val="bullet"/>
      <w:lvlText w:val="•"/>
      <w:lvlJc w:val="left"/>
      <w:pPr>
        <w:ind w:left="5232" w:hanging="420"/>
      </w:pPr>
      <w:rPr>
        <w:rFonts w:hint="default"/>
        <w:lang w:val="en-US" w:eastAsia="en-US" w:bidi="ar-SA"/>
      </w:rPr>
    </w:lvl>
    <w:lvl w:ilvl="6" w:tentative="0">
      <w:start w:val="0"/>
      <w:numFmt w:val="bullet"/>
      <w:lvlText w:val="•"/>
      <w:lvlJc w:val="left"/>
      <w:pPr>
        <w:ind w:left="6143" w:hanging="420"/>
      </w:pPr>
      <w:rPr>
        <w:rFonts w:hint="default"/>
        <w:lang w:val="en-US" w:eastAsia="en-US" w:bidi="ar-SA"/>
      </w:rPr>
    </w:lvl>
    <w:lvl w:ilvl="7" w:tentative="0">
      <w:start w:val="0"/>
      <w:numFmt w:val="bullet"/>
      <w:lvlText w:val="•"/>
      <w:lvlJc w:val="left"/>
      <w:pPr>
        <w:ind w:left="7053" w:hanging="420"/>
      </w:pPr>
      <w:rPr>
        <w:rFonts w:hint="default"/>
        <w:lang w:val="en-US" w:eastAsia="en-US" w:bidi="ar-SA"/>
      </w:rPr>
    </w:lvl>
    <w:lvl w:ilvl="8" w:tentative="0">
      <w:start w:val="0"/>
      <w:numFmt w:val="bullet"/>
      <w:lvlText w:val="•"/>
      <w:lvlJc w:val="left"/>
      <w:pPr>
        <w:ind w:left="7964" w:hanging="420"/>
      </w:pPr>
      <w:rPr>
        <w:rFonts w:hint="default"/>
        <w:lang w:val="en-US" w:eastAsia="en-US" w:bidi="ar-SA"/>
      </w:rPr>
    </w:lvl>
  </w:abstractNum>
  <w:abstractNum w:abstractNumId="30">
    <w:nsid w:val="07917BC6"/>
    <w:multiLevelType w:val="multilevel"/>
    <w:tmpl w:val="07917BC6"/>
    <w:lvl w:ilvl="0" w:tentative="0">
      <w:start w:val="0"/>
      <w:numFmt w:val="bullet"/>
      <w:lvlText w:val=""/>
      <w:lvlJc w:val="left"/>
      <w:pPr>
        <w:ind w:left="668" w:hanging="42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204" w:hanging="420"/>
      </w:pPr>
      <w:rPr>
        <w:rFonts w:hint="default"/>
        <w:lang w:val="en-US" w:eastAsia="en-US" w:bidi="ar-SA"/>
      </w:rPr>
    </w:lvl>
    <w:lvl w:ilvl="2" w:tentative="0">
      <w:start w:val="0"/>
      <w:numFmt w:val="bullet"/>
      <w:lvlText w:val="•"/>
      <w:lvlJc w:val="left"/>
      <w:pPr>
        <w:ind w:left="1749" w:hanging="420"/>
      </w:pPr>
      <w:rPr>
        <w:rFonts w:hint="default"/>
        <w:lang w:val="en-US" w:eastAsia="en-US" w:bidi="ar-SA"/>
      </w:rPr>
    </w:lvl>
    <w:lvl w:ilvl="3" w:tentative="0">
      <w:start w:val="0"/>
      <w:numFmt w:val="bullet"/>
      <w:lvlText w:val="•"/>
      <w:lvlJc w:val="left"/>
      <w:pPr>
        <w:ind w:left="2294" w:hanging="420"/>
      </w:pPr>
      <w:rPr>
        <w:rFonts w:hint="default"/>
        <w:lang w:val="en-US" w:eastAsia="en-US" w:bidi="ar-SA"/>
      </w:rPr>
    </w:lvl>
    <w:lvl w:ilvl="4" w:tentative="0">
      <w:start w:val="0"/>
      <w:numFmt w:val="bullet"/>
      <w:lvlText w:val="•"/>
      <w:lvlJc w:val="left"/>
      <w:pPr>
        <w:ind w:left="2839" w:hanging="420"/>
      </w:pPr>
      <w:rPr>
        <w:rFonts w:hint="default"/>
        <w:lang w:val="en-US" w:eastAsia="en-US" w:bidi="ar-SA"/>
      </w:rPr>
    </w:lvl>
    <w:lvl w:ilvl="5" w:tentative="0">
      <w:start w:val="0"/>
      <w:numFmt w:val="bullet"/>
      <w:lvlText w:val="•"/>
      <w:lvlJc w:val="left"/>
      <w:pPr>
        <w:ind w:left="3384" w:hanging="420"/>
      </w:pPr>
      <w:rPr>
        <w:rFonts w:hint="default"/>
        <w:lang w:val="en-US" w:eastAsia="en-US" w:bidi="ar-SA"/>
      </w:rPr>
    </w:lvl>
    <w:lvl w:ilvl="6" w:tentative="0">
      <w:start w:val="0"/>
      <w:numFmt w:val="bullet"/>
      <w:lvlText w:val="•"/>
      <w:lvlJc w:val="left"/>
      <w:pPr>
        <w:ind w:left="3929" w:hanging="420"/>
      </w:pPr>
      <w:rPr>
        <w:rFonts w:hint="default"/>
        <w:lang w:val="en-US" w:eastAsia="en-US" w:bidi="ar-SA"/>
      </w:rPr>
    </w:lvl>
    <w:lvl w:ilvl="7" w:tentative="0">
      <w:start w:val="0"/>
      <w:numFmt w:val="bullet"/>
      <w:lvlText w:val="•"/>
      <w:lvlJc w:val="left"/>
      <w:pPr>
        <w:ind w:left="4474" w:hanging="420"/>
      </w:pPr>
      <w:rPr>
        <w:rFonts w:hint="default"/>
        <w:lang w:val="en-US" w:eastAsia="en-US" w:bidi="ar-SA"/>
      </w:rPr>
    </w:lvl>
    <w:lvl w:ilvl="8" w:tentative="0">
      <w:start w:val="0"/>
      <w:numFmt w:val="bullet"/>
      <w:lvlText w:val="•"/>
      <w:lvlJc w:val="left"/>
      <w:pPr>
        <w:ind w:left="5019" w:hanging="420"/>
      </w:pPr>
      <w:rPr>
        <w:rFonts w:hint="default"/>
        <w:lang w:val="en-US" w:eastAsia="en-US" w:bidi="ar-SA"/>
      </w:rPr>
    </w:lvl>
  </w:abstractNum>
  <w:abstractNum w:abstractNumId="31">
    <w:nsid w:val="097F6BDF"/>
    <w:multiLevelType w:val="multilevel"/>
    <w:tmpl w:val="097F6BDF"/>
    <w:lvl w:ilvl="0" w:tentative="0">
      <w:start w:val="1"/>
      <w:numFmt w:val="decimal"/>
      <w:lvlText w:val="%1."/>
      <w:lvlJc w:val="left"/>
      <w:pPr>
        <w:ind w:left="923" w:hanging="240"/>
        <w:jc w:val="left"/>
      </w:pPr>
      <w:rPr>
        <w:rFonts w:hint="default" w:ascii="Times New Roman" w:hAnsi="Times New Roman" w:eastAsia="Times New Roman" w:cs="Times New Roman"/>
        <w:b/>
        <w:bCs/>
        <w:i w:val="0"/>
        <w:iCs w:val="0"/>
        <w:color w:val="0A0A0A"/>
        <w:spacing w:val="0"/>
        <w:w w:val="100"/>
        <w:sz w:val="24"/>
        <w:szCs w:val="24"/>
        <w:lang w:val="en-US" w:eastAsia="en-US" w:bidi="ar-SA"/>
      </w:rPr>
    </w:lvl>
    <w:lvl w:ilvl="1" w:tentative="0">
      <w:start w:val="0"/>
      <w:numFmt w:val="bullet"/>
      <w:lvlText w:val=""/>
      <w:lvlJc w:val="left"/>
      <w:pPr>
        <w:ind w:left="1321" w:hanging="418"/>
      </w:pPr>
      <w:rPr>
        <w:rFonts w:hint="default" w:ascii="Wingdings" w:hAnsi="Wingdings" w:eastAsia="Wingdings" w:cs="Wingdings"/>
        <w:b w:val="0"/>
        <w:bCs w:val="0"/>
        <w:i w:val="0"/>
        <w:iCs w:val="0"/>
        <w:spacing w:val="0"/>
        <w:w w:val="95"/>
        <w:sz w:val="15"/>
        <w:szCs w:val="15"/>
        <w:lang w:val="en-US" w:eastAsia="en-US" w:bidi="ar-SA"/>
      </w:rPr>
    </w:lvl>
    <w:lvl w:ilvl="2" w:tentative="0">
      <w:start w:val="0"/>
      <w:numFmt w:val="bullet"/>
      <w:lvlText w:val="•"/>
      <w:lvlJc w:val="left"/>
      <w:pPr>
        <w:ind w:left="2260" w:hanging="418"/>
      </w:pPr>
      <w:rPr>
        <w:rFonts w:hint="default"/>
        <w:lang w:val="en-US" w:eastAsia="en-US" w:bidi="ar-SA"/>
      </w:rPr>
    </w:lvl>
    <w:lvl w:ilvl="3" w:tentative="0">
      <w:start w:val="0"/>
      <w:numFmt w:val="bullet"/>
      <w:lvlText w:val="•"/>
      <w:lvlJc w:val="left"/>
      <w:pPr>
        <w:ind w:left="3201" w:hanging="418"/>
      </w:pPr>
      <w:rPr>
        <w:rFonts w:hint="default"/>
        <w:lang w:val="en-US" w:eastAsia="en-US" w:bidi="ar-SA"/>
      </w:rPr>
    </w:lvl>
    <w:lvl w:ilvl="4" w:tentative="0">
      <w:start w:val="0"/>
      <w:numFmt w:val="bullet"/>
      <w:lvlText w:val="•"/>
      <w:lvlJc w:val="left"/>
      <w:pPr>
        <w:ind w:left="4141" w:hanging="418"/>
      </w:pPr>
      <w:rPr>
        <w:rFonts w:hint="default"/>
        <w:lang w:val="en-US" w:eastAsia="en-US" w:bidi="ar-SA"/>
      </w:rPr>
    </w:lvl>
    <w:lvl w:ilvl="5" w:tentative="0">
      <w:start w:val="0"/>
      <w:numFmt w:val="bullet"/>
      <w:lvlText w:val="•"/>
      <w:lvlJc w:val="left"/>
      <w:pPr>
        <w:ind w:left="5082" w:hanging="418"/>
      </w:pPr>
      <w:rPr>
        <w:rFonts w:hint="default"/>
        <w:lang w:val="en-US" w:eastAsia="en-US" w:bidi="ar-SA"/>
      </w:rPr>
    </w:lvl>
    <w:lvl w:ilvl="6" w:tentative="0">
      <w:start w:val="0"/>
      <w:numFmt w:val="bullet"/>
      <w:lvlText w:val="•"/>
      <w:lvlJc w:val="left"/>
      <w:pPr>
        <w:ind w:left="6022" w:hanging="418"/>
      </w:pPr>
      <w:rPr>
        <w:rFonts w:hint="default"/>
        <w:lang w:val="en-US" w:eastAsia="en-US" w:bidi="ar-SA"/>
      </w:rPr>
    </w:lvl>
    <w:lvl w:ilvl="7" w:tentative="0">
      <w:start w:val="0"/>
      <w:numFmt w:val="bullet"/>
      <w:lvlText w:val="•"/>
      <w:lvlJc w:val="left"/>
      <w:pPr>
        <w:ind w:left="6963" w:hanging="418"/>
      </w:pPr>
      <w:rPr>
        <w:rFonts w:hint="default"/>
        <w:lang w:val="en-US" w:eastAsia="en-US" w:bidi="ar-SA"/>
      </w:rPr>
    </w:lvl>
    <w:lvl w:ilvl="8" w:tentative="0">
      <w:start w:val="0"/>
      <w:numFmt w:val="bullet"/>
      <w:lvlText w:val="•"/>
      <w:lvlJc w:val="left"/>
      <w:pPr>
        <w:ind w:left="7903" w:hanging="418"/>
      </w:pPr>
      <w:rPr>
        <w:rFonts w:hint="default"/>
        <w:lang w:val="en-US" w:eastAsia="en-US" w:bidi="ar-SA"/>
      </w:rPr>
    </w:lvl>
  </w:abstractNum>
  <w:abstractNum w:abstractNumId="32">
    <w:nsid w:val="122657F6"/>
    <w:multiLevelType w:val="multilevel"/>
    <w:tmpl w:val="122657F6"/>
    <w:lvl w:ilvl="0" w:tentative="0">
      <w:start w:val="0"/>
      <w:numFmt w:val="bullet"/>
      <w:lvlText w:val=""/>
      <w:lvlJc w:val="left"/>
      <w:pPr>
        <w:ind w:left="668" w:hanging="42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204" w:hanging="420"/>
      </w:pPr>
      <w:rPr>
        <w:rFonts w:hint="default"/>
        <w:lang w:val="en-US" w:eastAsia="en-US" w:bidi="ar-SA"/>
      </w:rPr>
    </w:lvl>
    <w:lvl w:ilvl="2" w:tentative="0">
      <w:start w:val="0"/>
      <w:numFmt w:val="bullet"/>
      <w:lvlText w:val="•"/>
      <w:lvlJc w:val="left"/>
      <w:pPr>
        <w:ind w:left="1749" w:hanging="420"/>
      </w:pPr>
      <w:rPr>
        <w:rFonts w:hint="default"/>
        <w:lang w:val="en-US" w:eastAsia="en-US" w:bidi="ar-SA"/>
      </w:rPr>
    </w:lvl>
    <w:lvl w:ilvl="3" w:tentative="0">
      <w:start w:val="0"/>
      <w:numFmt w:val="bullet"/>
      <w:lvlText w:val="•"/>
      <w:lvlJc w:val="left"/>
      <w:pPr>
        <w:ind w:left="2294" w:hanging="420"/>
      </w:pPr>
      <w:rPr>
        <w:rFonts w:hint="default"/>
        <w:lang w:val="en-US" w:eastAsia="en-US" w:bidi="ar-SA"/>
      </w:rPr>
    </w:lvl>
    <w:lvl w:ilvl="4" w:tentative="0">
      <w:start w:val="0"/>
      <w:numFmt w:val="bullet"/>
      <w:lvlText w:val="•"/>
      <w:lvlJc w:val="left"/>
      <w:pPr>
        <w:ind w:left="2839" w:hanging="420"/>
      </w:pPr>
      <w:rPr>
        <w:rFonts w:hint="default"/>
        <w:lang w:val="en-US" w:eastAsia="en-US" w:bidi="ar-SA"/>
      </w:rPr>
    </w:lvl>
    <w:lvl w:ilvl="5" w:tentative="0">
      <w:start w:val="0"/>
      <w:numFmt w:val="bullet"/>
      <w:lvlText w:val="•"/>
      <w:lvlJc w:val="left"/>
      <w:pPr>
        <w:ind w:left="3384" w:hanging="420"/>
      </w:pPr>
      <w:rPr>
        <w:rFonts w:hint="default"/>
        <w:lang w:val="en-US" w:eastAsia="en-US" w:bidi="ar-SA"/>
      </w:rPr>
    </w:lvl>
    <w:lvl w:ilvl="6" w:tentative="0">
      <w:start w:val="0"/>
      <w:numFmt w:val="bullet"/>
      <w:lvlText w:val="•"/>
      <w:lvlJc w:val="left"/>
      <w:pPr>
        <w:ind w:left="3929" w:hanging="420"/>
      </w:pPr>
      <w:rPr>
        <w:rFonts w:hint="default"/>
        <w:lang w:val="en-US" w:eastAsia="en-US" w:bidi="ar-SA"/>
      </w:rPr>
    </w:lvl>
    <w:lvl w:ilvl="7" w:tentative="0">
      <w:start w:val="0"/>
      <w:numFmt w:val="bullet"/>
      <w:lvlText w:val="•"/>
      <w:lvlJc w:val="left"/>
      <w:pPr>
        <w:ind w:left="4474" w:hanging="420"/>
      </w:pPr>
      <w:rPr>
        <w:rFonts w:hint="default"/>
        <w:lang w:val="en-US" w:eastAsia="en-US" w:bidi="ar-SA"/>
      </w:rPr>
    </w:lvl>
    <w:lvl w:ilvl="8" w:tentative="0">
      <w:start w:val="0"/>
      <w:numFmt w:val="bullet"/>
      <w:lvlText w:val="•"/>
      <w:lvlJc w:val="left"/>
      <w:pPr>
        <w:ind w:left="5019" w:hanging="420"/>
      </w:pPr>
      <w:rPr>
        <w:rFonts w:hint="default"/>
        <w:lang w:val="en-US" w:eastAsia="en-US" w:bidi="ar-SA"/>
      </w:rPr>
    </w:lvl>
  </w:abstractNum>
  <w:abstractNum w:abstractNumId="33">
    <w:nsid w:val="1578F507"/>
    <w:multiLevelType w:val="multilevel"/>
    <w:tmpl w:val="1578F507"/>
    <w:lvl w:ilvl="0" w:tentative="0">
      <w:start w:val="1"/>
      <w:numFmt w:val="decimal"/>
      <w:lvlText w:val="%1"/>
      <w:lvlJc w:val="left"/>
      <w:pPr>
        <w:ind w:left="702" w:hanging="560"/>
        <w:jc w:val="left"/>
      </w:pPr>
      <w:rPr>
        <w:rFonts w:hint="default"/>
        <w:lang w:val="en-US" w:eastAsia="en-US" w:bidi="ar-SA"/>
      </w:rPr>
    </w:lvl>
    <w:lvl w:ilvl="1" w:tentative="0">
      <w:start w:val="1"/>
      <w:numFmt w:val="decimal"/>
      <w:lvlText w:val="%1.%2"/>
      <w:lvlJc w:val="left"/>
      <w:pPr>
        <w:ind w:left="702" w:hanging="560"/>
        <w:jc w:val="left"/>
      </w:pPr>
      <w:rPr>
        <w:rFonts w:hint="default" w:ascii="Times New Roman" w:hAnsi="Times New Roman" w:eastAsia="Times New Roman" w:cs="Times New Roman"/>
        <w:b/>
        <w:bCs/>
        <w:i w:val="0"/>
        <w:iCs w:val="0"/>
        <w:spacing w:val="-4"/>
        <w:w w:val="100"/>
        <w:sz w:val="28"/>
        <w:szCs w:val="28"/>
        <w:lang w:val="en-US" w:eastAsia="en-US" w:bidi="ar-SA"/>
      </w:rPr>
    </w:lvl>
    <w:lvl w:ilvl="2" w:tentative="0">
      <w:start w:val="1"/>
      <w:numFmt w:val="decimal"/>
      <w:lvlText w:val="%3."/>
      <w:lvlJc w:val="left"/>
      <w:pPr>
        <w:ind w:left="942" w:hanging="281"/>
        <w:jc w:val="left"/>
      </w:pPr>
      <w:rPr>
        <w:rFonts w:hint="default" w:ascii="Times New Roman" w:hAnsi="Times New Roman" w:eastAsia="Times New Roman" w:cs="Times New Roman"/>
        <w:b/>
        <w:bCs/>
        <w:i w:val="0"/>
        <w:iCs w:val="0"/>
        <w:spacing w:val="0"/>
        <w:w w:val="100"/>
        <w:sz w:val="24"/>
        <w:szCs w:val="24"/>
        <w:lang w:val="en-US" w:eastAsia="en-US" w:bidi="ar-SA"/>
      </w:rPr>
    </w:lvl>
    <w:lvl w:ilvl="3" w:tentative="0">
      <w:start w:val="1"/>
      <w:numFmt w:val="decimal"/>
      <w:lvlText w:val="%4."/>
      <w:lvlJc w:val="left"/>
      <w:pPr>
        <w:ind w:left="1583" w:hanging="28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4" w:tentative="0">
      <w:start w:val="0"/>
      <w:numFmt w:val="bullet"/>
      <w:lvlText w:val="•"/>
      <w:lvlJc w:val="left"/>
      <w:pPr>
        <w:ind w:left="3631" w:hanging="281"/>
      </w:pPr>
      <w:rPr>
        <w:rFonts w:hint="default"/>
        <w:lang w:val="en-US" w:eastAsia="en-US" w:bidi="ar-SA"/>
      </w:rPr>
    </w:lvl>
    <w:lvl w:ilvl="5" w:tentative="0">
      <w:start w:val="0"/>
      <w:numFmt w:val="bullet"/>
      <w:lvlText w:val="•"/>
      <w:lvlJc w:val="left"/>
      <w:pPr>
        <w:ind w:left="4656" w:hanging="281"/>
      </w:pPr>
      <w:rPr>
        <w:rFonts w:hint="default"/>
        <w:lang w:val="en-US" w:eastAsia="en-US" w:bidi="ar-SA"/>
      </w:rPr>
    </w:lvl>
    <w:lvl w:ilvl="6" w:tentative="0">
      <w:start w:val="0"/>
      <w:numFmt w:val="bullet"/>
      <w:lvlText w:val="•"/>
      <w:lvlJc w:val="left"/>
      <w:pPr>
        <w:ind w:left="5682" w:hanging="281"/>
      </w:pPr>
      <w:rPr>
        <w:rFonts w:hint="default"/>
        <w:lang w:val="en-US" w:eastAsia="en-US" w:bidi="ar-SA"/>
      </w:rPr>
    </w:lvl>
    <w:lvl w:ilvl="7" w:tentative="0">
      <w:start w:val="0"/>
      <w:numFmt w:val="bullet"/>
      <w:lvlText w:val="•"/>
      <w:lvlJc w:val="left"/>
      <w:pPr>
        <w:ind w:left="6708" w:hanging="281"/>
      </w:pPr>
      <w:rPr>
        <w:rFonts w:hint="default"/>
        <w:lang w:val="en-US" w:eastAsia="en-US" w:bidi="ar-SA"/>
      </w:rPr>
    </w:lvl>
    <w:lvl w:ilvl="8" w:tentative="0">
      <w:start w:val="0"/>
      <w:numFmt w:val="bullet"/>
      <w:lvlText w:val="•"/>
      <w:lvlJc w:val="left"/>
      <w:pPr>
        <w:ind w:left="7733" w:hanging="281"/>
      </w:pPr>
      <w:rPr>
        <w:rFonts w:hint="default"/>
        <w:lang w:val="en-US" w:eastAsia="en-US" w:bidi="ar-SA"/>
      </w:rPr>
    </w:lvl>
  </w:abstractNum>
  <w:abstractNum w:abstractNumId="34">
    <w:nsid w:val="1C75BCD6"/>
    <w:multiLevelType w:val="multilevel"/>
    <w:tmpl w:val="1C75BCD6"/>
    <w:lvl w:ilvl="0" w:tentative="0">
      <w:start w:val="1"/>
      <w:numFmt w:val="decimal"/>
      <w:lvlText w:val="%1."/>
      <w:lvlJc w:val="left"/>
      <w:pPr>
        <w:ind w:left="263"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tentative="0">
      <w:start w:val="1"/>
      <w:numFmt w:val="decimal"/>
      <w:lvlText w:val="%1.%2"/>
      <w:lvlJc w:val="left"/>
      <w:pPr>
        <w:ind w:left="570" w:hanging="548"/>
        <w:jc w:val="left"/>
      </w:pPr>
      <w:rPr>
        <w:rFonts w:hint="default"/>
        <w:spacing w:val="-4"/>
        <w:w w:val="100"/>
        <w:lang w:val="en-US" w:eastAsia="en-US" w:bidi="ar-SA"/>
      </w:rPr>
    </w:lvl>
    <w:lvl w:ilvl="2" w:tentative="0">
      <w:start w:val="0"/>
      <w:numFmt w:val="bullet"/>
      <w:lvlText w:val=""/>
      <w:lvlJc w:val="left"/>
      <w:pPr>
        <w:ind w:left="959" w:hanging="276"/>
      </w:pPr>
      <w:rPr>
        <w:rFonts w:hint="default" w:ascii="Wingdings" w:hAnsi="Wingdings" w:eastAsia="Wingdings" w:cs="Wingdings"/>
        <w:b w:val="0"/>
        <w:bCs w:val="0"/>
        <w:i w:val="0"/>
        <w:iCs w:val="0"/>
        <w:spacing w:val="0"/>
        <w:w w:val="100"/>
        <w:sz w:val="16"/>
        <w:szCs w:val="16"/>
        <w:lang w:val="en-US" w:eastAsia="en-US" w:bidi="ar-SA"/>
      </w:rPr>
    </w:lvl>
    <w:lvl w:ilvl="3" w:tentative="0">
      <w:start w:val="0"/>
      <w:numFmt w:val="bullet"/>
      <w:lvlText w:val=""/>
      <w:lvlJc w:val="left"/>
      <w:pPr>
        <w:ind w:left="1463" w:hanging="341"/>
      </w:pPr>
      <w:rPr>
        <w:rFonts w:hint="default" w:ascii="Wingdings" w:hAnsi="Wingdings" w:eastAsia="Wingdings" w:cs="Wingdings"/>
        <w:b w:val="0"/>
        <w:bCs w:val="0"/>
        <w:i w:val="0"/>
        <w:iCs w:val="0"/>
        <w:spacing w:val="0"/>
        <w:w w:val="95"/>
        <w:sz w:val="15"/>
        <w:szCs w:val="15"/>
        <w:lang w:val="en-US" w:eastAsia="en-US" w:bidi="ar-SA"/>
      </w:rPr>
    </w:lvl>
    <w:lvl w:ilvl="4" w:tentative="0">
      <w:start w:val="0"/>
      <w:numFmt w:val="bullet"/>
      <w:lvlText w:val="•"/>
      <w:lvlJc w:val="left"/>
      <w:pPr>
        <w:ind w:left="1320" w:hanging="341"/>
      </w:pPr>
      <w:rPr>
        <w:rFonts w:hint="default"/>
        <w:lang w:val="en-US" w:eastAsia="en-US" w:bidi="ar-SA"/>
      </w:rPr>
    </w:lvl>
    <w:lvl w:ilvl="5" w:tentative="0">
      <w:start w:val="0"/>
      <w:numFmt w:val="bullet"/>
      <w:lvlText w:val="•"/>
      <w:lvlJc w:val="left"/>
      <w:pPr>
        <w:ind w:left="1460" w:hanging="341"/>
      </w:pPr>
      <w:rPr>
        <w:rFonts w:hint="default"/>
        <w:lang w:val="en-US" w:eastAsia="en-US" w:bidi="ar-SA"/>
      </w:rPr>
    </w:lvl>
    <w:lvl w:ilvl="6" w:tentative="0">
      <w:start w:val="0"/>
      <w:numFmt w:val="bullet"/>
      <w:lvlText w:val="•"/>
      <w:lvlJc w:val="left"/>
      <w:pPr>
        <w:ind w:left="3125" w:hanging="341"/>
      </w:pPr>
      <w:rPr>
        <w:rFonts w:hint="default"/>
        <w:lang w:val="en-US" w:eastAsia="en-US" w:bidi="ar-SA"/>
      </w:rPr>
    </w:lvl>
    <w:lvl w:ilvl="7" w:tentative="0">
      <w:start w:val="0"/>
      <w:numFmt w:val="bullet"/>
      <w:lvlText w:val="•"/>
      <w:lvlJc w:val="left"/>
      <w:pPr>
        <w:ind w:left="4790" w:hanging="341"/>
      </w:pPr>
      <w:rPr>
        <w:rFonts w:hint="default"/>
        <w:lang w:val="en-US" w:eastAsia="en-US" w:bidi="ar-SA"/>
      </w:rPr>
    </w:lvl>
    <w:lvl w:ilvl="8" w:tentative="0">
      <w:start w:val="0"/>
      <w:numFmt w:val="bullet"/>
      <w:lvlText w:val="•"/>
      <w:lvlJc w:val="left"/>
      <w:pPr>
        <w:ind w:left="6455" w:hanging="341"/>
      </w:pPr>
      <w:rPr>
        <w:rFonts w:hint="default"/>
        <w:lang w:val="en-US" w:eastAsia="en-US" w:bidi="ar-SA"/>
      </w:rPr>
    </w:lvl>
  </w:abstractNum>
  <w:abstractNum w:abstractNumId="35">
    <w:nsid w:val="1C88205D"/>
    <w:multiLevelType w:val="multilevel"/>
    <w:tmpl w:val="1C88205D"/>
    <w:lvl w:ilvl="0" w:tentative="0">
      <w:start w:val="0"/>
      <w:numFmt w:val="bullet"/>
      <w:lvlText w:val=""/>
      <w:lvlJc w:val="left"/>
      <w:pPr>
        <w:ind w:left="1323" w:hanging="42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643" w:hanging="300"/>
      </w:pPr>
      <w:rPr>
        <w:rFonts w:hint="default" w:ascii="Wingdings" w:hAnsi="Wingdings" w:eastAsia="Wingdings" w:cs="Wingdings"/>
        <w:b w:val="0"/>
        <w:bCs w:val="0"/>
        <w:i w:val="0"/>
        <w:iCs w:val="0"/>
        <w:spacing w:val="0"/>
        <w:w w:val="100"/>
        <w:sz w:val="16"/>
        <w:szCs w:val="16"/>
        <w:lang w:val="en-US" w:eastAsia="en-US" w:bidi="ar-SA"/>
      </w:rPr>
    </w:lvl>
    <w:lvl w:ilvl="2" w:tentative="0">
      <w:start w:val="0"/>
      <w:numFmt w:val="bullet"/>
      <w:lvlText w:val="•"/>
      <w:lvlJc w:val="left"/>
      <w:pPr>
        <w:ind w:left="2545" w:hanging="300"/>
      </w:pPr>
      <w:rPr>
        <w:rFonts w:hint="default"/>
        <w:lang w:val="en-US" w:eastAsia="en-US" w:bidi="ar-SA"/>
      </w:rPr>
    </w:lvl>
    <w:lvl w:ilvl="3" w:tentative="0">
      <w:start w:val="0"/>
      <w:numFmt w:val="bullet"/>
      <w:lvlText w:val="•"/>
      <w:lvlJc w:val="left"/>
      <w:pPr>
        <w:ind w:left="3450" w:hanging="300"/>
      </w:pPr>
      <w:rPr>
        <w:rFonts w:hint="default"/>
        <w:lang w:val="en-US" w:eastAsia="en-US" w:bidi="ar-SA"/>
      </w:rPr>
    </w:lvl>
    <w:lvl w:ilvl="4" w:tentative="0">
      <w:start w:val="0"/>
      <w:numFmt w:val="bullet"/>
      <w:lvlText w:val="•"/>
      <w:lvlJc w:val="left"/>
      <w:pPr>
        <w:ind w:left="4355" w:hanging="300"/>
      </w:pPr>
      <w:rPr>
        <w:rFonts w:hint="default"/>
        <w:lang w:val="en-US" w:eastAsia="en-US" w:bidi="ar-SA"/>
      </w:rPr>
    </w:lvl>
    <w:lvl w:ilvl="5" w:tentative="0">
      <w:start w:val="0"/>
      <w:numFmt w:val="bullet"/>
      <w:lvlText w:val="•"/>
      <w:lvlJc w:val="left"/>
      <w:pPr>
        <w:ind w:left="5260" w:hanging="300"/>
      </w:pPr>
      <w:rPr>
        <w:rFonts w:hint="default"/>
        <w:lang w:val="en-US" w:eastAsia="en-US" w:bidi="ar-SA"/>
      </w:rPr>
    </w:lvl>
    <w:lvl w:ilvl="6" w:tentative="0">
      <w:start w:val="0"/>
      <w:numFmt w:val="bullet"/>
      <w:lvlText w:val="•"/>
      <w:lvlJc w:val="left"/>
      <w:pPr>
        <w:ind w:left="6165" w:hanging="300"/>
      </w:pPr>
      <w:rPr>
        <w:rFonts w:hint="default"/>
        <w:lang w:val="en-US" w:eastAsia="en-US" w:bidi="ar-SA"/>
      </w:rPr>
    </w:lvl>
    <w:lvl w:ilvl="7" w:tentative="0">
      <w:start w:val="0"/>
      <w:numFmt w:val="bullet"/>
      <w:lvlText w:val="•"/>
      <w:lvlJc w:val="left"/>
      <w:pPr>
        <w:ind w:left="7070" w:hanging="300"/>
      </w:pPr>
      <w:rPr>
        <w:rFonts w:hint="default"/>
        <w:lang w:val="en-US" w:eastAsia="en-US" w:bidi="ar-SA"/>
      </w:rPr>
    </w:lvl>
    <w:lvl w:ilvl="8" w:tentative="0">
      <w:start w:val="0"/>
      <w:numFmt w:val="bullet"/>
      <w:lvlText w:val="•"/>
      <w:lvlJc w:val="left"/>
      <w:pPr>
        <w:ind w:left="7975" w:hanging="300"/>
      </w:pPr>
      <w:rPr>
        <w:rFonts w:hint="default"/>
        <w:lang w:val="en-US" w:eastAsia="en-US" w:bidi="ar-SA"/>
      </w:rPr>
    </w:lvl>
  </w:abstractNum>
  <w:abstractNum w:abstractNumId="36">
    <w:nsid w:val="204E8C6E"/>
    <w:multiLevelType w:val="multilevel"/>
    <w:tmpl w:val="204E8C6E"/>
    <w:lvl w:ilvl="0" w:tentative="0">
      <w:start w:val="2"/>
      <w:numFmt w:val="decimal"/>
      <w:lvlText w:val="%1"/>
      <w:lvlJc w:val="left"/>
      <w:pPr>
        <w:ind w:left="723" w:hanging="562"/>
        <w:jc w:val="left"/>
      </w:pPr>
      <w:rPr>
        <w:rFonts w:hint="default"/>
        <w:lang w:val="en-US" w:eastAsia="en-US" w:bidi="ar-SA"/>
      </w:rPr>
    </w:lvl>
    <w:lvl w:ilvl="1" w:tentative="0">
      <w:start w:val="1"/>
      <w:numFmt w:val="decimal"/>
      <w:lvlText w:val="%1.%2"/>
      <w:lvlJc w:val="left"/>
      <w:pPr>
        <w:ind w:left="723" w:hanging="562"/>
        <w:jc w:val="right"/>
      </w:pPr>
      <w:rPr>
        <w:rFonts w:hint="default" w:ascii="Times New Roman" w:hAnsi="Times New Roman" w:eastAsia="Times New Roman" w:cs="Times New Roman"/>
        <w:b/>
        <w:bCs/>
        <w:i w:val="0"/>
        <w:iCs w:val="0"/>
        <w:spacing w:val="-2"/>
        <w:w w:val="100"/>
        <w:sz w:val="28"/>
        <w:szCs w:val="28"/>
        <w:lang w:val="en-US" w:eastAsia="en-US" w:bidi="ar-SA"/>
      </w:rPr>
    </w:lvl>
    <w:lvl w:ilvl="2" w:tentative="0">
      <w:start w:val="0"/>
      <w:numFmt w:val="bullet"/>
      <w:lvlText w:val=""/>
      <w:lvlJc w:val="left"/>
      <w:pPr>
        <w:ind w:left="1103" w:hanging="420"/>
      </w:pPr>
      <w:rPr>
        <w:rFonts w:hint="default" w:ascii="Wingdings" w:hAnsi="Wingdings" w:eastAsia="Wingdings" w:cs="Wingdings"/>
        <w:spacing w:val="0"/>
        <w:w w:val="95"/>
        <w:lang w:val="en-US" w:eastAsia="en-US" w:bidi="ar-SA"/>
      </w:rPr>
    </w:lvl>
    <w:lvl w:ilvl="3" w:tentative="0">
      <w:start w:val="0"/>
      <w:numFmt w:val="bullet"/>
      <w:lvlText w:val="•"/>
      <w:lvlJc w:val="left"/>
      <w:pPr>
        <w:ind w:left="3030" w:hanging="420"/>
      </w:pPr>
      <w:rPr>
        <w:rFonts w:hint="default"/>
        <w:lang w:val="en-US" w:eastAsia="en-US" w:bidi="ar-SA"/>
      </w:rPr>
    </w:lvl>
    <w:lvl w:ilvl="4" w:tentative="0">
      <w:start w:val="0"/>
      <w:numFmt w:val="bullet"/>
      <w:lvlText w:val="•"/>
      <w:lvlJc w:val="left"/>
      <w:pPr>
        <w:ind w:left="3995" w:hanging="420"/>
      </w:pPr>
      <w:rPr>
        <w:rFonts w:hint="default"/>
        <w:lang w:val="en-US" w:eastAsia="en-US" w:bidi="ar-SA"/>
      </w:rPr>
    </w:lvl>
    <w:lvl w:ilvl="5" w:tentative="0">
      <w:start w:val="0"/>
      <w:numFmt w:val="bullet"/>
      <w:lvlText w:val="•"/>
      <w:lvlJc w:val="left"/>
      <w:pPr>
        <w:ind w:left="4960" w:hanging="420"/>
      </w:pPr>
      <w:rPr>
        <w:rFonts w:hint="default"/>
        <w:lang w:val="en-US" w:eastAsia="en-US" w:bidi="ar-SA"/>
      </w:rPr>
    </w:lvl>
    <w:lvl w:ilvl="6" w:tentative="0">
      <w:start w:val="0"/>
      <w:numFmt w:val="bullet"/>
      <w:lvlText w:val="•"/>
      <w:lvlJc w:val="left"/>
      <w:pPr>
        <w:ind w:left="5925" w:hanging="420"/>
      </w:pPr>
      <w:rPr>
        <w:rFonts w:hint="default"/>
        <w:lang w:val="en-US" w:eastAsia="en-US" w:bidi="ar-SA"/>
      </w:rPr>
    </w:lvl>
    <w:lvl w:ilvl="7" w:tentative="0">
      <w:start w:val="0"/>
      <w:numFmt w:val="bullet"/>
      <w:lvlText w:val="•"/>
      <w:lvlJc w:val="left"/>
      <w:pPr>
        <w:ind w:left="6890" w:hanging="420"/>
      </w:pPr>
      <w:rPr>
        <w:rFonts w:hint="default"/>
        <w:lang w:val="en-US" w:eastAsia="en-US" w:bidi="ar-SA"/>
      </w:rPr>
    </w:lvl>
    <w:lvl w:ilvl="8" w:tentative="0">
      <w:start w:val="0"/>
      <w:numFmt w:val="bullet"/>
      <w:lvlText w:val="•"/>
      <w:lvlJc w:val="left"/>
      <w:pPr>
        <w:ind w:left="7855" w:hanging="420"/>
      </w:pPr>
      <w:rPr>
        <w:rFonts w:hint="default"/>
        <w:lang w:val="en-US" w:eastAsia="en-US" w:bidi="ar-SA"/>
      </w:rPr>
    </w:lvl>
  </w:abstractNum>
  <w:abstractNum w:abstractNumId="37">
    <w:nsid w:val="2360E724"/>
    <w:multiLevelType w:val="multilevel"/>
    <w:tmpl w:val="2360E724"/>
    <w:lvl w:ilvl="0" w:tentative="0">
      <w:start w:val="1"/>
      <w:numFmt w:val="decimal"/>
      <w:lvlText w:val="%1."/>
      <w:lvlJc w:val="left"/>
      <w:pPr>
        <w:ind w:left="447" w:hanging="425"/>
        <w:jc w:val="right"/>
      </w:pPr>
      <w:rPr>
        <w:rFonts w:hint="default"/>
        <w:spacing w:val="0"/>
        <w:w w:val="100"/>
        <w:lang w:val="en-US" w:eastAsia="en-US" w:bidi="ar-SA"/>
      </w:rPr>
    </w:lvl>
    <w:lvl w:ilvl="1" w:tentative="0">
      <w:start w:val="1"/>
      <w:numFmt w:val="decimal"/>
      <w:lvlText w:val="%1.%2"/>
      <w:lvlJc w:val="left"/>
      <w:pPr>
        <w:ind w:left="582" w:hanging="560"/>
        <w:jc w:val="left"/>
      </w:pPr>
      <w:rPr>
        <w:rFonts w:hint="default" w:ascii="Times New Roman" w:hAnsi="Times New Roman" w:eastAsia="Times New Roman" w:cs="Times New Roman"/>
        <w:b/>
        <w:bCs/>
        <w:i w:val="0"/>
        <w:iCs w:val="0"/>
        <w:spacing w:val="-6"/>
        <w:w w:val="100"/>
        <w:sz w:val="28"/>
        <w:szCs w:val="28"/>
        <w:lang w:val="en-US" w:eastAsia="en-US" w:bidi="ar-SA"/>
      </w:rPr>
    </w:lvl>
    <w:lvl w:ilvl="2" w:tentative="0">
      <w:start w:val="1"/>
      <w:numFmt w:val="decimal"/>
      <w:lvlText w:val="%3."/>
      <w:lvlJc w:val="left"/>
      <w:pPr>
        <w:ind w:left="923" w:hanging="425"/>
        <w:jc w:val="left"/>
      </w:pPr>
      <w:rPr>
        <w:rFonts w:hint="default"/>
        <w:spacing w:val="0"/>
        <w:w w:val="100"/>
        <w:lang w:val="en-US" w:eastAsia="en-US" w:bidi="ar-SA"/>
      </w:rPr>
    </w:lvl>
    <w:lvl w:ilvl="3" w:tentative="0">
      <w:start w:val="0"/>
      <w:numFmt w:val="bullet"/>
      <w:lvlText w:val="•"/>
      <w:lvlJc w:val="left"/>
      <w:pPr>
        <w:ind w:left="960" w:hanging="425"/>
      </w:pPr>
      <w:rPr>
        <w:rFonts w:hint="default"/>
        <w:lang w:val="en-US" w:eastAsia="en-US" w:bidi="ar-SA"/>
      </w:rPr>
    </w:lvl>
    <w:lvl w:ilvl="4" w:tentative="0">
      <w:start w:val="0"/>
      <w:numFmt w:val="bullet"/>
      <w:lvlText w:val="•"/>
      <w:lvlJc w:val="left"/>
      <w:pPr>
        <w:ind w:left="2220" w:hanging="425"/>
      </w:pPr>
      <w:rPr>
        <w:rFonts w:hint="default"/>
        <w:lang w:val="en-US" w:eastAsia="en-US" w:bidi="ar-SA"/>
      </w:rPr>
    </w:lvl>
    <w:lvl w:ilvl="5" w:tentative="0">
      <w:start w:val="0"/>
      <w:numFmt w:val="bullet"/>
      <w:lvlText w:val="•"/>
      <w:lvlJc w:val="left"/>
      <w:pPr>
        <w:ind w:left="3481" w:hanging="425"/>
      </w:pPr>
      <w:rPr>
        <w:rFonts w:hint="default"/>
        <w:lang w:val="en-US" w:eastAsia="en-US" w:bidi="ar-SA"/>
      </w:rPr>
    </w:lvl>
    <w:lvl w:ilvl="6" w:tentative="0">
      <w:start w:val="0"/>
      <w:numFmt w:val="bullet"/>
      <w:lvlText w:val="•"/>
      <w:lvlJc w:val="left"/>
      <w:pPr>
        <w:ind w:left="4742" w:hanging="425"/>
      </w:pPr>
      <w:rPr>
        <w:rFonts w:hint="default"/>
        <w:lang w:val="en-US" w:eastAsia="en-US" w:bidi="ar-SA"/>
      </w:rPr>
    </w:lvl>
    <w:lvl w:ilvl="7" w:tentative="0">
      <w:start w:val="0"/>
      <w:numFmt w:val="bullet"/>
      <w:lvlText w:val="•"/>
      <w:lvlJc w:val="left"/>
      <w:pPr>
        <w:ind w:left="6002" w:hanging="425"/>
      </w:pPr>
      <w:rPr>
        <w:rFonts w:hint="default"/>
        <w:lang w:val="en-US" w:eastAsia="en-US" w:bidi="ar-SA"/>
      </w:rPr>
    </w:lvl>
    <w:lvl w:ilvl="8" w:tentative="0">
      <w:start w:val="0"/>
      <w:numFmt w:val="bullet"/>
      <w:lvlText w:val="•"/>
      <w:lvlJc w:val="left"/>
      <w:pPr>
        <w:ind w:left="7263" w:hanging="425"/>
      </w:pPr>
      <w:rPr>
        <w:rFonts w:hint="default"/>
        <w:lang w:val="en-US" w:eastAsia="en-US" w:bidi="ar-SA"/>
      </w:rPr>
    </w:lvl>
  </w:abstractNum>
  <w:abstractNum w:abstractNumId="38">
    <w:nsid w:val="23F3D559"/>
    <w:multiLevelType w:val="multilevel"/>
    <w:tmpl w:val="23F3D559"/>
    <w:lvl w:ilvl="0" w:tentative="0">
      <w:start w:val="0"/>
      <w:numFmt w:val="bullet"/>
      <w:lvlText w:val=""/>
      <w:lvlJc w:val="left"/>
      <w:pPr>
        <w:ind w:left="443" w:hanging="420"/>
      </w:pPr>
      <w:rPr>
        <w:rFonts w:hint="default" w:ascii="Wingdings" w:hAnsi="Wingdings" w:eastAsia="Wingdings" w:cs="Wingdings"/>
        <w:b w:val="0"/>
        <w:bCs w:val="0"/>
        <w:i w:val="0"/>
        <w:iCs w:val="0"/>
        <w:spacing w:val="0"/>
        <w:w w:val="100"/>
        <w:sz w:val="18"/>
        <w:szCs w:val="18"/>
        <w:lang w:val="en-US" w:eastAsia="en-US" w:bidi="ar-SA"/>
      </w:rPr>
    </w:lvl>
    <w:lvl w:ilvl="1" w:tentative="0">
      <w:start w:val="0"/>
      <w:numFmt w:val="bullet"/>
      <w:lvlText w:val=""/>
      <w:lvlJc w:val="left"/>
      <w:pPr>
        <w:ind w:left="743" w:hanging="300"/>
      </w:pPr>
      <w:rPr>
        <w:rFonts w:hint="default" w:ascii="Wingdings" w:hAnsi="Wingdings" w:eastAsia="Wingdings" w:cs="Wingdings"/>
        <w:b w:val="0"/>
        <w:bCs w:val="0"/>
        <w:i w:val="0"/>
        <w:iCs w:val="0"/>
        <w:spacing w:val="0"/>
        <w:w w:val="95"/>
        <w:sz w:val="15"/>
        <w:szCs w:val="15"/>
        <w:lang w:val="en-US" w:eastAsia="en-US" w:bidi="ar-SA"/>
      </w:rPr>
    </w:lvl>
    <w:lvl w:ilvl="2" w:tentative="0">
      <w:start w:val="0"/>
      <w:numFmt w:val="bullet"/>
      <w:lvlText w:val="•"/>
      <w:lvlJc w:val="left"/>
      <w:pPr>
        <w:ind w:left="860" w:hanging="300"/>
      </w:pPr>
      <w:rPr>
        <w:rFonts w:hint="default"/>
        <w:lang w:val="en-US" w:eastAsia="en-US" w:bidi="ar-SA"/>
      </w:rPr>
    </w:lvl>
    <w:lvl w:ilvl="3" w:tentative="0">
      <w:start w:val="0"/>
      <w:numFmt w:val="bullet"/>
      <w:lvlText w:val="•"/>
      <w:lvlJc w:val="left"/>
      <w:pPr>
        <w:ind w:left="1975" w:hanging="300"/>
      </w:pPr>
      <w:rPr>
        <w:rFonts w:hint="default"/>
        <w:lang w:val="en-US" w:eastAsia="en-US" w:bidi="ar-SA"/>
      </w:rPr>
    </w:lvl>
    <w:lvl w:ilvl="4" w:tentative="0">
      <w:start w:val="0"/>
      <w:numFmt w:val="bullet"/>
      <w:lvlText w:val="•"/>
      <w:lvlJc w:val="left"/>
      <w:pPr>
        <w:ind w:left="3091" w:hanging="300"/>
      </w:pPr>
      <w:rPr>
        <w:rFonts w:hint="default"/>
        <w:lang w:val="en-US" w:eastAsia="en-US" w:bidi="ar-SA"/>
      </w:rPr>
    </w:lvl>
    <w:lvl w:ilvl="5" w:tentative="0">
      <w:start w:val="0"/>
      <w:numFmt w:val="bullet"/>
      <w:lvlText w:val="•"/>
      <w:lvlJc w:val="left"/>
      <w:pPr>
        <w:ind w:left="4206" w:hanging="300"/>
      </w:pPr>
      <w:rPr>
        <w:rFonts w:hint="default"/>
        <w:lang w:val="en-US" w:eastAsia="en-US" w:bidi="ar-SA"/>
      </w:rPr>
    </w:lvl>
    <w:lvl w:ilvl="6" w:tentative="0">
      <w:start w:val="0"/>
      <w:numFmt w:val="bullet"/>
      <w:lvlText w:val="•"/>
      <w:lvlJc w:val="left"/>
      <w:pPr>
        <w:ind w:left="5322" w:hanging="300"/>
      </w:pPr>
      <w:rPr>
        <w:rFonts w:hint="default"/>
        <w:lang w:val="en-US" w:eastAsia="en-US" w:bidi="ar-SA"/>
      </w:rPr>
    </w:lvl>
    <w:lvl w:ilvl="7" w:tentative="0">
      <w:start w:val="0"/>
      <w:numFmt w:val="bullet"/>
      <w:lvlText w:val="•"/>
      <w:lvlJc w:val="left"/>
      <w:pPr>
        <w:ind w:left="6438" w:hanging="300"/>
      </w:pPr>
      <w:rPr>
        <w:rFonts w:hint="default"/>
        <w:lang w:val="en-US" w:eastAsia="en-US" w:bidi="ar-SA"/>
      </w:rPr>
    </w:lvl>
    <w:lvl w:ilvl="8" w:tentative="0">
      <w:start w:val="0"/>
      <w:numFmt w:val="bullet"/>
      <w:lvlText w:val="•"/>
      <w:lvlJc w:val="left"/>
      <w:pPr>
        <w:ind w:left="7553" w:hanging="300"/>
      </w:pPr>
      <w:rPr>
        <w:rFonts w:hint="default"/>
        <w:lang w:val="en-US" w:eastAsia="en-US" w:bidi="ar-SA"/>
      </w:rPr>
    </w:lvl>
  </w:abstractNum>
  <w:abstractNum w:abstractNumId="39">
    <w:nsid w:val="25B654F3"/>
    <w:multiLevelType w:val="multilevel"/>
    <w:tmpl w:val="25B654F3"/>
    <w:lvl w:ilvl="0" w:tentative="0">
      <w:start w:val="7"/>
      <w:numFmt w:val="decimal"/>
      <w:lvlText w:val="%1"/>
      <w:lvlJc w:val="left"/>
      <w:pPr>
        <w:ind w:left="683" w:hanging="420"/>
        <w:jc w:val="left"/>
      </w:pPr>
      <w:rPr>
        <w:rFonts w:hint="default"/>
        <w:lang w:val="en-US" w:eastAsia="en-US" w:bidi="ar-SA"/>
      </w:rPr>
    </w:lvl>
    <w:lvl w:ilvl="1" w:tentative="0">
      <w:start w:val="1"/>
      <w:numFmt w:val="decimal"/>
      <w:lvlText w:val="%1.%2"/>
      <w:lvlJc w:val="left"/>
      <w:pPr>
        <w:ind w:left="683" w:hanging="42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2501" w:hanging="420"/>
      </w:pPr>
      <w:rPr>
        <w:rFonts w:hint="default"/>
        <w:lang w:val="en-US" w:eastAsia="en-US" w:bidi="ar-SA"/>
      </w:rPr>
    </w:lvl>
    <w:lvl w:ilvl="3" w:tentative="0">
      <w:start w:val="0"/>
      <w:numFmt w:val="bullet"/>
      <w:lvlText w:val="•"/>
      <w:lvlJc w:val="left"/>
      <w:pPr>
        <w:ind w:left="3411" w:hanging="420"/>
      </w:pPr>
      <w:rPr>
        <w:rFonts w:hint="default"/>
        <w:lang w:val="en-US" w:eastAsia="en-US" w:bidi="ar-SA"/>
      </w:rPr>
    </w:lvl>
    <w:lvl w:ilvl="4" w:tentative="0">
      <w:start w:val="0"/>
      <w:numFmt w:val="bullet"/>
      <w:lvlText w:val="•"/>
      <w:lvlJc w:val="left"/>
      <w:pPr>
        <w:ind w:left="4322" w:hanging="420"/>
      </w:pPr>
      <w:rPr>
        <w:rFonts w:hint="default"/>
        <w:lang w:val="en-US" w:eastAsia="en-US" w:bidi="ar-SA"/>
      </w:rPr>
    </w:lvl>
    <w:lvl w:ilvl="5" w:tentative="0">
      <w:start w:val="0"/>
      <w:numFmt w:val="bullet"/>
      <w:lvlText w:val="•"/>
      <w:lvlJc w:val="left"/>
      <w:pPr>
        <w:ind w:left="5232" w:hanging="420"/>
      </w:pPr>
      <w:rPr>
        <w:rFonts w:hint="default"/>
        <w:lang w:val="en-US" w:eastAsia="en-US" w:bidi="ar-SA"/>
      </w:rPr>
    </w:lvl>
    <w:lvl w:ilvl="6" w:tentative="0">
      <w:start w:val="0"/>
      <w:numFmt w:val="bullet"/>
      <w:lvlText w:val="•"/>
      <w:lvlJc w:val="left"/>
      <w:pPr>
        <w:ind w:left="6143" w:hanging="420"/>
      </w:pPr>
      <w:rPr>
        <w:rFonts w:hint="default"/>
        <w:lang w:val="en-US" w:eastAsia="en-US" w:bidi="ar-SA"/>
      </w:rPr>
    </w:lvl>
    <w:lvl w:ilvl="7" w:tentative="0">
      <w:start w:val="0"/>
      <w:numFmt w:val="bullet"/>
      <w:lvlText w:val="•"/>
      <w:lvlJc w:val="left"/>
      <w:pPr>
        <w:ind w:left="7053" w:hanging="420"/>
      </w:pPr>
      <w:rPr>
        <w:rFonts w:hint="default"/>
        <w:lang w:val="en-US" w:eastAsia="en-US" w:bidi="ar-SA"/>
      </w:rPr>
    </w:lvl>
    <w:lvl w:ilvl="8" w:tentative="0">
      <w:start w:val="0"/>
      <w:numFmt w:val="bullet"/>
      <w:lvlText w:val="•"/>
      <w:lvlJc w:val="left"/>
      <w:pPr>
        <w:ind w:left="7964" w:hanging="420"/>
      </w:pPr>
      <w:rPr>
        <w:rFonts w:hint="default"/>
        <w:lang w:val="en-US" w:eastAsia="en-US" w:bidi="ar-SA"/>
      </w:rPr>
    </w:lvl>
  </w:abstractNum>
  <w:abstractNum w:abstractNumId="40">
    <w:nsid w:val="25EBDEFA"/>
    <w:multiLevelType w:val="multilevel"/>
    <w:tmpl w:val="25EBDEFA"/>
    <w:lvl w:ilvl="0" w:tentative="0">
      <w:start w:val="1"/>
      <w:numFmt w:val="decimal"/>
      <w:lvlText w:val="%1."/>
      <w:lvlJc w:val="left"/>
      <w:pPr>
        <w:ind w:left="870" w:hanging="240"/>
        <w:jc w:val="right"/>
      </w:pPr>
      <w:rPr>
        <w:rFonts w:hint="default"/>
        <w:spacing w:val="0"/>
        <w:w w:val="88"/>
        <w:lang w:val="en-US" w:eastAsia="en-US" w:bidi="ar-SA"/>
      </w:rPr>
    </w:lvl>
    <w:lvl w:ilvl="1" w:tentative="0">
      <w:start w:val="1"/>
      <w:numFmt w:val="decimal"/>
      <w:lvlText w:val="%1.%2"/>
      <w:lvlJc w:val="left"/>
      <w:pPr>
        <w:ind w:left="4403"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2" w:tentative="0">
      <w:start w:val="0"/>
      <w:numFmt w:val="bullet"/>
      <w:lvlText w:val="•"/>
      <w:lvlJc w:val="left"/>
      <w:pPr>
        <w:ind w:left="4998" w:hanging="360"/>
      </w:pPr>
      <w:rPr>
        <w:rFonts w:hint="default"/>
        <w:lang w:val="en-US" w:eastAsia="en-US" w:bidi="ar-SA"/>
      </w:rPr>
    </w:lvl>
    <w:lvl w:ilvl="3" w:tentative="0">
      <w:start w:val="0"/>
      <w:numFmt w:val="bullet"/>
      <w:lvlText w:val="•"/>
      <w:lvlJc w:val="left"/>
      <w:pPr>
        <w:ind w:left="5596" w:hanging="360"/>
      </w:pPr>
      <w:rPr>
        <w:rFonts w:hint="default"/>
        <w:lang w:val="en-US" w:eastAsia="en-US" w:bidi="ar-SA"/>
      </w:rPr>
    </w:lvl>
    <w:lvl w:ilvl="4" w:tentative="0">
      <w:start w:val="0"/>
      <w:numFmt w:val="bullet"/>
      <w:lvlText w:val="•"/>
      <w:lvlJc w:val="left"/>
      <w:pPr>
        <w:ind w:left="6195" w:hanging="360"/>
      </w:pPr>
      <w:rPr>
        <w:rFonts w:hint="default"/>
        <w:lang w:val="en-US" w:eastAsia="en-US" w:bidi="ar-SA"/>
      </w:rPr>
    </w:lvl>
    <w:lvl w:ilvl="5" w:tentative="0">
      <w:start w:val="0"/>
      <w:numFmt w:val="bullet"/>
      <w:lvlText w:val="•"/>
      <w:lvlJc w:val="left"/>
      <w:pPr>
        <w:ind w:left="6793" w:hanging="360"/>
      </w:pPr>
      <w:rPr>
        <w:rFonts w:hint="default"/>
        <w:lang w:val="en-US" w:eastAsia="en-US" w:bidi="ar-SA"/>
      </w:rPr>
    </w:lvl>
    <w:lvl w:ilvl="6" w:tentative="0">
      <w:start w:val="0"/>
      <w:numFmt w:val="bullet"/>
      <w:lvlText w:val="•"/>
      <w:lvlJc w:val="left"/>
      <w:pPr>
        <w:ind w:left="7391" w:hanging="360"/>
      </w:pPr>
      <w:rPr>
        <w:rFonts w:hint="default"/>
        <w:lang w:val="en-US" w:eastAsia="en-US" w:bidi="ar-SA"/>
      </w:rPr>
    </w:lvl>
    <w:lvl w:ilvl="7" w:tentative="0">
      <w:start w:val="0"/>
      <w:numFmt w:val="bullet"/>
      <w:lvlText w:val="•"/>
      <w:lvlJc w:val="left"/>
      <w:pPr>
        <w:ind w:left="7990" w:hanging="360"/>
      </w:pPr>
      <w:rPr>
        <w:rFonts w:hint="default"/>
        <w:lang w:val="en-US" w:eastAsia="en-US" w:bidi="ar-SA"/>
      </w:rPr>
    </w:lvl>
    <w:lvl w:ilvl="8" w:tentative="0">
      <w:start w:val="0"/>
      <w:numFmt w:val="bullet"/>
      <w:lvlText w:val="•"/>
      <w:lvlJc w:val="left"/>
      <w:pPr>
        <w:ind w:left="8588" w:hanging="360"/>
      </w:pPr>
      <w:rPr>
        <w:rFonts w:hint="default"/>
        <w:lang w:val="en-US" w:eastAsia="en-US" w:bidi="ar-SA"/>
      </w:rPr>
    </w:lvl>
  </w:abstractNum>
  <w:abstractNum w:abstractNumId="41">
    <w:nsid w:val="2BE0C02E"/>
    <w:multiLevelType w:val="multilevel"/>
    <w:tmpl w:val="2BE0C02E"/>
    <w:lvl w:ilvl="0" w:tentative="0">
      <w:start w:val="0"/>
      <w:numFmt w:val="bullet"/>
      <w:lvlText w:val=""/>
      <w:lvlJc w:val="left"/>
      <w:pPr>
        <w:ind w:left="781" w:hanging="42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680" w:hanging="420"/>
      </w:pPr>
      <w:rPr>
        <w:rFonts w:hint="default"/>
        <w:lang w:val="en-US" w:eastAsia="en-US" w:bidi="ar-SA"/>
      </w:rPr>
    </w:lvl>
    <w:lvl w:ilvl="2" w:tentative="0">
      <w:start w:val="0"/>
      <w:numFmt w:val="bullet"/>
      <w:lvlText w:val="•"/>
      <w:lvlJc w:val="left"/>
      <w:pPr>
        <w:ind w:left="2581" w:hanging="420"/>
      </w:pPr>
      <w:rPr>
        <w:rFonts w:hint="default"/>
        <w:lang w:val="en-US" w:eastAsia="en-US" w:bidi="ar-SA"/>
      </w:rPr>
    </w:lvl>
    <w:lvl w:ilvl="3" w:tentative="0">
      <w:start w:val="0"/>
      <w:numFmt w:val="bullet"/>
      <w:lvlText w:val="•"/>
      <w:lvlJc w:val="left"/>
      <w:pPr>
        <w:ind w:left="3481" w:hanging="420"/>
      </w:pPr>
      <w:rPr>
        <w:rFonts w:hint="default"/>
        <w:lang w:val="en-US" w:eastAsia="en-US" w:bidi="ar-SA"/>
      </w:rPr>
    </w:lvl>
    <w:lvl w:ilvl="4" w:tentative="0">
      <w:start w:val="0"/>
      <w:numFmt w:val="bullet"/>
      <w:lvlText w:val="•"/>
      <w:lvlJc w:val="left"/>
      <w:pPr>
        <w:ind w:left="4382" w:hanging="420"/>
      </w:pPr>
      <w:rPr>
        <w:rFonts w:hint="default"/>
        <w:lang w:val="en-US" w:eastAsia="en-US" w:bidi="ar-SA"/>
      </w:rPr>
    </w:lvl>
    <w:lvl w:ilvl="5" w:tentative="0">
      <w:start w:val="0"/>
      <w:numFmt w:val="bullet"/>
      <w:lvlText w:val="•"/>
      <w:lvlJc w:val="left"/>
      <w:pPr>
        <w:ind w:left="5282" w:hanging="420"/>
      </w:pPr>
      <w:rPr>
        <w:rFonts w:hint="default"/>
        <w:lang w:val="en-US" w:eastAsia="en-US" w:bidi="ar-SA"/>
      </w:rPr>
    </w:lvl>
    <w:lvl w:ilvl="6" w:tentative="0">
      <w:start w:val="0"/>
      <w:numFmt w:val="bullet"/>
      <w:lvlText w:val="•"/>
      <w:lvlJc w:val="left"/>
      <w:pPr>
        <w:ind w:left="6183" w:hanging="420"/>
      </w:pPr>
      <w:rPr>
        <w:rFonts w:hint="default"/>
        <w:lang w:val="en-US" w:eastAsia="en-US" w:bidi="ar-SA"/>
      </w:rPr>
    </w:lvl>
    <w:lvl w:ilvl="7" w:tentative="0">
      <w:start w:val="0"/>
      <w:numFmt w:val="bullet"/>
      <w:lvlText w:val="•"/>
      <w:lvlJc w:val="left"/>
      <w:pPr>
        <w:ind w:left="7083" w:hanging="420"/>
      </w:pPr>
      <w:rPr>
        <w:rFonts w:hint="default"/>
        <w:lang w:val="en-US" w:eastAsia="en-US" w:bidi="ar-SA"/>
      </w:rPr>
    </w:lvl>
    <w:lvl w:ilvl="8" w:tentative="0">
      <w:start w:val="0"/>
      <w:numFmt w:val="bullet"/>
      <w:lvlText w:val="•"/>
      <w:lvlJc w:val="left"/>
      <w:pPr>
        <w:ind w:left="7984" w:hanging="420"/>
      </w:pPr>
      <w:rPr>
        <w:rFonts w:hint="default"/>
        <w:lang w:val="en-US" w:eastAsia="en-US" w:bidi="ar-SA"/>
      </w:rPr>
    </w:lvl>
  </w:abstractNum>
  <w:abstractNum w:abstractNumId="42">
    <w:nsid w:val="2E4134E4"/>
    <w:multiLevelType w:val="multilevel"/>
    <w:tmpl w:val="2E4134E4"/>
    <w:lvl w:ilvl="0" w:tentative="0">
      <w:start w:val="1"/>
      <w:numFmt w:val="lowerRoman"/>
      <w:lvlText w:val="%1."/>
      <w:lvlJc w:val="left"/>
      <w:pPr>
        <w:ind w:left="887" w:hanging="40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1770" w:hanging="401"/>
      </w:pPr>
      <w:rPr>
        <w:rFonts w:hint="default"/>
        <w:lang w:val="en-US" w:eastAsia="en-US" w:bidi="ar-SA"/>
      </w:rPr>
    </w:lvl>
    <w:lvl w:ilvl="2" w:tentative="0">
      <w:start w:val="0"/>
      <w:numFmt w:val="bullet"/>
      <w:lvlText w:val="•"/>
      <w:lvlJc w:val="left"/>
      <w:pPr>
        <w:ind w:left="2661" w:hanging="401"/>
      </w:pPr>
      <w:rPr>
        <w:rFonts w:hint="default"/>
        <w:lang w:val="en-US" w:eastAsia="en-US" w:bidi="ar-SA"/>
      </w:rPr>
    </w:lvl>
    <w:lvl w:ilvl="3" w:tentative="0">
      <w:start w:val="0"/>
      <w:numFmt w:val="bullet"/>
      <w:lvlText w:val="•"/>
      <w:lvlJc w:val="left"/>
      <w:pPr>
        <w:ind w:left="3551" w:hanging="401"/>
      </w:pPr>
      <w:rPr>
        <w:rFonts w:hint="default"/>
        <w:lang w:val="en-US" w:eastAsia="en-US" w:bidi="ar-SA"/>
      </w:rPr>
    </w:lvl>
    <w:lvl w:ilvl="4" w:tentative="0">
      <w:start w:val="0"/>
      <w:numFmt w:val="bullet"/>
      <w:lvlText w:val="•"/>
      <w:lvlJc w:val="left"/>
      <w:pPr>
        <w:ind w:left="4442" w:hanging="401"/>
      </w:pPr>
      <w:rPr>
        <w:rFonts w:hint="default"/>
        <w:lang w:val="en-US" w:eastAsia="en-US" w:bidi="ar-SA"/>
      </w:rPr>
    </w:lvl>
    <w:lvl w:ilvl="5" w:tentative="0">
      <w:start w:val="0"/>
      <w:numFmt w:val="bullet"/>
      <w:lvlText w:val="•"/>
      <w:lvlJc w:val="left"/>
      <w:pPr>
        <w:ind w:left="5332" w:hanging="401"/>
      </w:pPr>
      <w:rPr>
        <w:rFonts w:hint="default"/>
        <w:lang w:val="en-US" w:eastAsia="en-US" w:bidi="ar-SA"/>
      </w:rPr>
    </w:lvl>
    <w:lvl w:ilvl="6" w:tentative="0">
      <w:start w:val="0"/>
      <w:numFmt w:val="bullet"/>
      <w:lvlText w:val="•"/>
      <w:lvlJc w:val="left"/>
      <w:pPr>
        <w:ind w:left="6223" w:hanging="401"/>
      </w:pPr>
      <w:rPr>
        <w:rFonts w:hint="default"/>
        <w:lang w:val="en-US" w:eastAsia="en-US" w:bidi="ar-SA"/>
      </w:rPr>
    </w:lvl>
    <w:lvl w:ilvl="7" w:tentative="0">
      <w:start w:val="0"/>
      <w:numFmt w:val="bullet"/>
      <w:lvlText w:val="•"/>
      <w:lvlJc w:val="left"/>
      <w:pPr>
        <w:ind w:left="7113" w:hanging="401"/>
      </w:pPr>
      <w:rPr>
        <w:rFonts w:hint="default"/>
        <w:lang w:val="en-US" w:eastAsia="en-US" w:bidi="ar-SA"/>
      </w:rPr>
    </w:lvl>
    <w:lvl w:ilvl="8" w:tentative="0">
      <w:start w:val="0"/>
      <w:numFmt w:val="bullet"/>
      <w:lvlText w:val="•"/>
      <w:lvlJc w:val="left"/>
      <w:pPr>
        <w:ind w:left="8004" w:hanging="401"/>
      </w:pPr>
      <w:rPr>
        <w:rFonts w:hint="default"/>
        <w:lang w:val="en-US" w:eastAsia="en-US" w:bidi="ar-SA"/>
      </w:rPr>
    </w:lvl>
  </w:abstractNum>
  <w:abstractNum w:abstractNumId="43">
    <w:nsid w:val="32A1C8C5"/>
    <w:multiLevelType w:val="multilevel"/>
    <w:tmpl w:val="32A1C8C5"/>
    <w:lvl w:ilvl="0" w:tentative="0">
      <w:start w:val="0"/>
      <w:numFmt w:val="bullet"/>
      <w:lvlText w:val=""/>
      <w:lvlJc w:val="left"/>
      <w:pPr>
        <w:ind w:left="1323" w:hanging="42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2166" w:hanging="420"/>
      </w:pPr>
      <w:rPr>
        <w:rFonts w:hint="default"/>
        <w:lang w:val="en-US" w:eastAsia="en-US" w:bidi="ar-SA"/>
      </w:rPr>
    </w:lvl>
    <w:lvl w:ilvl="2" w:tentative="0">
      <w:start w:val="0"/>
      <w:numFmt w:val="bullet"/>
      <w:lvlText w:val="•"/>
      <w:lvlJc w:val="left"/>
      <w:pPr>
        <w:ind w:left="3013" w:hanging="420"/>
      </w:pPr>
      <w:rPr>
        <w:rFonts w:hint="default"/>
        <w:lang w:val="en-US" w:eastAsia="en-US" w:bidi="ar-SA"/>
      </w:rPr>
    </w:lvl>
    <w:lvl w:ilvl="3" w:tentative="0">
      <w:start w:val="0"/>
      <w:numFmt w:val="bullet"/>
      <w:lvlText w:val="•"/>
      <w:lvlJc w:val="left"/>
      <w:pPr>
        <w:ind w:left="3859" w:hanging="420"/>
      </w:pPr>
      <w:rPr>
        <w:rFonts w:hint="default"/>
        <w:lang w:val="en-US" w:eastAsia="en-US" w:bidi="ar-SA"/>
      </w:rPr>
    </w:lvl>
    <w:lvl w:ilvl="4" w:tentative="0">
      <w:start w:val="0"/>
      <w:numFmt w:val="bullet"/>
      <w:lvlText w:val="•"/>
      <w:lvlJc w:val="left"/>
      <w:pPr>
        <w:ind w:left="4706" w:hanging="420"/>
      </w:pPr>
      <w:rPr>
        <w:rFonts w:hint="default"/>
        <w:lang w:val="en-US" w:eastAsia="en-US" w:bidi="ar-SA"/>
      </w:rPr>
    </w:lvl>
    <w:lvl w:ilvl="5" w:tentative="0">
      <w:start w:val="0"/>
      <w:numFmt w:val="bullet"/>
      <w:lvlText w:val="•"/>
      <w:lvlJc w:val="left"/>
      <w:pPr>
        <w:ind w:left="5552" w:hanging="420"/>
      </w:pPr>
      <w:rPr>
        <w:rFonts w:hint="default"/>
        <w:lang w:val="en-US" w:eastAsia="en-US" w:bidi="ar-SA"/>
      </w:rPr>
    </w:lvl>
    <w:lvl w:ilvl="6" w:tentative="0">
      <w:start w:val="0"/>
      <w:numFmt w:val="bullet"/>
      <w:lvlText w:val="•"/>
      <w:lvlJc w:val="left"/>
      <w:pPr>
        <w:ind w:left="6399" w:hanging="420"/>
      </w:pPr>
      <w:rPr>
        <w:rFonts w:hint="default"/>
        <w:lang w:val="en-US" w:eastAsia="en-US" w:bidi="ar-SA"/>
      </w:rPr>
    </w:lvl>
    <w:lvl w:ilvl="7" w:tentative="0">
      <w:start w:val="0"/>
      <w:numFmt w:val="bullet"/>
      <w:lvlText w:val="•"/>
      <w:lvlJc w:val="left"/>
      <w:pPr>
        <w:ind w:left="7245" w:hanging="420"/>
      </w:pPr>
      <w:rPr>
        <w:rFonts w:hint="default"/>
        <w:lang w:val="en-US" w:eastAsia="en-US" w:bidi="ar-SA"/>
      </w:rPr>
    </w:lvl>
    <w:lvl w:ilvl="8" w:tentative="0">
      <w:start w:val="0"/>
      <w:numFmt w:val="bullet"/>
      <w:lvlText w:val="•"/>
      <w:lvlJc w:val="left"/>
      <w:pPr>
        <w:ind w:left="8092" w:hanging="420"/>
      </w:pPr>
      <w:rPr>
        <w:rFonts w:hint="default"/>
        <w:lang w:val="en-US" w:eastAsia="en-US" w:bidi="ar-SA"/>
      </w:rPr>
    </w:lvl>
  </w:abstractNum>
  <w:abstractNum w:abstractNumId="44">
    <w:nsid w:val="351925AE"/>
    <w:multiLevelType w:val="multilevel"/>
    <w:tmpl w:val="351925AE"/>
    <w:lvl w:ilvl="0" w:tentative="0">
      <w:start w:val="0"/>
      <w:numFmt w:val="bullet"/>
      <w:lvlText w:val=""/>
      <w:lvlJc w:val="left"/>
      <w:pPr>
        <w:ind w:left="743" w:hanging="281"/>
      </w:pPr>
      <w:rPr>
        <w:rFonts w:hint="default" w:ascii="Wingdings" w:hAnsi="Wingdings" w:eastAsia="Wingdings" w:cs="Wingdings"/>
        <w:b w:val="0"/>
        <w:bCs w:val="0"/>
        <w:i w:val="0"/>
        <w:iCs w:val="0"/>
        <w:spacing w:val="0"/>
        <w:w w:val="95"/>
        <w:sz w:val="15"/>
        <w:szCs w:val="15"/>
        <w:lang w:val="en-US" w:eastAsia="en-US" w:bidi="ar-SA"/>
      </w:rPr>
    </w:lvl>
    <w:lvl w:ilvl="1" w:tentative="0">
      <w:start w:val="0"/>
      <w:numFmt w:val="bullet"/>
      <w:lvlText w:val="•"/>
      <w:lvlJc w:val="left"/>
      <w:pPr>
        <w:ind w:left="1644" w:hanging="281"/>
      </w:pPr>
      <w:rPr>
        <w:rFonts w:hint="default"/>
        <w:lang w:val="en-US" w:eastAsia="en-US" w:bidi="ar-SA"/>
      </w:rPr>
    </w:lvl>
    <w:lvl w:ilvl="2" w:tentative="0">
      <w:start w:val="0"/>
      <w:numFmt w:val="bullet"/>
      <w:lvlText w:val="•"/>
      <w:lvlJc w:val="left"/>
      <w:pPr>
        <w:ind w:left="2549" w:hanging="281"/>
      </w:pPr>
      <w:rPr>
        <w:rFonts w:hint="default"/>
        <w:lang w:val="en-US" w:eastAsia="en-US" w:bidi="ar-SA"/>
      </w:rPr>
    </w:lvl>
    <w:lvl w:ilvl="3" w:tentative="0">
      <w:start w:val="0"/>
      <w:numFmt w:val="bullet"/>
      <w:lvlText w:val="•"/>
      <w:lvlJc w:val="left"/>
      <w:pPr>
        <w:ind w:left="3453" w:hanging="281"/>
      </w:pPr>
      <w:rPr>
        <w:rFonts w:hint="default"/>
        <w:lang w:val="en-US" w:eastAsia="en-US" w:bidi="ar-SA"/>
      </w:rPr>
    </w:lvl>
    <w:lvl w:ilvl="4" w:tentative="0">
      <w:start w:val="0"/>
      <w:numFmt w:val="bullet"/>
      <w:lvlText w:val="•"/>
      <w:lvlJc w:val="left"/>
      <w:pPr>
        <w:ind w:left="4358" w:hanging="281"/>
      </w:pPr>
      <w:rPr>
        <w:rFonts w:hint="default"/>
        <w:lang w:val="en-US" w:eastAsia="en-US" w:bidi="ar-SA"/>
      </w:rPr>
    </w:lvl>
    <w:lvl w:ilvl="5" w:tentative="0">
      <w:start w:val="0"/>
      <w:numFmt w:val="bullet"/>
      <w:lvlText w:val="•"/>
      <w:lvlJc w:val="left"/>
      <w:pPr>
        <w:ind w:left="5262" w:hanging="281"/>
      </w:pPr>
      <w:rPr>
        <w:rFonts w:hint="default"/>
        <w:lang w:val="en-US" w:eastAsia="en-US" w:bidi="ar-SA"/>
      </w:rPr>
    </w:lvl>
    <w:lvl w:ilvl="6" w:tentative="0">
      <w:start w:val="0"/>
      <w:numFmt w:val="bullet"/>
      <w:lvlText w:val="•"/>
      <w:lvlJc w:val="left"/>
      <w:pPr>
        <w:ind w:left="6167" w:hanging="281"/>
      </w:pPr>
      <w:rPr>
        <w:rFonts w:hint="default"/>
        <w:lang w:val="en-US" w:eastAsia="en-US" w:bidi="ar-SA"/>
      </w:rPr>
    </w:lvl>
    <w:lvl w:ilvl="7" w:tentative="0">
      <w:start w:val="0"/>
      <w:numFmt w:val="bullet"/>
      <w:lvlText w:val="•"/>
      <w:lvlJc w:val="left"/>
      <w:pPr>
        <w:ind w:left="7071" w:hanging="281"/>
      </w:pPr>
      <w:rPr>
        <w:rFonts w:hint="default"/>
        <w:lang w:val="en-US" w:eastAsia="en-US" w:bidi="ar-SA"/>
      </w:rPr>
    </w:lvl>
    <w:lvl w:ilvl="8" w:tentative="0">
      <w:start w:val="0"/>
      <w:numFmt w:val="bullet"/>
      <w:lvlText w:val="•"/>
      <w:lvlJc w:val="left"/>
      <w:pPr>
        <w:ind w:left="7976" w:hanging="281"/>
      </w:pPr>
      <w:rPr>
        <w:rFonts w:hint="default"/>
        <w:lang w:val="en-US" w:eastAsia="en-US" w:bidi="ar-SA"/>
      </w:rPr>
    </w:lvl>
  </w:abstractNum>
  <w:abstractNum w:abstractNumId="45">
    <w:nsid w:val="3549995F"/>
    <w:multiLevelType w:val="multilevel"/>
    <w:tmpl w:val="3549995F"/>
    <w:lvl w:ilvl="0" w:tentative="0">
      <w:start w:val="0"/>
      <w:numFmt w:val="bullet"/>
      <w:lvlText w:val=""/>
      <w:lvlJc w:val="left"/>
      <w:pPr>
        <w:ind w:left="781" w:hanging="42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680" w:hanging="420"/>
      </w:pPr>
      <w:rPr>
        <w:rFonts w:hint="default"/>
        <w:lang w:val="en-US" w:eastAsia="en-US" w:bidi="ar-SA"/>
      </w:rPr>
    </w:lvl>
    <w:lvl w:ilvl="2" w:tentative="0">
      <w:start w:val="0"/>
      <w:numFmt w:val="bullet"/>
      <w:lvlText w:val="•"/>
      <w:lvlJc w:val="left"/>
      <w:pPr>
        <w:ind w:left="2581" w:hanging="420"/>
      </w:pPr>
      <w:rPr>
        <w:rFonts w:hint="default"/>
        <w:lang w:val="en-US" w:eastAsia="en-US" w:bidi="ar-SA"/>
      </w:rPr>
    </w:lvl>
    <w:lvl w:ilvl="3" w:tentative="0">
      <w:start w:val="0"/>
      <w:numFmt w:val="bullet"/>
      <w:lvlText w:val="•"/>
      <w:lvlJc w:val="left"/>
      <w:pPr>
        <w:ind w:left="3481" w:hanging="420"/>
      </w:pPr>
      <w:rPr>
        <w:rFonts w:hint="default"/>
        <w:lang w:val="en-US" w:eastAsia="en-US" w:bidi="ar-SA"/>
      </w:rPr>
    </w:lvl>
    <w:lvl w:ilvl="4" w:tentative="0">
      <w:start w:val="0"/>
      <w:numFmt w:val="bullet"/>
      <w:lvlText w:val="•"/>
      <w:lvlJc w:val="left"/>
      <w:pPr>
        <w:ind w:left="4382" w:hanging="420"/>
      </w:pPr>
      <w:rPr>
        <w:rFonts w:hint="default"/>
        <w:lang w:val="en-US" w:eastAsia="en-US" w:bidi="ar-SA"/>
      </w:rPr>
    </w:lvl>
    <w:lvl w:ilvl="5" w:tentative="0">
      <w:start w:val="0"/>
      <w:numFmt w:val="bullet"/>
      <w:lvlText w:val="•"/>
      <w:lvlJc w:val="left"/>
      <w:pPr>
        <w:ind w:left="5282" w:hanging="420"/>
      </w:pPr>
      <w:rPr>
        <w:rFonts w:hint="default"/>
        <w:lang w:val="en-US" w:eastAsia="en-US" w:bidi="ar-SA"/>
      </w:rPr>
    </w:lvl>
    <w:lvl w:ilvl="6" w:tentative="0">
      <w:start w:val="0"/>
      <w:numFmt w:val="bullet"/>
      <w:lvlText w:val="•"/>
      <w:lvlJc w:val="left"/>
      <w:pPr>
        <w:ind w:left="6183" w:hanging="420"/>
      </w:pPr>
      <w:rPr>
        <w:rFonts w:hint="default"/>
        <w:lang w:val="en-US" w:eastAsia="en-US" w:bidi="ar-SA"/>
      </w:rPr>
    </w:lvl>
    <w:lvl w:ilvl="7" w:tentative="0">
      <w:start w:val="0"/>
      <w:numFmt w:val="bullet"/>
      <w:lvlText w:val="•"/>
      <w:lvlJc w:val="left"/>
      <w:pPr>
        <w:ind w:left="7083" w:hanging="420"/>
      </w:pPr>
      <w:rPr>
        <w:rFonts w:hint="default"/>
        <w:lang w:val="en-US" w:eastAsia="en-US" w:bidi="ar-SA"/>
      </w:rPr>
    </w:lvl>
    <w:lvl w:ilvl="8" w:tentative="0">
      <w:start w:val="0"/>
      <w:numFmt w:val="bullet"/>
      <w:lvlText w:val="•"/>
      <w:lvlJc w:val="left"/>
      <w:pPr>
        <w:ind w:left="7984" w:hanging="420"/>
      </w:pPr>
      <w:rPr>
        <w:rFonts w:hint="default"/>
        <w:lang w:val="en-US" w:eastAsia="en-US" w:bidi="ar-SA"/>
      </w:rPr>
    </w:lvl>
  </w:abstractNum>
  <w:abstractNum w:abstractNumId="46">
    <w:nsid w:val="3A9015D7"/>
    <w:multiLevelType w:val="multilevel"/>
    <w:tmpl w:val="3A9015D7"/>
    <w:lvl w:ilvl="0" w:tentative="0">
      <w:start w:val="0"/>
      <w:numFmt w:val="bullet"/>
      <w:lvlText w:val=""/>
      <w:lvlJc w:val="left"/>
      <w:pPr>
        <w:ind w:left="1323" w:hanging="42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703" w:hanging="360"/>
      </w:pPr>
      <w:rPr>
        <w:rFonts w:hint="default" w:ascii="Wingdings" w:hAnsi="Wingdings" w:eastAsia="Wingdings" w:cs="Wingdings"/>
        <w:b w:val="0"/>
        <w:bCs w:val="0"/>
        <w:i w:val="0"/>
        <w:iCs w:val="0"/>
        <w:spacing w:val="0"/>
        <w:w w:val="100"/>
        <w:sz w:val="16"/>
        <w:szCs w:val="16"/>
        <w:lang w:val="en-US" w:eastAsia="en-US" w:bidi="ar-SA"/>
      </w:rPr>
    </w:lvl>
    <w:lvl w:ilvl="2" w:tentative="0">
      <w:start w:val="0"/>
      <w:numFmt w:val="bullet"/>
      <w:lvlText w:val="•"/>
      <w:lvlJc w:val="left"/>
      <w:pPr>
        <w:ind w:left="2598" w:hanging="360"/>
      </w:pPr>
      <w:rPr>
        <w:rFonts w:hint="default"/>
        <w:lang w:val="en-US" w:eastAsia="en-US" w:bidi="ar-SA"/>
      </w:rPr>
    </w:lvl>
    <w:lvl w:ilvl="3" w:tentative="0">
      <w:start w:val="0"/>
      <w:numFmt w:val="bullet"/>
      <w:lvlText w:val="•"/>
      <w:lvlJc w:val="left"/>
      <w:pPr>
        <w:ind w:left="3496" w:hanging="360"/>
      </w:pPr>
      <w:rPr>
        <w:rFonts w:hint="default"/>
        <w:lang w:val="en-US" w:eastAsia="en-US" w:bidi="ar-SA"/>
      </w:rPr>
    </w:lvl>
    <w:lvl w:ilvl="4" w:tentative="0">
      <w:start w:val="0"/>
      <w:numFmt w:val="bullet"/>
      <w:lvlText w:val="•"/>
      <w:lvlJc w:val="left"/>
      <w:pPr>
        <w:ind w:left="4395" w:hanging="360"/>
      </w:pPr>
      <w:rPr>
        <w:rFonts w:hint="default"/>
        <w:lang w:val="en-US" w:eastAsia="en-US" w:bidi="ar-SA"/>
      </w:rPr>
    </w:lvl>
    <w:lvl w:ilvl="5" w:tentative="0">
      <w:start w:val="0"/>
      <w:numFmt w:val="bullet"/>
      <w:lvlText w:val="•"/>
      <w:lvlJc w:val="left"/>
      <w:pPr>
        <w:ind w:left="5293" w:hanging="360"/>
      </w:pPr>
      <w:rPr>
        <w:rFonts w:hint="default"/>
        <w:lang w:val="en-US" w:eastAsia="en-US" w:bidi="ar-SA"/>
      </w:rPr>
    </w:lvl>
    <w:lvl w:ilvl="6" w:tentative="0">
      <w:start w:val="0"/>
      <w:numFmt w:val="bullet"/>
      <w:lvlText w:val="•"/>
      <w:lvlJc w:val="left"/>
      <w:pPr>
        <w:ind w:left="6191" w:hanging="360"/>
      </w:pPr>
      <w:rPr>
        <w:rFonts w:hint="default"/>
        <w:lang w:val="en-US" w:eastAsia="en-US" w:bidi="ar-SA"/>
      </w:rPr>
    </w:lvl>
    <w:lvl w:ilvl="7" w:tentative="0">
      <w:start w:val="0"/>
      <w:numFmt w:val="bullet"/>
      <w:lvlText w:val="•"/>
      <w:lvlJc w:val="left"/>
      <w:pPr>
        <w:ind w:left="7090" w:hanging="360"/>
      </w:pPr>
      <w:rPr>
        <w:rFonts w:hint="default"/>
        <w:lang w:val="en-US" w:eastAsia="en-US" w:bidi="ar-SA"/>
      </w:rPr>
    </w:lvl>
    <w:lvl w:ilvl="8" w:tentative="0">
      <w:start w:val="0"/>
      <w:numFmt w:val="bullet"/>
      <w:lvlText w:val="•"/>
      <w:lvlJc w:val="left"/>
      <w:pPr>
        <w:ind w:left="7988" w:hanging="360"/>
      </w:pPr>
      <w:rPr>
        <w:rFonts w:hint="default"/>
        <w:lang w:val="en-US" w:eastAsia="en-US" w:bidi="ar-SA"/>
      </w:rPr>
    </w:lvl>
  </w:abstractNum>
  <w:abstractNum w:abstractNumId="47">
    <w:nsid w:val="3E69884C"/>
    <w:multiLevelType w:val="multilevel"/>
    <w:tmpl w:val="3E69884C"/>
    <w:lvl w:ilvl="0" w:tentative="0">
      <w:start w:val="0"/>
      <w:numFmt w:val="bullet"/>
      <w:lvlText w:val=""/>
      <w:lvlJc w:val="left"/>
      <w:pPr>
        <w:ind w:left="855" w:hanging="36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384" w:hanging="360"/>
      </w:pPr>
      <w:rPr>
        <w:rFonts w:hint="default"/>
        <w:lang w:val="en-US" w:eastAsia="en-US" w:bidi="ar-SA"/>
      </w:rPr>
    </w:lvl>
    <w:lvl w:ilvl="2" w:tentative="0">
      <w:start w:val="0"/>
      <w:numFmt w:val="bullet"/>
      <w:lvlText w:val="•"/>
      <w:lvlJc w:val="left"/>
      <w:pPr>
        <w:ind w:left="1909" w:hanging="360"/>
      </w:pPr>
      <w:rPr>
        <w:rFonts w:hint="default"/>
        <w:lang w:val="en-US" w:eastAsia="en-US" w:bidi="ar-SA"/>
      </w:rPr>
    </w:lvl>
    <w:lvl w:ilvl="3" w:tentative="0">
      <w:start w:val="0"/>
      <w:numFmt w:val="bullet"/>
      <w:lvlText w:val="•"/>
      <w:lvlJc w:val="left"/>
      <w:pPr>
        <w:ind w:left="2434" w:hanging="360"/>
      </w:pPr>
      <w:rPr>
        <w:rFonts w:hint="default"/>
        <w:lang w:val="en-US" w:eastAsia="en-US" w:bidi="ar-SA"/>
      </w:rPr>
    </w:lvl>
    <w:lvl w:ilvl="4" w:tentative="0">
      <w:start w:val="0"/>
      <w:numFmt w:val="bullet"/>
      <w:lvlText w:val="•"/>
      <w:lvlJc w:val="left"/>
      <w:pPr>
        <w:ind w:left="2959" w:hanging="360"/>
      </w:pPr>
      <w:rPr>
        <w:rFonts w:hint="default"/>
        <w:lang w:val="en-US" w:eastAsia="en-US" w:bidi="ar-SA"/>
      </w:rPr>
    </w:lvl>
    <w:lvl w:ilvl="5" w:tentative="0">
      <w:start w:val="0"/>
      <w:numFmt w:val="bullet"/>
      <w:lvlText w:val="•"/>
      <w:lvlJc w:val="left"/>
      <w:pPr>
        <w:ind w:left="3484" w:hanging="360"/>
      </w:pPr>
      <w:rPr>
        <w:rFonts w:hint="default"/>
        <w:lang w:val="en-US" w:eastAsia="en-US" w:bidi="ar-SA"/>
      </w:rPr>
    </w:lvl>
    <w:lvl w:ilvl="6" w:tentative="0">
      <w:start w:val="0"/>
      <w:numFmt w:val="bullet"/>
      <w:lvlText w:val="•"/>
      <w:lvlJc w:val="left"/>
      <w:pPr>
        <w:ind w:left="4009" w:hanging="360"/>
      </w:pPr>
      <w:rPr>
        <w:rFonts w:hint="default"/>
        <w:lang w:val="en-US" w:eastAsia="en-US" w:bidi="ar-SA"/>
      </w:rPr>
    </w:lvl>
    <w:lvl w:ilvl="7" w:tentative="0">
      <w:start w:val="0"/>
      <w:numFmt w:val="bullet"/>
      <w:lvlText w:val="•"/>
      <w:lvlJc w:val="left"/>
      <w:pPr>
        <w:ind w:left="4534" w:hanging="360"/>
      </w:pPr>
      <w:rPr>
        <w:rFonts w:hint="default"/>
        <w:lang w:val="en-US" w:eastAsia="en-US" w:bidi="ar-SA"/>
      </w:rPr>
    </w:lvl>
    <w:lvl w:ilvl="8" w:tentative="0">
      <w:start w:val="0"/>
      <w:numFmt w:val="bullet"/>
      <w:lvlText w:val="•"/>
      <w:lvlJc w:val="left"/>
      <w:pPr>
        <w:ind w:left="5059" w:hanging="360"/>
      </w:pPr>
      <w:rPr>
        <w:rFonts w:hint="default"/>
        <w:lang w:val="en-US" w:eastAsia="en-US" w:bidi="ar-SA"/>
      </w:rPr>
    </w:lvl>
  </w:abstractNum>
  <w:abstractNum w:abstractNumId="48">
    <w:nsid w:val="3F9A8A29"/>
    <w:multiLevelType w:val="multilevel"/>
    <w:tmpl w:val="3F9A8A29"/>
    <w:lvl w:ilvl="0" w:tentative="0">
      <w:start w:val="0"/>
      <w:numFmt w:val="bullet"/>
      <w:lvlText w:val=""/>
      <w:lvlJc w:val="left"/>
      <w:pPr>
        <w:ind w:left="668" w:hanging="42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204" w:hanging="420"/>
      </w:pPr>
      <w:rPr>
        <w:rFonts w:hint="default"/>
        <w:lang w:val="en-US" w:eastAsia="en-US" w:bidi="ar-SA"/>
      </w:rPr>
    </w:lvl>
    <w:lvl w:ilvl="2" w:tentative="0">
      <w:start w:val="0"/>
      <w:numFmt w:val="bullet"/>
      <w:lvlText w:val="•"/>
      <w:lvlJc w:val="left"/>
      <w:pPr>
        <w:ind w:left="1749" w:hanging="420"/>
      </w:pPr>
      <w:rPr>
        <w:rFonts w:hint="default"/>
        <w:lang w:val="en-US" w:eastAsia="en-US" w:bidi="ar-SA"/>
      </w:rPr>
    </w:lvl>
    <w:lvl w:ilvl="3" w:tentative="0">
      <w:start w:val="0"/>
      <w:numFmt w:val="bullet"/>
      <w:lvlText w:val="•"/>
      <w:lvlJc w:val="left"/>
      <w:pPr>
        <w:ind w:left="2294" w:hanging="420"/>
      </w:pPr>
      <w:rPr>
        <w:rFonts w:hint="default"/>
        <w:lang w:val="en-US" w:eastAsia="en-US" w:bidi="ar-SA"/>
      </w:rPr>
    </w:lvl>
    <w:lvl w:ilvl="4" w:tentative="0">
      <w:start w:val="0"/>
      <w:numFmt w:val="bullet"/>
      <w:lvlText w:val="•"/>
      <w:lvlJc w:val="left"/>
      <w:pPr>
        <w:ind w:left="2839" w:hanging="420"/>
      </w:pPr>
      <w:rPr>
        <w:rFonts w:hint="default"/>
        <w:lang w:val="en-US" w:eastAsia="en-US" w:bidi="ar-SA"/>
      </w:rPr>
    </w:lvl>
    <w:lvl w:ilvl="5" w:tentative="0">
      <w:start w:val="0"/>
      <w:numFmt w:val="bullet"/>
      <w:lvlText w:val="•"/>
      <w:lvlJc w:val="left"/>
      <w:pPr>
        <w:ind w:left="3384" w:hanging="420"/>
      </w:pPr>
      <w:rPr>
        <w:rFonts w:hint="default"/>
        <w:lang w:val="en-US" w:eastAsia="en-US" w:bidi="ar-SA"/>
      </w:rPr>
    </w:lvl>
    <w:lvl w:ilvl="6" w:tentative="0">
      <w:start w:val="0"/>
      <w:numFmt w:val="bullet"/>
      <w:lvlText w:val="•"/>
      <w:lvlJc w:val="left"/>
      <w:pPr>
        <w:ind w:left="3929" w:hanging="420"/>
      </w:pPr>
      <w:rPr>
        <w:rFonts w:hint="default"/>
        <w:lang w:val="en-US" w:eastAsia="en-US" w:bidi="ar-SA"/>
      </w:rPr>
    </w:lvl>
    <w:lvl w:ilvl="7" w:tentative="0">
      <w:start w:val="0"/>
      <w:numFmt w:val="bullet"/>
      <w:lvlText w:val="•"/>
      <w:lvlJc w:val="left"/>
      <w:pPr>
        <w:ind w:left="4474" w:hanging="420"/>
      </w:pPr>
      <w:rPr>
        <w:rFonts w:hint="default"/>
        <w:lang w:val="en-US" w:eastAsia="en-US" w:bidi="ar-SA"/>
      </w:rPr>
    </w:lvl>
    <w:lvl w:ilvl="8" w:tentative="0">
      <w:start w:val="0"/>
      <w:numFmt w:val="bullet"/>
      <w:lvlText w:val="•"/>
      <w:lvlJc w:val="left"/>
      <w:pPr>
        <w:ind w:left="5019" w:hanging="420"/>
      </w:pPr>
      <w:rPr>
        <w:rFonts w:hint="default"/>
        <w:lang w:val="en-US" w:eastAsia="en-US" w:bidi="ar-SA"/>
      </w:rPr>
    </w:lvl>
  </w:abstractNum>
  <w:abstractNum w:abstractNumId="49">
    <w:nsid w:val="45E62994"/>
    <w:multiLevelType w:val="multilevel"/>
    <w:tmpl w:val="45E62994"/>
    <w:lvl w:ilvl="0" w:tentative="0">
      <w:start w:val="0"/>
      <w:numFmt w:val="bullet"/>
      <w:lvlText w:val=""/>
      <w:lvlJc w:val="left"/>
      <w:pPr>
        <w:ind w:left="781" w:hanging="42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680" w:hanging="420"/>
      </w:pPr>
      <w:rPr>
        <w:rFonts w:hint="default"/>
        <w:lang w:val="en-US" w:eastAsia="en-US" w:bidi="ar-SA"/>
      </w:rPr>
    </w:lvl>
    <w:lvl w:ilvl="2" w:tentative="0">
      <w:start w:val="0"/>
      <w:numFmt w:val="bullet"/>
      <w:lvlText w:val="•"/>
      <w:lvlJc w:val="left"/>
      <w:pPr>
        <w:ind w:left="2581" w:hanging="420"/>
      </w:pPr>
      <w:rPr>
        <w:rFonts w:hint="default"/>
        <w:lang w:val="en-US" w:eastAsia="en-US" w:bidi="ar-SA"/>
      </w:rPr>
    </w:lvl>
    <w:lvl w:ilvl="3" w:tentative="0">
      <w:start w:val="0"/>
      <w:numFmt w:val="bullet"/>
      <w:lvlText w:val="•"/>
      <w:lvlJc w:val="left"/>
      <w:pPr>
        <w:ind w:left="3481" w:hanging="420"/>
      </w:pPr>
      <w:rPr>
        <w:rFonts w:hint="default"/>
        <w:lang w:val="en-US" w:eastAsia="en-US" w:bidi="ar-SA"/>
      </w:rPr>
    </w:lvl>
    <w:lvl w:ilvl="4" w:tentative="0">
      <w:start w:val="0"/>
      <w:numFmt w:val="bullet"/>
      <w:lvlText w:val="•"/>
      <w:lvlJc w:val="left"/>
      <w:pPr>
        <w:ind w:left="4382" w:hanging="420"/>
      </w:pPr>
      <w:rPr>
        <w:rFonts w:hint="default"/>
        <w:lang w:val="en-US" w:eastAsia="en-US" w:bidi="ar-SA"/>
      </w:rPr>
    </w:lvl>
    <w:lvl w:ilvl="5" w:tentative="0">
      <w:start w:val="0"/>
      <w:numFmt w:val="bullet"/>
      <w:lvlText w:val="•"/>
      <w:lvlJc w:val="left"/>
      <w:pPr>
        <w:ind w:left="5282" w:hanging="420"/>
      </w:pPr>
      <w:rPr>
        <w:rFonts w:hint="default"/>
        <w:lang w:val="en-US" w:eastAsia="en-US" w:bidi="ar-SA"/>
      </w:rPr>
    </w:lvl>
    <w:lvl w:ilvl="6" w:tentative="0">
      <w:start w:val="0"/>
      <w:numFmt w:val="bullet"/>
      <w:lvlText w:val="•"/>
      <w:lvlJc w:val="left"/>
      <w:pPr>
        <w:ind w:left="6183" w:hanging="420"/>
      </w:pPr>
      <w:rPr>
        <w:rFonts w:hint="default"/>
        <w:lang w:val="en-US" w:eastAsia="en-US" w:bidi="ar-SA"/>
      </w:rPr>
    </w:lvl>
    <w:lvl w:ilvl="7" w:tentative="0">
      <w:start w:val="0"/>
      <w:numFmt w:val="bullet"/>
      <w:lvlText w:val="•"/>
      <w:lvlJc w:val="left"/>
      <w:pPr>
        <w:ind w:left="7083" w:hanging="420"/>
      </w:pPr>
      <w:rPr>
        <w:rFonts w:hint="default"/>
        <w:lang w:val="en-US" w:eastAsia="en-US" w:bidi="ar-SA"/>
      </w:rPr>
    </w:lvl>
    <w:lvl w:ilvl="8" w:tentative="0">
      <w:start w:val="0"/>
      <w:numFmt w:val="bullet"/>
      <w:lvlText w:val="•"/>
      <w:lvlJc w:val="left"/>
      <w:pPr>
        <w:ind w:left="7984" w:hanging="420"/>
      </w:pPr>
      <w:rPr>
        <w:rFonts w:hint="default"/>
        <w:lang w:val="en-US" w:eastAsia="en-US" w:bidi="ar-SA"/>
      </w:rPr>
    </w:lvl>
  </w:abstractNum>
  <w:abstractNum w:abstractNumId="50">
    <w:nsid w:val="4BAA5E10"/>
    <w:multiLevelType w:val="multilevel"/>
    <w:tmpl w:val="4BAA5E10"/>
    <w:lvl w:ilvl="0" w:tentative="0">
      <w:start w:val="1"/>
      <w:numFmt w:val="decimal"/>
      <w:lvlText w:val="%1."/>
      <w:lvlJc w:val="left"/>
      <w:pPr>
        <w:ind w:left="263"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tentative="0">
      <w:start w:val="0"/>
      <w:numFmt w:val="bullet"/>
      <w:lvlText w:val=""/>
      <w:lvlJc w:val="left"/>
      <w:pPr>
        <w:ind w:left="887" w:hanging="401"/>
      </w:pPr>
      <w:rPr>
        <w:rFonts w:hint="default" w:ascii="Wingdings" w:hAnsi="Wingdings" w:eastAsia="Wingdings" w:cs="Wingdings"/>
        <w:b w:val="0"/>
        <w:bCs w:val="0"/>
        <w:i w:val="0"/>
        <w:iCs w:val="0"/>
        <w:spacing w:val="0"/>
        <w:w w:val="95"/>
        <w:sz w:val="15"/>
        <w:szCs w:val="15"/>
        <w:lang w:val="en-US" w:eastAsia="en-US" w:bidi="ar-SA"/>
      </w:rPr>
    </w:lvl>
    <w:lvl w:ilvl="2" w:tentative="0">
      <w:start w:val="0"/>
      <w:numFmt w:val="bullet"/>
      <w:lvlText w:val="•"/>
      <w:lvlJc w:val="left"/>
      <w:pPr>
        <w:ind w:left="880" w:hanging="401"/>
      </w:pPr>
      <w:rPr>
        <w:rFonts w:hint="default"/>
        <w:lang w:val="en-US" w:eastAsia="en-US" w:bidi="ar-SA"/>
      </w:rPr>
    </w:lvl>
    <w:lvl w:ilvl="3" w:tentative="0">
      <w:start w:val="0"/>
      <w:numFmt w:val="bullet"/>
      <w:lvlText w:val="•"/>
      <w:lvlJc w:val="left"/>
      <w:pPr>
        <w:ind w:left="1993" w:hanging="401"/>
      </w:pPr>
      <w:rPr>
        <w:rFonts w:hint="default"/>
        <w:lang w:val="en-US" w:eastAsia="en-US" w:bidi="ar-SA"/>
      </w:rPr>
    </w:lvl>
    <w:lvl w:ilvl="4" w:tentative="0">
      <w:start w:val="0"/>
      <w:numFmt w:val="bullet"/>
      <w:lvlText w:val="•"/>
      <w:lvlJc w:val="left"/>
      <w:pPr>
        <w:ind w:left="3106" w:hanging="401"/>
      </w:pPr>
      <w:rPr>
        <w:rFonts w:hint="default"/>
        <w:lang w:val="en-US" w:eastAsia="en-US" w:bidi="ar-SA"/>
      </w:rPr>
    </w:lvl>
    <w:lvl w:ilvl="5" w:tentative="0">
      <w:start w:val="0"/>
      <w:numFmt w:val="bullet"/>
      <w:lvlText w:val="•"/>
      <w:lvlJc w:val="left"/>
      <w:pPr>
        <w:ind w:left="4219" w:hanging="401"/>
      </w:pPr>
      <w:rPr>
        <w:rFonts w:hint="default"/>
        <w:lang w:val="en-US" w:eastAsia="en-US" w:bidi="ar-SA"/>
      </w:rPr>
    </w:lvl>
    <w:lvl w:ilvl="6" w:tentative="0">
      <w:start w:val="0"/>
      <w:numFmt w:val="bullet"/>
      <w:lvlText w:val="•"/>
      <w:lvlJc w:val="left"/>
      <w:pPr>
        <w:ind w:left="5332" w:hanging="401"/>
      </w:pPr>
      <w:rPr>
        <w:rFonts w:hint="default"/>
        <w:lang w:val="en-US" w:eastAsia="en-US" w:bidi="ar-SA"/>
      </w:rPr>
    </w:lvl>
    <w:lvl w:ilvl="7" w:tentative="0">
      <w:start w:val="0"/>
      <w:numFmt w:val="bullet"/>
      <w:lvlText w:val="•"/>
      <w:lvlJc w:val="left"/>
      <w:pPr>
        <w:ind w:left="6445" w:hanging="401"/>
      </w:pPr>
      <w:rPr>
        <w:rFonts w:hint="default"/>
        <w:lang w:val="en-US" w:eastAsia="en-US" w:bidi="ar-SA"/>
      </w:rPr>
    </w:lvl>
    <w:lvl w:ilvl="8" w:tentative="0">
      <w:start w:val="0"/>
      <w:numFmt w:val="bullet"/>
      <w:lvlText w:val="•"/>
      <w:lvlJc w:val="left"/>
      <w:pPr>
        <w:ind w:left="7558" w:hanging="401"/>
      </w:pPr>
      <w:rPr>
        <w:rFonts w:hint="default"/>
        <w:lang w:val="en-US" w:eastAsia="en-US" w:bidi="ar-SA"/>
      </w:rPr>
    </w:lvl>
  </w:abstractNum>
  <w:abstractNum w:abstractNumId="51">
    <w:nsid w:val="5062D75E"/>
    <w:multiLevelType w:val="multilevel"/>
    <w:tmpl w:val="5062D75E"/>
    <w:lvl w:ilvl="0" w:tentative="0">
      <w:start w:val="4"/>
      <w:numFmt w:val="decimal"/>
      <w:lvlText w:val="%1"/>
      <w:lvlJc w:val="left"/>
      <w:pPr>
        <w:ind w:left="702" w:hanging="560"/>
        <w:jc w:val="left"/>
      </w:pPr>
      <w:rPr>
        <w:rFonts w:hint="default"/>
        <w:lang w:val="en-US" w:eastAsia="en-US" w:bidi="ar-SA"/>
      </w:rPr>
    </w:lvl>
    <w:lvl w:ilvl="1" w:tentative="0">
      <w:start w:val="2"/>
      <w:numFmt w:val="decimal"/>
      <w:lvlText w:val="%1.%2"/>
      <w:lvlJc w:val="left"/>
      <w:pPr>
        <w:ind w:left="702" w:hanging="560"/>
        <w:jc w:val="left"/>
      </w:pPr>
      <w:rPr>
        <w:rFonts w:hint="default" w:ascii="Times New Roman" w:hAnsi="Times New Roman" w:eastAsia="Times New Roman" w:cs="Times New Roman"/>
        <w:b/>
        <w:bCs/>
        <w:i w:val="0"/>
        <w:iCs w:val="0"/>
        <w:spacing w:val="-4"/>
        <w:w w:val="100"/>
        <w:sz w:val="28"/>
        <w:szCs w:val="28"/>
        <w:lang w:val="en-US" w:eastAsia="en-US" w:bidi="ar-SA"/>
      </w:rPr>
    </w:lvl>
    <w:lvl w:ilvl="2" w:tentative="0">
      <w:start w:val="1"/>
      <w:numFmt w:val="decimal"/>
      <w:lvlText w:val="%1.%2.%3"/>
      <w:lvlJc w:val="left"/>
      <w:pPr>
        <w:ind w:left="683" w:hanging="540"/>
        <w:jc w:val="left"/>
      </w:pPr>
      <w:rPr>
        <w:rFonts w:hint="default" w:ascii="Times New Roman" w:hAnsi="Times New Roman" w:eastAsia="Times New Roman" w:cs="Times New Roman"/>
        <w:b/>
        <w:bCs/>
        <w:i w:val="0"/>
        <w:iCs w:val="0"/>
        <w:spacing w:val="0"/>
        <w:w w:val="100"/>
        <w:sz w:val="24"/>
        <w:szCs w:val="24"/>
        <w:lang w:val="en-US" w:eastAsia="en-US" w:bidi="ar-SA"/>
      </w:rPr>
    </w:lvl>
    <w:lvl w:ilvl="3" w:tentative="0">
      <w:start w:val="0"/>
      <w:numFmt w:val="bullet"/>
      <w:lvlText w:val="•"/>
      <w:lvlJc w:val="left"/>
      <w:pPr>
        <w:ind w:left="2718" w:hanging="540"/>
      </w:pPr>
      <w:rPr>
        <w:rFonts w:hint="default"/>
        <w:lang w:val="en-US" w:eastAsia="en-US" w:bidi="ar-SA"/>
      </w:rPr>
    </w:lvl>
    <w:lvl w:ilvl="4" w:tentative="0">
      <w:start w:val="0"/>
      <w:numFmt w:val="bullet"/>
      <w:lvlText w:val="•"/>
      <w:lvlJc w:val="left"/>
      <w:pPr>
        <w:ind w:left="3728" w:hanging="540"/>
      </w:pPr>
      <w:rPr>
        <w:rFonts w:hint="default"/>
        <w:lang w:val="en-US" w:eastAsia="en-US" w:bidi="ar-SA"/>
      </w:rPr>
    </w:lvl>
    <w:lvl w:ilvl="5" w:tentative="0">
      <w:start w:val="0"/>
      <w:numFmt w:val="bullet"/>
      <w:lvlText w:val="•"/>
      <w:lvlJc w:val="left"/>
      <w:pPr>
        <w:ind w:left="4737" w:hanging="540"/>
      </w:pPr>
      <w:rPr>
        <w:rFonts w:hint="default"/>
        <w:lang w:val="en-US" w:eastAsia="en-US" w:bidi="ar-SA"/>
      </w:rPr>
    </w:lvl>
    <w:lvl w:ilvl="6" w:tentative="0">
      <w:start w:val="0"/>
      <w:numFmt w:val="bullet"/>
      <w:lvlText w:val="•"/>
      <w:lvlJc w:val="left"/>
      <w:pPr>
        <w:ind w:left="5747" w:hanging="540"/>
      </w:pPr>
      <w:rPr>
        <w:rFonts w:hint="default"/>
        <w:lang w:val="en-US" w:eastAsia="en-US" w:bidi="ar-SA"/>
      </w:rPr>
    </w:lvl>
    <w:lvl w:ilvl="7" w:tentative="0">
      <w:start w:val="0"/>
      <w:numFmt w:val="bullet"/>
      <w:lvlText w:val="•"/>
      <w:lvlJc w:val="left"/>
      <w:pPr>
        <w:ind w:left="6756" w:hanging="540"/>
      </w:pPr>
      <w:rPr>
        <w:rFonts w:hint="default"/>
        <w:lang w:val="en-US" w:eastAsia="en-US" w:bidi="ar-SA"/>
      </w:rPr>
    </w:lvl>
    <w:lvl w:ilvl="8" w:tentative="0">
      <w:start w:val="0"/>
      <w:numFmt w:val="bullet"/>
      <w:lvlText w:val="•"/>
      <w:lvlJc w:val="left"/>
      <w:pPr>
        <w:ind w:left="7766" w:hanging="540"/>
      </w:pPr>
      <w:rPr>
        <w:rFonts w:hint="default"/>
        <w:lang w:val="en-US" w:eastAsia="en-US" w:bidi="ar-SA"/>
      </w:rPr>
    </w:lvl>
  </w:abstractNum>
  <w:abstractNum w:abstractNumId="52">
    <w:nsid w:val="59ADCABA"/>
    <w:multiLevelType w:val="multilevel"/>
    <w:tmpl w:val="59ADCABA"/>
    <w:lvl w:ilvl="0" w:tentative="0">
      <w:start w:val="3"/>
      <w:numFmt w:val="decimal"/>
      <w:lvlText w:val="%1"/>
      <w:lvlJc w:val="left"/>
      <w:pPr>
        <w:ind w:left="743" w:hanging="420"/>
        <w:jc w:val="left"/>
      </w:pPr>
      <w:rPr>
        <w:rFonts w:hint="default"/>
        <w:lang w:val="en-US" w:eastAsia="en-US" w:bidi="ar-SA"/>
      </w:rPr>
    </w:lvl>
    <w:lvl w:ilvl="1" w:tentative="0">
      <w:start w:val="1"/>
      <w:numFmt w:val="decimal"/>
      <w:lvlText w:val="%1.%2"/>
      <w:lvlJc w:val="left"/>
      <w:pPr>
        <w:ind w:left="743" w:hanging="42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1"/>
      <w:numFmt w:val="decimal"/>
      <w:lvlText w:val="%1.%2.%3"/>
      <w:lvlJc w:val="left"/>
      <w:pPr>
        <w:ind w:left="1163" w:hanging="60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tentative="0">
      <w:start w:val="0"/>
      <w:numFmt w:val="bullet"/>
      <w:lvlText w:val="•"/>
      <w:lvlJc w:val="left"/>
      <w:pPr>
        <w:ind w:left="3076" w:hanging="600"/>
      </w:pPr>
      <w:rPr>
        <w:rFonts w:hint="default"/>
        <w:lang w:val="en-US" w:eastAsia="en-US" w:bidi="ar-SA"/>
      </w:rPr>
    </w:lvl>
    <w:lvl w:ilvl="4" w:tentative="0">
      <w:start w:val="0"/>
      <w:numFmt w:val="bullet"/>
      <w:lvlText w:val="•"/>
      <w:lvlJc w:val="left"/>
      <w:pPr>
        <w:ind w:left="4035" w:hanging="600"/>
      </w:pPr>
      <w:rPr>
        <w:rFonts w:hint="default"/>
        <w:lang w:val="en-US" w:eastAsia="en-US" w:bidi="ar-SA"/>
      </w:rPr>
    </w:lvl>
    <w:lvl w:ilvl="5" w:tentative="0">
      <w:start w:val="0"/>
      <w:numFmt w:val="bullet"/>
      <w:lvlText w:val="•"/>
      <w:lvlJc w:val="left"/>
      <w:pPr>
        <w:ind w:left="4993" w:hanging="600"/>
      </w:pPr>
      <w:rPr>
        <w:rFonts w:hint="default"/>
        <w:lang w:val="en-US" w:eastAsia="en-US" w:bidi="ar-SA"/>
      </w:rPr>
    </w:lvl>
    <w:lvl w:ilvl="6" w:tentative="0">
      <w:start w:val="0"/>
      <w:numFmt w:val="bullet"/>
      <w:lvlText w:val="•"/>
      <w:lvlJc w:val="left"/>
      <w:pPr>
        <w:ind w:left="5951" w:hanging="600"/>
      </w:pPr>
      <w:rPr>
        <w:rFonts w:hint="default"/>
        <w:lang w:val="en-US" w:eastAsia="en-US" w:bidi="ar-SA"/>
      </w:rPr>
    </w:lvl>
    <w:lvl w:ilvl="7" w:tentative="0">
      <w:start w:val="0"/>
      <w:numFmt w:val="bullet"/>
      <w:lvlText w:val="•"/>
      <w:lvlJc w:val="left"/>
      <w:pPr>
        <w:ind w:left="6910" w:hanging="600"/>
      </w:pPr>
      <w:rPr>
        <w:rFonts w:hint="default"/>
        <w:lang w:val="en-US" w:eastAsia="en-US" w:bidi="ar-SA"/>
      </w:rPr>
    </w:lvl>
    <w:lvl w:ilvl="8" w:tentative="0">
      <w:start w:val="0"/>
      <w:numFmt w:val="bullet"/>
      <w:lvlText w:val="•"/>
      <w:lvlJc w:val="left"/>
      <w:pPr>
        <w:ind w:left="7868" w:hanging="600"/>
      </w:pPr>
      <w:rPr>
        <w:rFonts w:hint="default"/>
        <w:lang w:val="en-US" w:eastAsia="en-US" w:bidi="ar-SA"/>
      </w:rPr>
    </w:lvl>
  </w:abstractNum>
  <w:abstractNum w:abstractNumId="53">
    <w:nsid w:val="5E0850AE"/>
    <w:multiLevelType w:val="multilevel"/>
    <w:tmpl w:val="5E0850AE"/>
    <w:lvl w:ilvl="0" w:tentative="0">
      <w:start w:val="0"/>
      <w:numFmt w:val="bullet"/>
      <w:lvlText w:val=""/>
      <w:lvlJc w:val="left"/>
      <w:pPr>
        <w:ind w:left="440" w:hanging="197"/>
      </w:pPr>
      <w:rPr>
        <w:rFonts w:hint="default" w:ascii="Wingdings" w:hAnsi="Wingdings" w:eastAsia="Wingdings" w:cs="Wingdings"/>
        <w:b w:val="0"/>
        <w:bCs w:val="0"/>
        <w:i w:val="0"/>
        <w:iCs w:val="0"/>
        <w:spacing w:val="0"/>
        <w:w w:val="100"/>
        <w:sz w:val="18"/>
        <w:szCs w:val="18"/>
        <w:lang w:val="en-US" w:eastAsia="en-US" w:bidi="ar-SA"/>
      </w:rPr>
    </w:lvl>
    <w:lvl w:ilvl="1" w:tentative="0">
      <w:start w:val="0"/>
      <w:numFmt w:val="bullet"/>
      <w:lvlText w:val="•"/>
      <w:lvlJc w:val="left"/>
      <w:pPr>
        <w:ind w:left="1374" w:hanging="197"/>
      </w:pPr>
      <w:rPr>
        <w:rFonts w:hint="default"/>
        <w:lang w:val="en-US" w:eastAsia="en-US" w:bidi="ar-SA"/>
      </w:rPr>
    </w:lvl>
    <w:lvl w:ilvl="2" w:tentative="0">
      <w:start w:val="0"/>
      <w:numFmt w:val="bullet"/>
      <w:lvlText w:val="•"/>
      <w:lvlJc w:val="left"/>
      <w:pPr>
        <w:ind w:left="2309" w:hanging="197"/>
      </w:pPr>
      <w:rPr>
        <w:rFonts w:hint="default"/>
        <w:lang w:val="en-US" w:eastAsia="en-US" w:bidi="ar-SA"/>
      </w:rPr>
    </w:lvl>
    <w:lvl w:ilvl="3" w:tentative="0">
      <w:start w:val="0"/>
      <w:numFmt w:val="bullet"/>
      <w:lvlText w:val="•"/>
      <w:lvlJc w:val="left"/>
      <w:pPr>
        <w:ind w:left="3243" w:hanging="197"/>
      </w:pPr>
      <w:rPr>
        <w:rFonts w:hint="default"/>
        <w:lang w:val="en-US" w:eastAsia="en-US" w:bidi="ar-SA"/>
      </w:rPr>
    </w:lvl>
    <w:lvl w:ilvl="4" w:tentative="0">
      <w:start w:val="0"/>
      <w:numFmt w:val="bullet"/>
      <w:lvlText w:val="•"/>
      <w:lvlJc w:val="left"/>
      <w:pPr>
        <w:ind w:left="4178" w:hanging="197"/>
      </w:pPr>
      <w:rPr>
        <w:rFonts w:hint="default"/>
        <w:lang w:val="en-US" w:eastAsia="en-US" w:bidi="ar-SA"/>
      </w:rPr>
    </w:lvl>
    <w:lvl w:ilvl="5" w:tentative="0">
      <w:start w:val="0"/>
      <w:numFmt w:val="bullet"/>
      <w:lvlText w:val="•"/>
      <w:lvlJc w:val="left"/>
      <w:pPr>
        <w:ind w:left="5112" w:hanging="197"/>
      </w:pPr>
      <w:rPr>
        <w:rFonts w:hint="default"/>
        <w:lang w:val="en-US" w:eastAsia="en-US" w:bidi="ar-SA"/>
      </w:rPr>
    </w:lvl>
    <w:lvl w:ilvl="6" w:tentative="0">
      <w:start w:val="0"/>
      <w:numFmt w:val="bullet"/>
      <w:lvlText w:val="•"/>
      <w:lvlJc w:val="left"/>
      <w:pPr>
        <w:ind w:left="6047" w:hanging="197"/>
      </w:pPr>
      <w:rPr>
        <w:rFonts w:hint="default"/>
        <w:lang w:val="en-US" w:eastAsia="en-US" w:bidi="ar-SA"/>
      </w:rPr>
    </w:lvl>
    <w:lvl w:ilvl="7" w:tentative="0">
      <w:start w:val="0"/>
      <w:numFmt w:val="bullet"/>
      <w:lvlText w:val="•"/>
      <w:lvlJc w:val="left"/>
      <w:pPr>
        <w:ind w:left="6981" w:hanging="197"/>
      </w:pPr>
      <w:rPr>
        <w:rFonts w:hint="default"/>
        <w:lang w:val="en-US" w:eastAsia="en-US" w:bidi="ar-SA"/>
      </w:rPr>
    </w:lvl>
    <w:lvl w:ilvl="8" w:tentative="0">
      <w:start w:val="0"/>
      <w:numFmt w:val="bullet"/>
      <w:lvlText w:val="•"/>
      <w:lvlJc w:val="left"/>
      <w:pPr>
        <w:ind w:left="7916" w:hanging="197"/>
      </w:pPr>
      <w:rPr>
        <w:rFonts w:hint="default"/>
        <w:lang w:val="en-US" w:eastAsia="en-US" w:bidi="ar-SA"/>
      </w:rPr>
    </w:lvl>
  </w:abstractNum>
  <w:abstractNum w:abstractNumId="54">
    <w:nsid w:val="6B713115"/>
    <w:multiLevelType w:val="multilevel"/>
    <w:tmpl w:val="6B713115"/>
    <w:lvl w:ilvl="0" w:tentative="0">
      <w:start w:val="1"/>
      <w:numFmt w:val="lowerRoman"/>
      <w:lvlText w:val="%1."/>
      <w:lvlJc w:val="left"/>
      <w:pPr>
        <w:ind w:left="863" w:hanging="40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1752" w:hanging="401"/>
      </w:pPr>
      <w:rPr>
        <w:rFonts w:hint="default"/>
        <w:lang w:val="en-US" w:eastAsia="en-US" w:bidi="ar-SA"/>
      </w:rPr>
    </w:lvl>
    <w:lvl w:ilvl="2" w:tentative="0">
      <w:start w:val="0"/>
      <w:numFmt w:val="bullet"/>
      <w:lvlText w:val="•"/>
      <w:lvlJc w:val="left"/>
      <w:pPr>
        <w:ind w:left="2645" w:hanging="401"/>
      </w:pPr>
      <w:rPr>
        <w:rFonts w:hint="default"/>
        <w:lang w:val="en-US" w:eastAsia="en-US" w:bidi="ar-SA"/>
      </w:rPr>
    </w:lvl>
    <w:lvl w:ilvl="3" w:tentative="0">
      <w:start w:val="0"/>
      <w:numFmt w:val="bullet"/>
      <w:lvlText w:val="•"/>
      <w:lvlJc w:val="left"/>
      <w:pPr>
        <w:ind w:left="3537" w:hanging="401"/>
      </w:pPr>
      <w:rPr>
        <w:rFonts w:hint="default"/>
        <w:lang w:val="en-US" w:eastAsia="en-US" w:bidi="ar-SA"/>
      </w:rPr>
    </w:lvl>
    <w:lvl w:ilvl="4" w:tentative="0">
      <w:start w:val="0"/>
      <w:numFmt w:val="bullet"/>
      <w:lvlText w:val="•"/>
      <w:lvlJc w:val="left"/>
      <w:pPr>
        <w:ind w:left="4430" w:hanging="401"/>
      </w:pPr>
      <w:rPr>
        <w:rFonts w:hint="default"/>
        <w:lang w:val="en-US" w:eastAsia="en-US" w:bidi="ar-SA"/>
      </w:rPr>
    </w:lvl>
    <w:lvl w:ilvl="5" w:tentative="0">
      <w:start w:val="0"/>
      <w:numFmt w:val="bullet"/>
      <w:lvlText w:val="•"/>
      <w:lvlJc w:val="left"/>
      <w:pPr>
        <w:ind w:left="5322" w:hanging="401"/>
      </w:pPr>
      <w:rPr>
        <w:rFonts w:hint="default"/>
        <w:lang w:val="en-US" w:eastAsia="en-US" w:bidi="ar-SA"/>
      </w:rPr>
    </w:lvl>
    <w:lvl w:ilvl="6" w:tentative="0">
      <w:start w:val="0"/>
      <w:numFmt w:val="bullet"/>
      <w:lvlText w:val="•"/>
      <w:lvlJc w:val="left"/>
      <w:pPr>
        <w:ind w:left="6215" w:hanging="401"/>
      </w:pPr>
      <w:rPr>
        <w:rFonts w:hint="default"/>
        <w:lang w:val="en-US" w:eastAsia="en-US" w:bidi="ar-SA"/>
      </w:rPr>
    </w:lvl>
    <w:lvl w:ilvl="7" w:tentative="0">
      <w:start w:val="0"/>
      <w:numFmt w:val="bullet"/>
      <w:lvlText w:val="•"/>
      <w:lvlJc w:val="left"/>
      <w:pPr>
        <w:ind w:left="7107" w:hanging="401"/>
      </w:pPr>
      <w:rPr>
        <w:rFonts w:hint="default"/>
        <w:lang w:val="en-US" w:eastAsia="en-US" w:bidi="ar-SA"/>
      </w:rPr>
    </w:lvl>
    <w:lvl w:ilvl="8" w:tentative="0">
      <w:start w:val="0"/>
      <w:numFmt w:val="bullet"/>
      <w:lvlText w:val="•"/>
      <w:lvlJc w:val="left"/>
      <w:pPr>
        <w:ind w:left="8000" w:hanging="401"/>
      </w:pPr>
      <w:rPr>
        <w:rFonts w:hint="default"/>
        <w:lang w:val="en-US" w:eastAsia="en-US" w:bidi="ar-SA"/>
      </w:rPr>
    </w:lvl>
  </w:abstractNum>
  <w:abstractNum w:abstractNumId="55">
    <w:nsid w:val="6D099617"/>
    <w:multiLevelType w:val="multilevel"/>
    <w:tmpl w:val="6D099617"/>
    <w:lvl w:ilvl="0" w:tentative="0">
      <w:start w:val="0"/>
      <w:numFmt w:val="bullet"/>
      <w:lvlText w:val=""/>
      <w:lvlJc w:val="left"/>
      <w:pPr>
        <w:ind w:left="855" w:hanging="36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384" w:hanging="360"/>
      </w:pPr>
      <w:rPr>
        <w:rFonts w:hint="default"/>
        <w:lang w:val="en-US" w:eastAsia="en-US" w:bidi="ar-SA"/>
      </w:rPr>
    </w:lvl>
    <w:lvl w:ilvl="2" w:tentative="0">
      <w:start w:val="0"/>
      <w:numFmt w:val="bullet"/>
      <w:lvlText w:val="•"/>
      <w:lvlJc w:val="left"/>
      <w:pPr>
        <w:ind w:left="1909" w:hanging="360"/>
      </w:pPr>
      <w:rPr>
        <w:rFonts w:hint="default"/>
        <w:lang w:val="en-US" w:eastAsia="en-US" w:bidi="ar-SA"/>
      </w:rPr>
    </w:lvl>
    <w:lvl w:ilvl="3" w:tentative="0">
      <w:start w:val="0"/>
      <w:numFmt w:val="bullet"/>
      <w:lvlText w:val="•"/>
      <w:lvlJc w:val="left"/>
      <w:pPr>
        <w:ind w:left="2434" w:hanging="360"/>
      </w:pPr>
      <w:rPr>
        <w:rFonts w:hint="default"/>
        <w:lang w:val="en-US" w:eastAsia="en-US" w:bidi="ar-SA"/>
      </w:rPr>
    </w:lvl>
    <w:lvl w:ilvl="4" w:tentative="0">
      <w:start w:val="0"/>
      <w:numFmt w:val="bullet"/>
      <w:lvlText w:val="•"/>
      <w:lvlJc w:val="left"/>
      <w:pPr>
        <w:ind w:left="2959" w:hanging="360"/>
      </w:pPr>
      <w:rPr>
        <w:rFonts w:hint="default"/>
        <w:lang w:val="en-US" w:eastAsia="en-US" w:bidi="ar-SA"/>
      </w:rPr>
    </w:lvl>
    <w:lvl w:ilvl="5" w:tentative="0">
      <w:start w:val="0"/>
      <w:numFmt w:val="bullet"/>
      <w:lvlText w:val="•"/>
      <w:lvlJc w:val="left"/>
      <w:pPr>
        <w:ind w:left="3484" w:hanging="360"/>
      </w:pPr>
      <w:rPr>
        <w:rFonts w:hint="default"/>
        <w:lang w:val="en-US" w:eastAsia="en-US" w:bidi="ar-SA"/>
      </w:rPr>
    </w:lvl>
    <w:lvl w:ilvl="6" w:tentative="0">
      <w:start w:val="0"/>
      <w:numFmt w:val="bullet"/>
      <w:lvlText w:val="•"/>
      <w:lvlJc w:val="left"/>
      <w:pPr>
        <w:ind w:left="4009" w:hanging="360"/>
      </w:pPr>
      <w:rPr>
        <w:rFonts w:hint="default"/>
        <w:lang w:val="en-US" w:eastAsia="en-US" w:bidi="ar-SA"/>
      </w:rPr>
    </w:lvl>
    <w:lvl w:ilvl="7" w:tentative="0">
      <w:start w:val="0"/>
      <w:numFmt w:val="bullet"/>
      <w:lvlText w:val="•"/>
      <w:lvlJc w:val="left"/>
      <w:pPr>
        <w:ind w:left="4534" w:hanging="360"/>
      </w:pPr>
      <w:rPr>
        <w:rFonts w:hint="default"/>
        <w:lang w:val="en-US" w:eastAsia="en-US" w:bidi="ar-SA"/>
      </w:rPr>
    </w:lvl>
    <w:lvl w:ilvl="8" w:tentative="0">
      <w:start w:val="0"/>
      <w:numFmt w:val="bullet"/>
      <w:lvlText w:val="•"/>
      <w:lvlJc w:val="left"/>
      <w:pPr>
        <w:ind w:left="5059" w:hanging="360"/>
      </w:pPr>
      <w:rPr>
        <w:rFonts w:hint="default"/>
        <w:lang w:val="en-US" w:eastAsia="en-US" w:bidi="ar-SA"/>
      </w:rPr>
    </w:lvl>
  </w:abstractNum>
  <w:abstractNum w:abstractNumId="56">
    <w:nsid w:val="70F8DCDD"/>
    <w:multiLevelType w:val="multilevel"/>
    <w:tmpl w:val="70F8DCDD"/>
    <w:lvl w:ilvl="0" w:tentative="0">
      <w:start w:val="0"/>
      <w:numFmt w:val="bullet"/>
      <w:lvlText w:val=""/>
      <w:lvlJc w:val="left"/>
      <w:pPr>
        <w:ind w:left="855" w:hanging="36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384" w:hanging="360"/>
      </w:pPr>
      <w:rPr>
        <w:rFonts w:hint="default"/>
        <w:lang w:val="en-US" w:eastAsia="en-US" w:bidi="ar-SA"/>
      </w:rPr>
    </w:lvl>
    <w:lvl w:ilvl="2" w:tentative="0">
      <w:start w:val="0"/>
      <w:numFmt w:val="bullet"/>
      <w:lvlText w:val="•"/>
      <w:lvlJc w:val="left"/>
      <w:pPr>
        <w:ind w:left="1909" w:hanging="360"/>
      </w:pPr>
      <w:rPr>
        <w:rFonts w:hint="default"/>
        <w:lang w:val="en-US" w:eastAsia="en-US" w:bidi="ar-SA"/>
      </w:rPr>
    </w:lvl>
    <w:lvl w:ilvl="3" w:tentative="0">
      <w:start w:val="0"/>
      <w:numFmt w:val="bullet"/>
      <w:lvlText w:val="•"/>
      <w:lvlJc w:val="left"/>
      <w:pPr>
        <w:ind w:left="2434" w:hanging="360"/>
      </w:pPr>
      <w:rPr>
        <w:rFonts w:hint="default"/>
        <w:lang w:val="en-US" w:eastAsia="en-US" w:bidi="ar-SA"/>
      </w:rPr>
    </w:lvl>
    <w:lvl w:ilvl="4" w:tentative="0">
      <w:start w:val="0"/>
      <w:numFmt w:val="bullet"/>
      <w:lvlText w:val="•"/>
      <w:lvlJc w:val="left"/>
      <w:pPr>
        <w:ind w:left="2959" w:hanging="360"/>
      </w:pPr>
      <w:rPr>
        <w:rFonts w:hint="default"/>
        <w:lang w:val="en-US" w:eastAsia="en-US" w:bidi="ar-SA"/>
      </w:rPr>
    </w:lvl>
    <w:lvl w:ilvl="5" w:tentative="0">
      <w:start w:val="0"/>
      <w:numFmt w:val="bullet"/>
      <w:lvlText w:val="•"/>
      <w:lvlJc w:val="left"/>
      <w:pPr>
        <w:ind w:left="3484" w:hanging="360"/>
      </w:pPr>
      <w:rPr>
        <w:rFonts w:hint="default"/>
        <w:lang w:val="en-US" w:eastAsia="en-US" w:bidi="ar-SA"/>
      </w:rPr>
    </w:lvl>
    <w:lvl w:ilvl="6" w:tentative="0">
      <w:start w:val="0"/>
      <w:numFmt w:val="bullet"/>
      <w:lvlText w:val="•"/>
      <w:lvlJc w:val="left"/>
      <w:pPr>
        <w:ind w:left="4009" w:hanging="360"/>
      </w:pPr>
      <w:rPr>
        <w:rFonts w:hint="default"/>
        <w:lang w:val="en-US" w:eastAsia="en-US" w:bidi="ar-SA"/>
      </w:rPr>
    </w:lvl>
    <w:lvl w:ilvl="7" w:tentative="0">
      <w:start w:val="0"/>
      <w:numFmt w:val="bullet"/>
      <w:lvlText w:val="•"/>
      <w:lvlJc w:val="left"/>
      <w:pPr>
        <w:ind w:left="4534" w:hanging="360"/>
      </w:pPr>
      <w:rPr>
        <w:rFonts w:hint="default"/>
        <w:lang w:val="en-US" w:eastAsia="en-US" w:bidi="ar-SA"/>
      </w:rPr>
    </w:lvl>
    <w:lvl w:ilvl="8" w:tentative="0">
      <w:start w:val="0"/>
      <w:numFmt w:val="bullet"/>
      <w:lvlText w:val="•"/>
      <w:lvlJc w:val="left"/>
      <w:pPr>
        <w:ind w:left="5059" w:hanging="360"/>
      </w:pPr>
      <w:rPr>
        <w:rFonts w:hint="default"/>
        <w:lang w:val="en-US" w:eastAsia="en-US" w:bidi="ar-SA"/>
      </w:rPr>
    </w:lvl>
  </w:abstractNum>
  <w:abstractNum w:abstractNumId="57">
    <w:nsid w:val="72183CF9"/>
    <w:multiLevelType w:val="multilevel"/>
    <w:tmpl w:val="72183CF9"/>
    <w:lvl w:ilvl="0" w:tentative="0">
      <w:start w:val="8"/>
      <w:numFmt w:val="decimal"/>
      <w:lvlText w:val="%1"/>
      <w:lvlJc w:val="left"/>
      <w:pPr>
        <w:ind w:left="683" w:hanging="420"/>
        <w:jc w:val="left"/>
      </w:pPr>
      <w:rPr>
        <w:rFonts w:hint="default"/>
        <w:lang w:val="en-US" w:eastAsia="en-US" w:bidi="ar-SA"/>
      </w:rPr>
    </w:lvl>
    <w:lvl w:ilvl="1" w:tentative="0">
      <w:start w:val="1"/>
      <w:numFmt w:val="decimal"/>
      <w:lvlText w:val="%1.%2"/>
      <w:lvlJc w:val="left"/>
      <w:pPr>
        <w:ind w:left="683" w:hanging="42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2501" w:hanging="420"/>
      </w:pPr>
      <w:rPr>
        <w:rFonts w:hint="default"/>
        <w:lang w:val="en-US" w:eastAsia="en-US" w:bidi="ar-SA"/>
      </w:rPr>
    </w:lvl>
    <w:lvl w:ilvl="3" w:tentative="0">
      <w:start w:val="0"/>
      <w:numFmt w:val="bullet"/>
      <w:lvlText w:val="•"/>
      <w:lvlJc w:val="left"/>
      <w:pPr>
        <w:ind w:left="3411" w:hanging="420"/>
      </w:pPr>
      <w:rPr>
        <w:rFonts w:hint="default"/>
        <w:lang w:val="en-US" w:eastAsia="en-US" w:bidi="ar-SA"/>
      </w:rPr>
    </w:lvl>
    <w:lvl w:ilvl="4" w:tentative="0">
      <w:start w:val="0"/>
      <w:numFmt w:val="bullet"/>
      <w:lvlText w:val="•"/>
      <w:lvlJc w:val="left"/>
      <w:pPr>
        <w:ind w:left="4322" w:hanging="420"/>
      </w:pPr>
      <w:rPr>
        <w:rFonts w:hint="default"/>
        <w:lang w:val="en-US" w:eastAsia="en-US" w:bidi="ar-SA"/>
      </w:rPr>
    </w:lvl>
    <w:lvl w:ilvl="5" w:tentative="0">
      <w:start w:val="0"/>
      <w:numFmt w:val="bullet"/>
      <w:lvlText w:val="•"/>
      <w:lvlJc w:val="left"/>
      <w:pPr>
        <w:ind w:left="5232" w:hanging="420"/>
      </w:pPr>
      <w:rPr>
        <w:rFonts w:hint="default"/>
        <w:lang w:val="en-US" w:eastAsia="en-US" w:bidi="ar-SA"/>
      </w:rPr>
    </w:lvl>
    <w:lvl w:ilvl="6" w:tentative="0">
      <w:start w:val="0"/>
      <w:numFmt w:val="bullet"/>
      <w:lvlText w:val="•"/>
      <w:lvlJc w:val="left"/>
      <w:pPr>
        <w:ind w:left="6143" w:hanging="420"/>
      </w:pPr>
      <w:rPr>
        <w:rFonts w:hint="default"/>
        <w:lang w:val="en-US" w:eastAsia="en-US" w:bidi="ar-SA"/>
      </w:rPr>
    </w:lvl>
    <w:lvl w:ilvl="7" w:tentative="0">
      <w:start w:val="0"/>
      <w:numFmt w:val="bullet"/>
      <w:lvlText w:val="•"/>
      <w:lvlJc w:val="left"/>
      <w:pPr>
        <w:ind w:left="7053" w:hanging="420"/>
      </w:pPr>
      <w:rPr>
        <w:rFonts w:hint="default"/>
        <w:lang w:val="en-US" w:eastAsia="en-US" w:bidi="ar-SA"/>
      </w:rPr>
    </w:lvl>
    <w:lvl w:ilvl="8" w:tentative="0">
      <w:start w:val="0"/>
      <w:numFmt w:val="bullet"/>
      <w:lvlText w:val="•"/>
      <w:lvlJc w:val="left"/>
      <w:pPr>
        <w:ind w:left="7964" w:hanging="420"/>
      </w:pPr>
      <w:rPr>
        <w:rFonts w:hint="default"/>
        <w:lang w:val="en-US" w:eastAsia="en-US" w:bidi="ar-SA"/>
      </w:rPr>
    </w:lvl>
  </w:abstractNum>
  <w:abstractNum w:abstractNumId="58">
    <w:nsid w:val="74FE8FBF"/>
    <w:multiLevelType w:val="multilevel"/>
    <w:tmpl w:val="74FE8FBF"/>
    <w:lvl w:ilvl="0" w:tentative="0">
      <w:start w:val="0"/>
      <w:numFmt w:val="bullet"/>
      <w:lvlText w:val=""/>
      <w:lvlJc w:val="left"/>
      <w:pPr>
        <w:ind w:left="855" w:hanging="36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384" w:hanging="360"/>
      </w:pPr>
      <w:rPr>
        <w:rFonts w:hint="default"/>
        <w:lang w:val="en-US" w:eastAsia="en-US" w:bidi="ar-SA"/>
      </w:rPr>
    </w:lvl>
    <w:lvl w:ilvl="2" w:tentative="0">
      <w:start w:val="0"/>
      <w:numFmt w:val="bullet"/>
      <w:lvlText w:val="•"/>
      <w:lvlJc w:val="left"/>
      <w:pPr>
        <w:ind w:left="1909" w:hanging="360"/>
      </w:pPr>
      <w:rPr>
        <w:rFonts w:hint="default"/>
        <w:lang w:val="en-US" w:eastAsia="en-US" w:bidi="ar-SA"/>
      </w:rPr>
    </w:lvl>
    <w:lvl w:ilvl="3" w:tentative="0">
      <w:start w:val="0"/>
      <w:numFmt w:val="bullet"/>
      <w:lvlText w:val="•"/>
      <w:lvlJc w:val="left"/>
      <w:pPr>
        <w:ind w:left="2434" w:hanging="360"/>
      </w:pPr>
      <w:rPr>
        <w:rFonts w:hint="default"/>
        <w:lang w:val="en-US" w:eastAsia="en-US" w:bidi="ar-SA"/>
      </w:rPr>
    </w:lvl>
    <w:lvl w:ilvl="4" w:tentative="0">
      <w:start w:val="0"/>
      <w:numFmt w:val="bullet"/>
      <w:lvlText w:val="•"/>
      <w:lvlJc w:val="left"/>
      <w:pPr>
        <w:ind w:left="2959" w:hanging="360"/>
      </w:pPr>
      <w:rPr>
        <w:rFonts w:hint="default"/>
        <w:lang w:val="en-US" w:eastAsia="en-US" w:bidi="ar-SA"/>
      </w:rPr>
    </w:lvl>
    <w:lvl w:ilvl="5" w:tentative="0">
      <w:start w:val="0"/>
      <w:numFmt w:val="bullet"/>
      <w:lvlText w:val="•"/>
      <w:lvlJc w:val="left"/>
      <w:pPr>
        <w:ind w:left="3484" w:hanging="360"/>
      </w:pPr>
      <w:rPr>
        <w:rFonts w:hint="default"/>
        <w:lang w:val="en-US" w:eastAsia="en-US" w:bidi="ar-SA"/>
      </w:rPr>
    </w:lvl>
    <w:lvl w:ilvl="6" w:tentative="0">
      <w:start w:val="0"/>
      <w:numFmt w:val="bullet"/>
      <w:lvlText w:val="•"/>
      <w:lvlJc w:val="left"/>
      <w:pPr>
        <w:ind w:left="4009" w:hanging="360"/>
      </w:pPr>
      <w:rPr>
        <w:rFonts w:hint="default"/>
        <w:lang w:val="en-US" w:eastAsia="en-US" w:bidi="ar-SA"/>
      </w:rPr>
    </w:lvl>
    <w:lvl w:ilvl="7" w:tentative="0">
      <w:start w:val="0"/>
      <w:numFmt w:val="bullet"/>
      <w:lvlText w:val="•"/>
      <w:lvlJc w:val="left"/>
      <w:pPr>
        <w:ind w:left="4534" w:hanging="360"/>
      </w:pPr>
      <w:rPr>
        <w:rFonts w:hint="default"/>
        <w:lang w:val="en-US" w:eastAsia="en-US" w:bidi="ar-SA"/>
      </w:rPr>
    </w:lvl>
    <w:lvl w:ilvl="8" w:tentative="0">
      <w:start w:val="0"/>
      <w:numFmt w:val="bullet"/>
      <w:lvlText w:val="•"/>
      <w:lvlJc w:val="left"/>
      <w:pPr>
        <w:ind w:left="5059" w:hanging="360"/>
      </w:pPr>
      <w:rPr>
        <w:rFonts w:hint="default"/>
        <w:lang w:val="en-US" w:eastAsia="en-US" w:bidi="ar-SA"/>
      </w:rPr>
    </w:lvl>
  </w:abstractNum>
  <w:num w:numId="1">
    <w:abstractNumId w:val="26"/>
  </w:num>
  <w:num w:numId="2">
    <w:abstractNumId w:val="18"/>
  </w:num>
  <w:num w:numId="3">
    <w:abstractNumId w:val="52"/>
  </w:num>
  <w:num w:numId="4">
    <w:abstractNumId w:val="14"/>
  </w:num>
  <w:num w:numId="5">
    <w:abstractNumId w:val="12"/>
  </w:num>
  <w:num w:numId="6">
    <w:abstractNumId w:val="29"/>
  </w:num>
  <w:num w:numId="7">
    <w:abstractNumId w:val="39"/>
  </w:num>
  <w:num w:numId="8">
    <w:abstractNumId w:val="57"/>
  </w:num>
  <w:num w:numId="9">
    <w:abstractNumId w:val="17"/>
  </w:num>
  <w:num w:numId="10">
    <w:abstractNumId w:val="28"/>
  </w:num>
  <w:num w:numId="11">
    <w:abstractNumId w:val="22"/>
  </w:num>
  <w:num w:numId="12">
    <w:abstractNumId w:val="36"/>
  </w:num>
  <w:num w:numId="13">
    <w:abstractNumId w:val="31"/>
  </w:num>
  <w:num w:numId="14">
    <w:abstractNumId w:val="37"/>
  </w:num>
  <w:num w:numId="15">
    <w:abstractNumId w:val="4"/>
  </w:num>
  <w:num w:numId="16">
    <w:abstractNumId w:val="42"/>
  </w:num>
  <w:num w:numId="17">
    <w:abstractNumId w:val="54"/>
  </w:num>
  <w:num w:numId="18">
    <w:abstractNumId w:val="10"/>
  </w:num>
  <w:num w:numId="19">
    <w:abstractNumId w:val="50"/>
  </w:num>
  <w:num w:numId="20">
    <w:abstractNumId w:val="1"/>
  </w:num>
  <w:num w:numId="21">
    <w:abstractNumId w:val="38"/>
  </w:num>
  <w:num w:numId="22">
    <w:abstractNumId w:val="11"/>
  </w:num>
  <w:num w:numId="23">
    <w:abstractNumId w:val="40"/>
  </w:num>
  <w:num w:numId="24">
    <w:abstractNumId w:val="46"/>
  </w:num>
  <w:num w:numId="25">
    <w:abstractNumId w:val="15"/>
  </w:num>
  <w:num w:numId="26">
    <w:abstractNumId w:val="35"/>
  </w:num>
  <w:num w:numId="27">
    <w:abstractNumId w:val="2"/>
  </w:num>
  <w:num w:numId="28">
    <w:abstractNumId w:val="6"/>
  </w:num>
  <w:num w:numId="29">
    <w:abstractNumId w:val="0"/>
  </w:num>
  <w:num w:numId="30">
    <w:abstractNumId w:val="43"/>
  </w:num>
  <w:num w:numId="31">
    <w:abstractNumId w:val="23"/>
  </w:num>
  <w:num w:numId="32">
    <w:abstractNumId w:val="27"/>
  </w:num>
  <w:num w:numId="33">
    <w:abstractNumId w:val="21"/>
  </w:num>
  <w:num w:numId="34">
    <w:abstractNumId w:val="9"/>
  </w:num>
  <w:num w:numId="35">
    <w:abstractNumId w:val="48"/>
  </w:num>
  <w:num w:numId="36">
    <w:abstractNumId w:val="32"/>
  </w:num>
  <w:num w:numId="37">
    <w:abstractNumId w:val="30"/>
  </w:num>
  <w:num w:numId="38">
    <w:abstractNumId w:val="55"/>
  </w:num>
  <w:num w:numId="39">
    <w:abstractNumId w:val="47"/>
  </w:num>
  <w:num w:numId="40">
    <w:abstractNumId w:val="58"/>
  </w:num>
  <w:num w:numId="41">
    <w:abstractNumId w:val="56"/>
  </w:num>
  <w:num w:numId="42">
    <w:abstractNumId w:val="3"/>
  </w:num>
  <w:num w:numId="43">
    <w:abstractNumId w:val="16"/>
  </w:num>
  <w:num w:numId="44">
    <w:abstractNumId w:val="51"/>
  </w:num>
  <w:num w:numId="45">
    <w:abstractNumId w:val="45"/>
  </w:num>
  <w:num w:numId="46">
    <w:abstractNumId w:val="8"/>
  </w:num>
  <w:num w:numId="47">
    <w:abstractNumId w:val="49"/>
  </w:num>
  <w:num w:numId="48">
    <w:abstractNumId w:val="41"/>
  </w:num>
  <w:num w:numId="49">
    <w:abstractNumId w:val="5"/>
  </w:num>
  <w:num w:numId="50">
    <w:abstractNumId w:val="33"/>
  </w:num>
  <w:num w:numId="51">
    <w:abstractNumId w:val="20"/>
  </w:num>
  <w:num w:numId="52">
    <w:abstractNumId w:val="24"/>
  </w:num>
  <w:num w:numId="53">
    <w:abstractNumId w:val="34"/>
  </w:num>
  <w:num w:numId="54">
    <w:abstractNumId w:val="44"/>
  </w:num>
  <w:num w:numId="55">
    <w:abstractNumId w:val="13"/>
  </w:num>
  <w:num w:numId="56">
    <w:abstractNumId w:val="25"/>
  </w:num>
  <w:num w:numId="57">
    <w:abstractNumId w:val="7"/>
  </w:num>
  <w:num w:numId="58">
    <w:abstractNumId w:val="19"/>
  </w:num>
  <w:num w:numId="59">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compatSetting w:name="compatibilityMode" w:uri="http://schemas.microsoft.com/office/word" w:val="14"/>
  </w:compat>
  <w:rsids>
    <w:rsidRoot w:val="0007107A"/>
    <w:rsid w:val="0007107A"/>
    <w:rsid w:val="000B6812"/>
    <w:rsid w:val="0017633B"/>
    <w:rsid w:val="0029761E"/>
    <w:rsid w:val="00381AA1"/>
    <w:rsid w:val="007C134D"/>
    <w:rsid w:val="00966BAE"/>
    <w:rsid w:val="00AF25EE"/>
    <w:rsid w:val="00EF0280"/>
    <w:rsid w:val="00F61E39"/>
    <w:rsid w:val="00F655DD"/>
    <w:rsid w:val="2249190D"/>
    <w:rsid w:val="22E00F14"/>
    <w:rsid w:val="3E0E1FAB"/>
    <w:rsid w:val="4C1666CA"/>
    <w:rsid w:val="57993CA8"/>
    <w:rsid w:val="5A85658D"/>
    <w:rsid w:val="5AA87FCA"/>
    <w:rsid w:val="689B1304"/>
    <w:rsid w:val="796028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qFormat="1" w:unhideWhenUsed="0" w:uiPriority="1" w:semiHidden="0" w:name="toc 6"/>
    <w:lsdException w:qFormat="1" w:unhideWhenUsed="0" w:uiPriority="1"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ind w:right="917"/>
      <w:jc w:val="center"/>
      <w:outlineLvl w:val="0"/>
    </w:pPr>
    <w:rPr>
      <w:b/>
      <w:bCs/>
      <w:sz w:val="34"/>
      <w:szCs w:val="34"/>
    </w:rPr>
  </w:style>
  <w:style w:type="paragraph" w:styleId="3">
    <w:name w:val="heading 2"/>
    <w:basedOn w:val="1"/>
    <w:qFormat/>
    <w:uiPriority w:val="1"/>
    <w:pPr>
      <w:outlineLvl w:val="1"/>
    </w:pPr>
    <w:rPr>
      <w:b/>
      <w:bCs/>
      <w:sz w:val="32"/>
      <w:szCs w:val="32"/>
    </w:rPr>
  </w:style>
  <w:style w:type="paragraph" w:styleId="4">
    <w:name w:val="heading 3"/>
    <w:basedOn w:val="1"/>
    <w:qFormat/>
    <w:uiPriority w:val="1"/>
    <w:pPr>
      <w:ind w:left="582" w:hanging="559"/>
      <w:outlineLvl w:val="2"/>
    </w:pPr>
    <w:rPr>
      <w:b/>
      <w:bCs/>
      <w:sz w:val="28"/>
      <w:szCs w:val="28"/>
    </w:rPr>
  </w:style>
  <w:style w:type="paragraph" w:styleId="5">
    <w:name w:val="heading 4"/>
    <w:basedOn w:val="1"/>
    <w:qFormat/>
    <w:uiPriority w:val="1"/>
    <w:pPr>
      <w:ind w:left="23"/>
      <w:outlineLvl w:val="3"/>
    </w:pPr>
    <w:rPr>
      <w:b/>
      <w:bCs/>
      <w:sz w:val="24"/>
      <w:szCs w:val="24"/>
    </w:rPr>
  </w:style>
  <w:style w:type="character" w:default="1" w:styleId="6">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ody Text"/>
    <w:basedOn w:val="1"/>
    <w:qFormat/>
    <w:uiPriority w:val="1"/>
    <w:rPr>
      <w:sz w:val="24"/>
      <w:szCs w:val="24"/>
    </w:rPr>
  </w:style>
  <w:style w:type="paragraph" w:styleId="9">
    <w:name w:val="footer"/>
    <w:basedOn w:val="1"/>
    <w:qFormat/>
    <w:uiPriority w:val="0"/>
    <w:pPr>
      <w:tabs>
        <w:tab w:val="center" w:pos="4153"/>
        <w:tab w:val="right" w:pos="8306"/>
      </w:tabs>
      <w:snapToGrid w:val="0"/>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paragraph" w:styleId="11">
    <w:name w:val="Normal (Web)"/>
    <w:basedOn w:val="1"/>
    <w:uiPriority w:val="0"/>
    <w:rPr>
      <w:sz w:val="24"/>
      <w:szCs w:val="24"/>
    </w:rPr>
  </w:style>
  <w:style w:type="character" w:styleId="12">
    <w:name w:val="Strong"/>
    <w:basedOn w:val="6"/>
    <w:qFormat/>
    <w:uiPriority w:val="0"/>
    <w:rPr>
      <w:b/>
      <w:bCs/>
    </w:rPr>
  </w:style>
  <w:style w:type="paragraph" w:styleId="13">
    <w:name w:val="Title"/>
    <w:basedOn w:val="1"/>
    <w:qFormat/>
    <w:uiPriority w:val="1"/>
    <w:pPr>
      <w:ind w:left="2487"/>
    </w:pPr>
    <w:rPr>
      <w:b/>
      <w:bCs/>
      <w:sz w:val="36"/>
      <w:szCs w:val="36"/>
    </w:rPr>
  </w:style>
  <w:style w:type="paragraph" w:styleId="14">
    <w:name w:val="toc 1"/>
    <w:basedOn w:val="1"/>
    <w:qFormat/>
    <w:uiPriority w:val="1"/>
    <w:pPr>
      <w:spacing w:before="137"/>
      <w:ind w:left="143"/>
    </w:pPr>
    <w:rPr>
      <w:b/>
      <w:bCs/>
      <w:sz w:val="24"/>
      <w:szCs w:val="24"/>
    </w:rPr>
  </w:style>
  <w:style w:type="paragraph" w:styleId="15">
    <w:name w:val="toc 2"/>
    <w:basedOn w:val="1"/>
    <w:qFormat/>
    <w:uiPriority w:val="1"/>
    <w:pPr>
      <w:spacing w:before="137"/>
      <w:ind w:left="143"/>
    </w:pPr>
    <w:rPr>
      <w:sz w:val="24"/>
      <w:szCs w:val="24"/>
    </w:rPr>
  </w:style>
  <w:style w:type="paragraph" w:styleId="16">
    <w:name w:val="toc 3"/>
    <w:basedOn w:val="1"/>
    <w:qFormat/>
    <w:uiPriority w:val="1"/>
    <w:pPr>
      <w:spacing w:before="137"/>
      <w:ind w:left="683" w:hanging="420"/>
    </w:pPr>
    <w:rPr>
      <w:sz w:val="24"/>
      <w:szCs w:val="24"/>
    </w:rPr>
  </w:style>
  <w:style w:type="paragraph" w:styleId="17">
    <w:name w:val="toc 4"/>
    <w:basedOn w:val="1"/>
    <w:qFormat/>
    <w:uiPriority w:val="1"/>
    <w:pPr>
      <w:spacing w:before="139"/>
      <w:ind w:left="743" w:hanging="420"/>
    </w:pPr>
    <w:rPr>
      <w:sz w:val="24"/>
      <w:szCs w:val="24"/>
    </w:rPr>
  </w:style>
  <w:style w:type="paragraph" w:styleId="18">
    <w:name w:val="toc 5"/>
    <w:basedOn w:val="1"/>
    <w:qFormat/>
    <w:uiPriority w:val="1"/>
    <w:pPr>
      <w:spacing w:before="139" w:after="20"/>
      <w:ind w:left="803" w:hanging="420"/>
    </w:pPr>
    <w:rPr>
      <w:sz w:val="24"/>
      <w:szCs w:val="24"/>
    </w:rPr>
  </w:style>
  <w:style w:type="paragraph" w:styleId="19">
    <w:name w:val="toc 6"/>
    <w:basedOn w:val="1"/>
    <w:qFormat/>
    <w:uiPriority w:val="1"/>
    <w:pPr>
      <w:spacing w:before="137"/>
      <w:ind w:left="1163" w:hanging="600"/>
    </w:pPr>
    <w:rPr>
      <w:sz w:val="24"/>
      <w:szCs w:val="24"/>
    </w:rPr>
  </w:style>
  <w:style w:type="paragraph" w:styleId="20">
    <w:name w:val="toc 7"/>
    <w:basedOn w:val="1"/>
    <w:qFormat/>
    <w:uiPriority w:val="1"/>
    <w:pPr>
      <w:spacing w:before="141"/>
      <w:ind w:left="1163"/>
    </w:pPr>
    <w:rPr>
      <w:sz w:val="24"/>
      <w:szCs w:val="24"/>
    </w:rPr>
  </w:style>
  <w:style w:type="table" w:customStyle="1" w:styleId="21">
    <w:name w:val="Table Normal1"/>
    <w:semiHidden/>
    <w:unhideWhenUsed/>
    <w:qFormat/>
    <w:uiPriority w:val="2"/>
    <w:tblPr>
      <w:tblCellMar>
        <w:top w:w="0" w:type="dxa"/>
        <w:left w:w="0" w:type="dxa"/>
        <w:bottom w:w="0" w:type="dxa"/>
        <w:right w:w="0" w:type="dxa"/>
      </w:tblCellMar>
    </w:tblPr>
  </w:style>
  <w:style w:type="paragraph" w:styleId="22">
    <w:name w:val="List Paragraph"/>
    <w:basedOn w:val="1"/>
    <w:qFormat/>
    <w:uiPriority w:val="1"/>
    <w:pPr>
      <w:ind w:left="862" w:hanging="420"/>
    </w:pPr>
  </w:style>
  <w:style w:type="paragraph" w:customStyle="1" w:styleId="23">
    <w:name w:val="Table Paragraph"/>
    <w:basedOn w:val="1"/>
    <w:qFormat/>
    <w:uiPriority w:val="1"/>
    <w:pPr>
      <w:ind w:left="114"/>
    </w:p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header" Target="header2.xml"/><Relationship Id="rId7" Type="http://schemas.openxmlformats.org/officeDocument/2006/relationships/footer" Target="footer4.xml"/><Relationship Id="rId69" Type="http://schemas.openxmlformats.org/officeDocument/2006/relationships/fontTable" Target="fontTable.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29.jpeg"/><Relationship Id="rId65" Type="http://schemas.openxmlformats.org/officeDocument/2006/relationships/image" Target="media/image28.jpeg"/><Relationship Id="rId64" Type="http://schemas.openxmlformats.org/officeDocument/2006/relationships/image" Target="media/image27.jpeg"/><Relationship Id="rId63" Type="http://schemas.openxmlformats.org/officeDocument/2006/relationships/image" Target="media/image26.jpeg"/><Relationship Id="rId62" Type="http://schemas.openxmlformats.org/officeDocument/2006/relationships/image" Target="media/image25.jpeg"/><Relationship Id="rId61" Type="http://schemas.openxmlformats.org/officeDocument/2006/relationships/image" Target="media/image24.jpeg"/><Relationship Id="rId60" Type="http://schemas.openxmlformats.org/officeDocument/2006/relationships/image" Target="media/image23.jpeg"/><Relationship Id="rId6" Type="http://schemas.openxmlformats.org/officeDocument/2006/relationships/header" Target="header1.xml"/><Relationship Id="rId59" Type="http://schemas.openxmlformats.org/officeDocument/2006/relationships/image" Target="media/image22.jpeg"/><Relationship Id="rId58" Type="http://schemas.openxmlformats.org/officeDocument/2006/relationships/image" Target="media/image21.jpeg"/><Relationship Id="rId57" Type="http://schemas.openxmlformats.org/officeDocument/2006/relationships/image" Target="media/image20.jpeg"/><Relationship Id="rId56" Type="http://schemas.openxmlformats.org/officeDocument/2006/relationships/image" Target="media/image19.jpeg"/><Relationship Id="rId55" Type="http://schemas.openxmlformats.org/officeDocument/2006/relationships/image" Target="media/image18.jpeg"/><Relationship Id="rId54" Type="http://schemas.openxmlformats.org/officeDocument/2006/relationships/image" Target="media/image17.jpeg"/><Relationship Id="rId53" Type="http://schemas.openxmlformats.org/officeDocument/2006/relationships/image" Target="media/image16.jpeg"/><Relationship Id="rId52" Type="http://schemas.openxmlformats.org/officeDocument/2006/relationships/image" Target="media/image15.jpeg"/><Relationship Id="rId51" Type="http://schemas.openxmlformats.org/officeDocument/2006/relationships/image" Target="media/image14.png"/><Relationship Id="rId50" Type="http://schemas.openxmlformats.org/officeDocument/2006/relationships/image" Target="media/image13.png"/><Relationship Id="rId5" Type="http://schemas.openxmlformats.org/officeDocument/2006/relationships/footer" Target="footer3.xml"/><Relationship Id="rId49" Type="http://schemas.openxmlformats.org/officeDocument/2006/relationships/image" Target="media/image12.jpeg"/><Relationship Id="rId48" Type="http://schemas.openxmlformats.org/officeDocument/2006/relationships/image" Target="media/image11.jpeg"/><Relationship Id="rId47" Type="http://schemas.openxmlformats.org/officeDocument/2006/relationships/image" Target="media/image10.jpeg"/><Relationship Id="rId46" Type="http://schemas.openxmlformats.org/officeDocument/2006/relationships/image" Target="media/image9.png"/><Relationship Id="rId45" Type="http://schemas.openxmlformats.org/officeDocument/2006/relationships/image" Target="media/image8.jpeg"/><Relationship Id="rId44" Type="http://schemas.openxmlformats.org/officeDocument/2006/relationships/image" Target="media/image7.jpeg"/><Relationship Id="rId43" Type="http://schemas.openxmlformats.org/officeDocument/2006/relationships/image" Target="media/image6.jpeg"/><Relationship Id="rId42" Type="http://schemas.openxmlformats.org/officeDocument/2006/relationships/image" Target="media/image5.jpeg"/><Relationship Id="rId41" Type="http://schemas.openxmlformats.org/officeDocument/2006/relationships/image" Target="media/image4.jpeg"/><Relationship Id="rId40" Type="http://schemas.openxmlformats.org/officeDocument/2006/relationships/image" Target="media/image3.jpeg"/><Relationship Id="rId4" Type="http://schemas.openxmlformats.org/officeDocument/2006/relationships/footer" Target="footer2.xml"/><Relationship Id="rId39" Type="http://schemas.openxmlformats.org/officeDocument/2006/relationships/image" Target="media/image2.jpeg"/><Relationship Id="rId38" Type="http://schemas.openxmlformats.org/officeDocument/2006/relationships/theme" Target="theme/theme1.xml"/><Relationship Id="rId37" Type="http://schemas.openxmlformats.org/officeDocument/2006/relationships/footer" Target="footer19.xml"/><Relationship Id="rId36" Type="http://schemas.openxmlformats.org/officeDocument/2006/relationships/header" Target="header16.xml"/><Relationship Id="rId35" Type="http://schemas.openxmlformats.org/officeDocument/2006/relationships/footer" Target="footer18.xml"/><Relationship Id="rId34" Type="http://schemas.openxmlformats.org/officeDocument/2006/relationships/header" Target="header15.xml"/><Relationship Id="rId33" Type="http://schemas.openxmlformats.org/officeDocument/2006/relationships/footer" Target="footer17.xml"/><Relationship Id="rId32" Type="http://schemas.openxmlformats.org/officeDocument/2006/relationships/header" Target="header14.xml"/><Relationship Id="rId31" Type="http://schemas.openxmlformats.org/officeDocument/2006/relationships/footer" Target="footer16.xml"/><Relationship Id="rId30" Type="http://schemas.openxmlformats.org/officeDocument/2006/relationships/header" Target="header13.xml"/><Relationship Id="rId3" Type="http://schemas.openxmlformats.org/officeDocument/2006/relationships/footer" Target="footer1.xml"/><Relationship Id="rId29" Type="http://schemas.openxmlformats.org/officeDocument/2006/relationships/footer" Target="footer15.xml"/><Relationship Id="rId28" Type="http://schemas.openxmlformats.org/officeDocument/2006/relationships/header" Target="header12.xml"/><Relationship Id="rId27" Type="http://schemas.openxmlformats.org/officeDocument/2006/relationships/footer" Target="footer14.xml"/><Relationship Id="rId26" Type="http://schemas.openxmlformats.org/officeDocument/2006/relationships/header" Target="header11.xml"/><Relationship Id="rId25" Type="http://schemas.openxmlformats.org/officeDocument/2006/relationships/footer" Target="footer13.xml"/><Relationship Id="rId24" Type="http://schemas.openxmlformats.org/officeDocument/2006/relationships/header" Target="header10.xml"/><Relationship Id="rId23" Type="http://schemas.openxmlformats.org/officeDocument/2006/relationships/footer" Target="footer12.xml"/><Relationship Id="rId22" Type="http://schemas.openxmlformats.org/officeDocument/2006/relationships/header" Target="header9.xml"/><Relationship Id="rId21" Type="http://schemas.openxmlformats.org/officeDocument/2006/relationships/footer" Target="footer11.xml"/><Relationship Id="rId20" Type="http://schemas.openxmlformats.org/officeDocument/2006/relationships/header" Target="header8.xml"/><Relationship Id="rId2" Type="http://schemas.openxmlformats.org/officeDocument/2006/relationships/settings" Target="settings.xml"/><Relationship Id="rId19" Type="http://schemas.openxmlformats.org/officeDocument/2006/relationships/footer" Target="footer10.xml"/><Relationship Id="rId18" Type="http://schemas.openxmlformats.org/officeDocument/2006/relationships/header" Target="header7.xml"/><Relationship Id="rId17" Type="http://schemas.openxmlformats.org/officeDocument/2006/relationships/footer" Target="footer9.xml"/><Relationship Id="rId16" Type="http://schemas.openxmlformats.org/officeDocument/2006/relationships/header" Target="header6.xml"/><Relationship Id="rId15" Type="http://schemas.openxmlformats.org/officeDocument/2006/relationships/footer" Target="footer8.xml"/><Relationship Id="rId14" Type="http://schemas.openxmlformats.org/officeDocument/2006/relationships/header" Target="header5.xml"/><Relationship Id="rId13" Type="http://schemas.openxmlformats.org/officeDocument/2006/relationships/footer" Target="footer7.xml"/><Relationship Id="rId12" Type="http://schemas.openxmlformats.org/officeDocument/2006/relationships/header" Target="header4.xml"/><Relationship Id="rId11" Type="http://schemas.openxmlformats.org/officeDocument/2006/relationships/footer" Target="footer6.xml"/><Relationship Id="rId10" Type="http://schemas.openxmlformats.org/officeDocument/2006/relationships/header" Target="header3.xml"/><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66</Pages>
  <Words>8056</Words>
  <Characters>45924</Characters>
  <Lines>382</Lines>
  <Paragraphs>107</Paragraphs>
  <TotalTime>46</TotalTime>
  <ScaleCrop>false</ScaleCrop>
  <LinksUpToDate>false</LinksUpToDate>
  <CharactersWithSpaces>53873</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2025-04-20T19:08:00Z</dcterms:created>
  <dc:creator>Anuraag Modh</dc:creator>
  <cp:lastModifiedBy>Anshul Patel</cp:lastModifiedBy>
  <dcterms:modified xsi:type="dcterms:W3CDTF">2025-04-22T22:09:01Z</dcterms:modified>
  <dc:title>Anuraag final  Report 8th sem.doc</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2025-04-17T00:00:00Z</vt:filetime>
  </property>
  <property fmtid="{D5CDD505-2E9C-101B-9397-08002B2CF9AE}" pid="3" name="Creator">
    <vt:lpwstr>WPS Writer</vt:lpwstr>
  </property>
  <property fmtid="{D5CDD505-2E9C-101B-9397-08002B2CF9AE}" pid="4" name="LastSaved">
    <vt:filetime>2025-04-20T00:00:00Z</vt:filetime>
  </property>
  <property fmtid="{D5CDD505-2E9C-101B-9397-08002B2CF9AE}" pid="5" name="SourceModified">
    <vt:lpwstr>D:20250417084731+05'30'</vt:lpwstr>
  </property>
  <property fmtid="{D5CDD505-2E9C-101B-9397-08002B2CF9AE}" pid="6" name="KSOProductBuildVer">
    <vt:lpwstr>1033-12.2.0.20795</vt:lpwstr>
  </property>
  <property fmtid="{D5CDD505-2E9C-101B-9397-08002B2CF9AE}" pid="7" name="ICV">
    <vt:lpwstr>DC22F9BDE4F34069A33CFA30ACD09D22_12</vt:lpwstr>
  </property>
</Properties>
</file>